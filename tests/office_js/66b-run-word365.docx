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ADDCB" w14:textId="77777777" w:rsidR="00081F1E" w:rsidRDefault="007F5D05">
      <w:r>
        <w:t>Check 66b: controls naming the default placeholder entry, with Word's glossary of six parts.</w:t>
      </w:r>
    </w:p>
    <w:p w14:paraId="094BA597" w14:textId="77777777" w:rsidR="00081F1E" w:rsidRDefault="007F5D05">
      <w:r>
        <w:t>BEGIN1 open block untracked</w:t>
      </w:r>
    </w:p>
    <w:sdt>
      <w:sdtPr>
        <w:alias w:val="Check 66 control 1"/>
        <w:tag w:val="c66-1"/>
        <w:id w:val="66001"/>
        <w:placeholder>
          <w:docPart w:val="DefaultPlaceholder_-1854013440"/>
        </w:placeholder>
        <w:showingPlcHdr/>
      </w:sdtPr>
      <w:sdtEndPr/>
      <w:sdtContent>
        <w:p w14:paraId="361C5A9D" w14:textId="77777777" w:rsidR="00081F1E" w:rsidRDefault="007F5D05">
          <w:r>
            <w:rPr>
              <w:rStyle w:val="PlaceholderText"/>
            </w:rPr>
            <w:t>Click or tap here to enter text.</w:t>
          </w:r>
        </w:p>
      </w:sdtContent>
    </w:sdt>
    <w:p w14:paraId="78CCFAD2" w14:textId="77777777" w:rsidR="00081F1E" w:rsidRDefault="007F5D05">
      <w:r>
        <w:t>END1</w:t>
      </w:r>
    </w:p>
    <w:p w14:paraId="6ABF368F" w14:textId="77777777" w:rsidR="00081F1E" w:rsidRDefault="007F5D05">
      <w:r>
        <w:t>BEGIN2 type block-bound untracked</w:t>
      </w:r>
    </w:p>
    <w:sdt>
      <w:sdtPr>
        <w:alias w:val="Check 66 control 2"/>
        <w:tag w:val="c66-2"/>
        <w:id w:val="66002"/>
        <w:placeholder>
          <w:docPart w:val="DefaultPlaceholder_-1854013440"/>
        </w:placeholder>
        <w:showingPlcHdr/>
        <w:dataBinding w:prefixMappings="xmlns:ns0='urn:check66'" w:xpath="/ns0:check66[1]/ns0:value2[1]" w:storeItemID="{66666666-6666-4666-8666-666666666666}"/>
        <w:text/>
      </w:sdtPr>
      <w:sdtEndPr/>
      <w:sdtContent>
        <w:p w14:paraId="449CF7EC" w14:textId="77777777" w:rsidR="00081F1E" w:rsidRDefault="007F5D05">
          <w:r>
            <w:rPr>
              <w:rStyle w:val="PlaceholderText"/>
            </w:rPr>
            <w:t>Click or tap here to enter text.</w:t>
          </w:r>
        </w:p>
      </w:sdtContent>
    </w:sdt>
    <w:p w14:paraId="54DFE8C2" w14:textId="77777777" w:rsidR="00081F1E" w:rsidRDefault="007F5D05">
      <w:r>
        <w:t>END2</w:t>
      </w:r>
    </w:p>
    <w:p w14:paraId="2CF13404" w14:textId="77777777" w:rsidR="00081F1E" w:rsidRDefault="007F5D05">
      <w:r>
        <w:t>BEGIN3 content-delete block-value untracked</w:t>
      </w:r>
    </w:p>
    <w:sdt>
      <w:sdtPr>
        <w:alias w:val="Check 66 control 3"/>
        <w:tag w:val="c66-3"/>
        <w:id w:val="66003"/>
        <w:placeholder>
          <w:docPart w:val="DefaultPlaceholder_-1854013440"/>
        </w:placeholder>
        <w:showingPlcHdr/>
      </w:sdtPr>
      <w:sdtEndPr/>
      <w:sdtContent>
        <w:p w14:paraId="3C65599E" w14:textId="03ED906A" w:rsidR="00081F1E" w:rsidRDefault="00F54C08">
          <w:r w:rsidRPr="00AE234E">
            <w:rPr>
              <w:rStyle w:val="PlaceholderText"/>
            </w:rPr>
            <w:t>Click or tap here to enter text.</w:t>
          </w:r>
        </w:p>
      </w:sdtContent>
    </w:sdt>
    <w:p w14:paraId="172BC5E9" w14:textId="77777777" w:rsidR="00081F1E" w:rsidRDefault="007F5D05">
      <w:r>
        <w:t>END3</w:t>
      </w:r>
    </w:p>
    <w:p w14:paraId="05544860" w14:textId="77777777" w:rsidR="00081F1E" w:rsidRDefault="007F5D05">
      <w:r>
        <w:t>BEGIN4 make made-block untracked</w:t>
      </w:r>
    </w:p>
    <w:sdt>
      <w:sdtPr>
        <w:tag w:val="c66-4"/>
        <w:id w:val="-1577280909"/>
        <w:placeholder>
          <w:docPart w:val="DefaultPlaceholder_-1854013440"/>
        </w:placeholder>
        <w:showingPlcHdr/>
      </w:sdtPr>
      <w:sdtContent>
        <w:p w14:paraId="0D693E5B" w14:textId="47C341ED" w:rsidR="00081F1E" w:rsidRDefault="00F54C08">
          <w:r w:rsidRPr="00AE234E">
            <w:rPr>
              <w:rStyle w:val="PlaceholderText"/>
            </w:rPr>
            <w:t>Click or tap here to enter text.</w:t>
          </w:r>
        </w:p>
      </w:sdtContent>
    </w:sdt>
    <w:p w14:paraId="1989D45F" w14:textId="77777777" w:rsidR="00081F1E" w:rsidRDefault="007F5D05">
      <w:r>
        <w:t>END4</w:t>
      </w:r>
    </w:p>
    <w:p w14:paraId="57A4F389" w14:textId="77777777" w:rsidR="00081F1E" w:rsidRDefault="007F5D05">
      <w:r>
        <w:t>BEGIN5 set-placeholder-text block untracked</w:t>
      </w:r>
    </w:p>
    <w:sdt>
      <w:sdtPr>
        <w:alias w:val="Check 66 control 5"/>
        <w:tag w:val="c66-5"/>
        <w:id w:val="66005"/>
        <w:placeholder>
          <w:docPart w:val="D70D79F8F1D7418B89E7EDAC90FA5FBE"/>
        </w:placeholder>
        <w:showingPlcHdr/>
      </w:sdtPr>
      <w:sdtEndPr/>
      <w:sdtContent>
        <w:p w14:paraId="6E1FC35B" w14:textId="5E0C92A0" w:rsidR="00081F1E" w:rsidRDefault="00F54C08">
          <w:r w:rsidRPr="0099771B">
            <w:rPr>
              <w:rStyle w:val="PlaceholderText"/>
            </w:rPr>
            <w:t>Enter the name 5.</w:t>
          </w:r>
        </w:p>
      </w:sdtContent>
    </w:sdt>
    <w:p w14:paraId="53966C2C" w14:textId="77777777" w:rsidR="00081F1E" w:rsidRDefault="007F5D05">
      <w:r>
        <w:t>END5</w:t>
      </w:r>
    </w:p>
    <w:p w14:paraId="4CC0C666" w14:textId="77777777" w:rsidR="00081F1E" w:rsidRDefault="007F5D05">
      <w:r>
        <w:t>BEGIN6 type bare-bound untracked</w:t>
      </w:r>
    </w:p>
    <w:sdt>
      <w:sdtPr>
        <w:alias w:val="Check 66 control 6"/>
        <w:tag w:val="c66-6"/>
        <w:id w:val="66006"/>
        <w:showingPlcHdr/>
        <w:dataBinding w:prefixMappings="xmlns:ns0='urn:check66'" w:xpath="/ns0:check66[1]/ns0:value6[1]" w:storeItemID="{66666666-6666-4666-8666-666666666666}"/>
        <w:text/>
      </w:sdtPr>
      <w:sdtEndPr/>
      <w:sdtContent>
        <w:p w14:paraId="1A881EE8" w14:textId="77777777" w:rsidR="00081F1E" w:rsidRDefault="007F5D05">
          <w:r>
            <w:rPr>
              <w:rStyle w:val="PlaceholderText"/>
            </w:rPr>
            <w:t>Click or tap here to enter text.</w:t>
          </w:r>
        </w:p>
      </w:sdtContent>
    </w:sdt>
    <w:p w14:paraId="73167AAD" w14:textId="77777777" w:rsidR="00081F1E" w:rsidRDefault="007F5D05">
      <w:r>
        <w:t>END6</w:t>
      </w:r>
    </w:p>
    <w:p w14:paraId="406D3B3B" w14:textId="77777777" w:rsidR="00081F1E" w:rsidRDefault="007F5D05">
      <w:r>
        <w:t>End of check 66.</w:t>
      </w:r>
    </w:p>
    <w:sectPr w:rsidR="00081F1E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75FB5" w14:textId="77777777" w:rsidR="007F5D05" w:rsidRDefault="007F5D05" w:rsidP="00485079">
      <w:pPr>
        <w:spacing w:after="0" w:line="240" w:lineRule="auto"/>
      </w:pPr>
      <w:r>
        <w:separator/>
      </w:r>
    </w:p>
  </w:endnote>
  <w:endnote w:type="continuationSeparator" w:id="0">
    <w:p w14:paraId="22C50146" w14:textId="77777777" w:rsidR="007F5D05" w:rsidRDefault="007F5D05" w:rsidP="00485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3D286" w14:textId="77777777" w:rsidR="007F5D05" w:rsidRDefault="007F5D05" w:rsidP="00485079">
      <w:pPr>
        <w:spacing w:after="0" w:line="240" w:lineRule="auto"/>
      </w:pPr>
      <w:r>
        <w:separator/>
      </w:r>
    </w:p>
  </w:footnote>
  <w:footnote w:type="continuationSeparator" w:id="0">
    <w:p w14:paraId="5EBF2CBC" w14:textId="77777777" w:rsidR="007F5D05" w:rsidRDefault="007F5D05" w:rsidP="004850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F1E"/>
    <w:rsid w:val="00081F1E"/>
    <w:rsid w:val="00485079"/>
    <w:rsid w:val="007F5D05"/>
    <w:rsid w:val="008E25B3"/>
    <w:rsid w:val="00F5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EC3783"/>
  <w15:docId w15:val="{544041BD-0FAE-436D-A729-9AD1C79E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  <w:style w:type="paragraph" w:styleId="Footer">
    <w:name w:val="footer"/>
    <w:basedOn w:val="Normal"/>
    <w:link w:val="FooterChar"/>
    <w:uiPriority w:val="99"/>
    <w:unhideWhenUsed/>
    <w:rsid w:val="004850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0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1F9BC-12A3-463E-B08F-7DD4FFC77A03}"/>
      </w:docPartPr>
      <w:docPartBody>
        <w:p w:rsidR="00F93B16" w:rsidRDefault="00C40877">
          <w:r w:rsidRPr="00AE234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0D79F8F1D7418B89E7EDAC90FA5F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7F7A2-807C-420A-8027-7A8DF6589052}"/>
      </w:docPartPr>
      <w:docPartBody>
        <w:p w:rsidR="006B434D" w:rsidRDefault="00075434">
          <w:r w:rsidRPr="0099771B">
            <w:rPr>
              <w:rStyle w:val="PlaceholderText"/>
            </w:rPr>
            <w:t>Enter the name 5.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77"/>
    <w:rsid w:val="00075434"/>
    <w:rsid w:val="006B434D"/>
    <w:rsid w:val="008E25B3"/>
    <w:rsid w:val="009D79B5"/>
    <w:rsid w:val="00C40877"/>
    <w:rsid w:val="00F9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07543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02334D0-220C-4744-A3EA-0B1BDA178D77}">
  <we:reference id="wa104380862" version="3.0.0.0" store="en-US" storeType="OMEX"/>
  <we:alternateReferences>
    <we:reference id="WA104380862" version="3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66 xmlns="urn:check66">
  <value2/>
  <value6/>
</check66>
</file>

<file path=customXml/itemProps1.xml><?xml version="1.0" encoding="utf-8"?>
<ds:datastoreItem xmlns:ds="http://schemas.openxmlformats.org/officeDocument/2006/customXml" ds:itemID="{66666666-6666-4666-8666-666666666666}">
  <ds:schemaRefs>
    <ds:schemaRef ds:uri="urn:check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3</cp:revision>
  <dcterms:created xsi:type="dcterms:W3CDTF">2026-10-24T19:23:00Z</dcterms:created>
  <dcterms:modified xsi:type="dcterms:W3CDTF">2026-10-24T19:25:00Z</dcterms:modified>
</cp:coreProperties>
</file>