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4038" w14:textId="77777777" w:rsidR="00C047FC" w:rsidRDefault="00C16435">
      <w:r>
        <w:t>Check 71: what Office JS's measurement setters do with a value past the range Word stores its attribute in.</w:t>
      </w:r>
    </w:p>
    <w:p w14:paraId="7C909C4D" w14:textId="77777777" w:rsidR="00C047FC" w:rsidRDefault="00C16435">
      <w:r>
        <w:t>BEGIN1 leftIndent 1638</w:t>
      </w:r>
    </w:p>
    <w:p w14:paraId="52C92ED5" w14:textId="77777777" w:rsidR="00C047FC" w:rsidRDefault="00C16435" w:rsidP="00432ADC">
      <w:pPr>
        <w:ind w:left="32760"/>
      </w:pPr>
      <w:r>
        <w:t>TARGET1</w:t>
      </w:r>
    </w:p>
    <w:p w14:paraId="0B167AC6" w14:textId="77777777" w:rsidR="00C047FC" w:rsidRDefault="00C16435">
      <w:r>
        <w:t>END1</w:t>
      </w:r>
    </w:p>
    <w:p w14:paraId="7870A5CA" w14:textId="77777777" w:rsidR="00C047FC" w:rsidRDefault="00C16435">
      <w:r>
        <w:t>BEGIN2 leftIndent 1638.35</w:t>
      </w:r>
    </w:p>
    <w:p w14:paraId="14952880" w14:textId="77777777" w:rsidR="00C047FC" w:rsidRDefault="00C16435" w:rsidP="00432ADC">
      <w:pPr>
        <w:ind w:left="32767"/>
      </w:pPr>
      <w:r>
        <w:t>TARGET2</w:t>
      </w:r>
    </w:p>
    <w:p w14:paraId="393F828E" w14:textId="77777777" w:rsidR="00C047FC" w:rsidRDefault="00C16435">
      <w:r>
        <w:t>END2</w:t>
      </w:r>
    </w:p>
    <w:p w14:paraId="54804313" w14:textId="77777777" w:rsidR="00C047FC" w:rsidRDefault="00C16435">
      <w:r>
        <w:t>BEGIN3 leftIndent 1638.4</w:t>
      </w:r>
    </w:p>
    <w:p w14:paraId="579A004D" w14:textId="77777777" w:rsidR="00C047FC" w:rsidRDefault="00C16435" w:rsidP="00432ADC">
      <w:pPr>
        <w:ind w:left="-32768"/>
      </w:pPr>
      <w:r>
        <w:t>TARGET3</w:t>
      </w:r>
    </w:p>
    <w:p w14:paraId="4A0A5FFD" w14:textId="77777777" w:rsidR="00C047FC" w:rsidRDefault="00C16435">
      <w:r>
        <w:t>END3</w:t>
      </w:r>
    </w:p>
    <w:p w14:paraId="0B115AD5" w14:textId="77777777" w:rsidR="00C047FC" w:rsidRDefault="00C16435">
      <w:r>
        <w:t>BEGIN4 leftIndent 1639</w:t>
      </w:r>
    </w:p>
    <w:p w14:paraId="33D662C3" w14:textId="77777777" w:rsidR="00C047FC" w:rsidRDefault="00C16435" w:rsidP="00432ADC">
      <w:pPr>
        <w:ind w:left="-32756"/>
      </w:pPr>
      <w:r>
        <w:t>TARGET4</w:t>
      </w:r>
    </w:p>
    <w:p w14:paraId="4297B452" w14:textId="77777777" w:rsidR="00C047FC" w:rsidRDefault="00C16435">
      <w:r>
        <w:t>END4</w:t>
      </w:r>
    </w:p>
    <w:p w14:paraId="50ED93B1" w14:textId="77777777" w:rsidR="00C047FC" w:rsidRDefault="00C16435">
      <w:r>
        <w:t>BEGIN5 leftIndent 3276.7</w:t>
      </w:r>
    </w:p>
    <w:p w14:paraId="4547C857" w14:textId="77777777" w:rsidR="00C047FC" w:rsidRDefault="00C16435" w:rsidP="00432ADC">
      <w:pPr>
        <w:ind w:left="-2"/>
      </w:pPr>
      <w:r>
        <w:t>TARGET5</w:t>
      </w:r>
    </w:p>
    <w:p w14:paraId="6DDD7FAE" w14:textId="77777777" w:rsidR="00C047FC" w:rsidRDefault="00C16435">
      <w:r>
        <w:t>END5</w:t>
      </w:r>
    </w:p>
    <w:p w14:paraId="65781A63" w14:textId="77777777" w:rsidR="00C047FC" w:rsidRDefault="00C16435">
      <w:r>
        <w:t>BEGIN6 leftIndent 3276.75</w:t>
      </w:r>
    </w:p>
    <w:p w14:paraId="4B99429F" w14:textId="77777777" w:rsidR="00C047FC" w:rsidRDefault="00C16435" w:rsidP="00432ADC">
      <w:pPr>
        <w:ind w:left="-1"/>
      </w:pPr>
      <w:r>
        <w:t>TARGET6</w:t>
      </w:r>
    </w:p>
    <w:p w14:paraId="519DB4DD" w14:textId="77777777" w:rsidR="00C047FC" w:rsidRDefault="00C16435">
      <w:r>
        <w:t>END6</w:t>
      </w:r>
    </w:p>
    <w:p w14:paraId="2A3059BA" w14:textId="77777777" w:rsidR="00C047FC" w:rsidRDefault="00C16435">
      <w:r>
        <w:t>BEGIN7 leftIndent 3276.8</w:t>
      </w:r>
    </w:p>
    <w:p w14:paraId="1BEF0D70" w14:textId="77777777" w:rsidR="00C047FC" w:rsidRDefault="00C16435" w:rsidP="00432ADC">
      <w:r>
        <w:lastRenderedPageBreak/>
        <w:t>TARGET7</w:t>
      </w:r>
    </w:p>
    <w:p w14:paraId="3CE34580" w14:textId="77777777" w:rsidR="00C047FC" w:rsidRDefault="00C16435">
      <w:r>
        <w:t>END7</w:t>
      </w:r>
    </w:p>
    <w:p w14:paraId="75EE01BC" w14:textId="77777777" w:rsidR="00C047FC" w:rsidRDefault="00C16435">
      <w:r>
        <w:t>BEGIN8 leftIndent 400000</w:t>
      </w:r>
    </w:p>
    <w:p w14:paraId="46C57904" w14:textId="77777777" w:rsidR="00C047FC" w:rsidRDefault="00C16435" w:rsidP="00432ADC">
      <w:pPr>
        <w:ind w:left="4608"/>
      </w:pPr>
      <w:r>
        <w:t>TARGET8</w:t>
      </w:r>
    </w:p>
    <w:p w14:paraId="20C061B3" w14:textId="77777777" w:rsidR="00C047FC" w:rsidRDefault="00C16435">
      <w:r>
        <w:t>END8</w:t>
      </w:r>
    </w:p>
    <w:p w14:paraId="0F70E24D" w14:textId="77777777" w:rsidR="00C047FC" w:rsidRDefault="00C16435">
      <w:r>
        <w:t>BEGIN9 leftIndent -1</w:t>
      </w:r>
    </w:p>
    <w:p w14:paraId="78A66861" w14:textId="77777777" w:rsidR="00C047FC" w:rsidRDefault="00C16435" w:rsidP="00432ADC">
      <w:pPr>
        <w:ind w:left="-20"/>
      </w:pPr>
      <w:r>
        <w:t>TARGET9</w:t>
      </w:r>
    </w:p>
    <w:p w14:paraId="22FF4B39" w14:textId="77777777" w:rsidR="00C047FC" w:rsidRDefault="00C16435">
      <w:r>
        <w:t>END9</w:t>
      </w:r>
    </w:p>
    <w:p w14:paraId="36F59875" w14:textId="77777777" w:rsidR="00C047FC" w:rsidRDefault="00C16435">
      <w:r>
        <w:t>BEGIN10 leftIndent -1638.4</w:t>
      </w:r>
    </w:p>
    <w:p w14:paraId="06E696AD" w14:textId="77777777" w:rsidR="00C047FC" w:rsidRDefault="00C16435" w:rsidP="00432ADC">
      <w:pPr>
        <w:ind w:left="-32768"/>
      </w:pPr>
      <w:r>
        <w:t>TARGET10</w:t>
      </w:r>
    </w:p>
    <w:p w14:paraId="572F19FA" w14:textId="77777777" w:rsidR="00C047FC" w:rsidRDefault="00C16435">
      <w:r>
        <w:t>END10</w:t>
      </w:r>
    </w:p>
    <w:p w14:paraId="45046F53" w14:textId="77777777" w:rsidR="00C047FC" w:rsidRDefault="00C16435">
      <w:r>
        <w:t>BEGIN11 leftIndent -1638.45</w:t>
      </w:r>
    </w:p>
    <w:p w14:paraId="562FA562" w14:textId="77777777" w:rsidR="00C047FC" w:rsidRDefault="00C16435" w:rsidP="00432ADC">
      <w:pPr>
        <w:ind w:left="32767"/>
      </w:pPr>
      <w:r>
        <w:t>TARGET11</w:t>
      </w:r>
    </w:p>
    <w:p w14:paraId="7CE87F75" w14:textId="77777777" w:rsidR="00C047FC" w:rsidRDefault="00C16435">
      <w:r>
        <w:t>END11</w:t>
      </w:r>
    </w:p>
    <w:p w14:paraId="7E6EAA0E" w14:textId="77777777" w:rsidR="00C047FC" w:rsidRDefault="00C16435">
      <w:r>
        <w:t>BEGIN12 rightIndent 1638</w:t>
      </w:r>
    </w:p>
    <w:p w14:paraId="767ED358" w14:textId="77777777" w:rsidR="00C047FC" w:rsidRDefault="00C16435" w:rsidP="00432ADC">
      <w:pPr>
        <w:ind w:right="32760"/>
      </w:pPr>
      <w:r>
        <w:t>TARGET12</w:t>
      </w:r>
    </w:p>
    <w:p w14:paraId="7A7EC556" w14:textId="77777777" w:rsidR="00C047FC" w:rsidRDefault="00C16435">
      <w:r>
        <w:t>END12</w:t>
      </w:r>
    </w:p>
    <w:p w14:paraId="6C656382" w14:textId="77777777" w:rsidR="00C047FC" w:rsidRDefault="00C16435">
      <w:r>
        <w:t>BEGIN13 rightIndent 1638.35</w:t>
      </w:r>
    </w:p>
    <w:p w14:paraId="08A76864" w14:textId="77777777" w:rsidR="00C047FC" w:rsidRDefault="00C16435" w:rsidP="00432ADC">
      <w:pPr>
        <w:ind w:right="32767"/>
      </w:pPr>
      <w:r>
        <w:lastRenderedPageBreak/>
        <w:t>TARGET13</w:t>
      </w:r>
    </w:p>
    <w:p w14:paraId="195C890A" w14:textId="77777777" w:rsidR="00C047FC" w:rsidRDefault="00C16435">
      <w:r>
        <w:t>END13</w:t>
      </w:r>
    </w:p>
    <w:p w14:paraId="0E020DC4" w14:textId="77777777" w:rsidR="00C047FC" w:rsidRDefault="00C16435">
      <w:r>
        <w:t>BEGIN14 rightIndent 1638.4</w:t>
      </w:r>
    </w:p>
    <w:p w14:paraId="7FD6D677" w14:textId="77777777" w:rsidR="00C047FC" w:rsidRDefault="00C16435" w:rsidP="00432ADC">
      <w:pPr>
        <w:ind w:right="-32768"/>
      </w:pPr>
      <w:r>
        <w:t>TARGET14</w:t>
      </w:r>
    </w:p>
    <w:p w14:paraId="6FEE9142" w14:textId="77777777" w:rsidR="00C047FC" w:rsidRDefault="00C16435">
      <w:r>
        <w:t>END14</w:t>
      </w:r>
    </w:p>
    <w:p w14:paraId="2E477EE6" w14:textId="77777777" w:rsidR="00C047FC" w:rsidRDefault="00C16435">
      <w:r>
        <w:t>BEGIN15 rightIndent 1639</w:t>
      </w:r>
    </w:p>
    <w:p w14:paraId="07DC0304" w14:textId="77777777" w:rsidR="00C047FC" w:rsidRDefault="00C16435" w:rsidP="00432ADC">
      <w:pPr>
        <w:ind w:right="-32756"/>
      </w:pPr>
      <w:r>
        <w:t>TARGET15</w:t>
      </w:r>
    </w:p>
    <w:p w14:paraId="1E6C728B" w14:textId="77777777" w:rsidR="00C047FC" w:rsidRDefault="00C16435">
      <w:r>
        <w:t>END15</w:t>
      </w:r>
    </w:p>
    <w:p w14:paraId="4172F9EA" w14:textId="77777777" w:rsidR="00C047FC" w:rsidRDefault="00C16435">
      <w:r>
        <w:t>BEGIN16 rightIndent 3276.7</w:t>
      </w:r>
    </w:p>
    <w:p w14:paraId="72EA616B" w14:textId="77777777" w:rsidR="00C047FC" w:rsidRDefault="00C16435" w:rsidP="00432ADC">
      <w:pPr>
        <w:ind w:right="-2"/>
      </w:pPr>
      <w:r>
        <w:t>TARGET16</w:t>
      </w:r>
    </w:p>
    <w:p w14:paraId="24A836CA" w14:textId="77777777" w:rsidR="00C047FC" w:rsidRDefault="00C16435">
      <w:r>
        <w:t>END16</w:t>
      </w:r>
    </w:p>
    <w:p w14:paraId="644AB308" w14:textId="77777777" w:rsidR="00C047FC" w:rsidRDefault="00C16435">
      <w:r>
        <w:t>BEGIN17 rightIndent 3276.75</w:t>
      </w:r>
    </w:p>
    <w:p w14:paraId="20C316F8" w14:textId="77777777" w:rsidR="00C047FC" w:rsidRDefault="00C16435" w:rsidP="00432ADC">
      <w:pPr>
        <w:ind w:right="-1"/>
      </w:pPr>
      <w:r>
        <w:t>TARGET17</w:t>
      </w:r>
    </w:p>
    <w:p w14:paraId="7754F27F" w14:textId="77777777" w:rsidR="00C047FC" w:rsidRDefault="00C16435">
      <w:r>
        <w:t>END17</w:t>
      </w:r>
    </w:p>
    <w:p w14:paraId="10E7DA24" w14:textId="77777777" w:rsidR="00C047FC" w:rsidRDefault="00C16435">
      <w:r>
        <w:t>BEGIN18 rightIndent 3276.8</w:t>
      </w:r>
    </w:p>
    <w:p w14:paraId="29A84F0D" w14:textId="77777777" w:rsidR="00C047FC" w:rsidRDefault="00C16435" w:rsidP="00432ADC">
      <w:r>
        <w:t>TARGET18</w:t>
      </w:r>
    </w:p>
    <w:p w14:paraId="38ED7380" w14:textId="77777777" w:rsidR="00C047FC" w:rsidRDefault="00C16435">
      <w:r>
        <w:t>END18</w:t>
      </w:r>
    </w:p>
    <w:p w14:paraId="0874BDCF" w14:textId="77777777" w:rsidR="00C047FC" w:rsidRDefault="00C16435">
      <w:r>
        <w:t>BEGIN19 rightIndent 400000</w:t>
      </w:r>
    </w:p>
    <w:p w14:paraId="01A26C8B" w14:textId="77777777" w:rsidR="00C047FC" w:rsidRDefault="00C16435" w:rsidP="00432ADC">
      <w:pPr>
        <w:ind w:right="4608"/>
      </w:pPr>
      <w:r>
        <w:t>TARGET19</w:t>
      </w:r>
    </w:p>
    <w:p w14:paraId="4F2AC8C4" w14:textId="77777777" w:rsidR="00C047FC" w:rsidRDefault="00C16435">
      <w:r>
        <w:t>END19</w:t>
      </w:r>
    </w:p>
    <w:p w14:paraId="3764F0DB" w14:textId="77777777" w:rsidR="00C047FC" w:rsidRDefault="00C16435">
      <w:r>
        <w:t>BEGIN20 rightIndent -1</w:t>
      </w:r>
    </w:p>
    <w:p w14:paraId="3678C4D8" w14:textId="77777777" w:rsidR="00C047FC" w:rsidRDefault="00C16435" w:rsidP="00432ADC">
      <w:pPr>
        <w:ind w:right="-20"/>
      </w:pPr>
      <w:r>
        <w:t>TARGET20</w:t>
      </w:r>
    </w:p>
    <w:p w14:paraId="522470A7" w14:textId="77777777" w:rsidR="00C047FC" w:rsidRDefault="00C16435">
      <w:r>
        <w:t>END20</w:t>
      </w:r>
    </w:p>
    <w:p w14:paraId="5B029CDE" w14:textId="77777777" w:rsidR="00C047FC" w:rsidRDefault="00C16435">
      <w:r>
        <w:lastRenderedPageBreak/>
        <w:t>BEGIN21 rightIndent -1638.4</w:t>
      </w:r>
    </w:p>
    <w:p w14:paraId="0E48E790" w14:textId="77777777" w:rsidR="00C047FC" w:rsidRDefault="00C16435" w:rsidP="00432ADC">
      <w:pPr>
        <w:ind w:right="-32768"/>
      </w:pPr>
      <w:r>
        <w:t>TARGET21</w:t>
      </w:r>
    </w:p>
    <w:p w14:paraId="1DE83CE8" w14:textId="77777777" w:rsidR="00C047FC" w:rsidRDefault="00C16435">
      <w:r>
        <w:t>END21</w:t>
      </w:r>
    </w:p>
    <w:p w14:paraId="71754F98" w14:textId="77777777" w:rsidR="00C047FC" w:rsidRDefault="00C16435">
      <w:r>
        <w:t>BEGIN22 rightIndent -1638.45</w:t>
      </w:r>
    </w:p>
    <w:p w14:paraId="3C7B66B7" w14:textId="77777777" w:rsidR="00C047FC" w:rsidRDefault="00C16435" w:rsidP="00432ADC">
      <w:pPr>
        <w:ind w:right="32767"/>
      </w:pPr>
      <w:r>
        <w:t>TARGET22</w:t>
      </w:r>
    </w:p>
    <w:p w14:paraId="652054EB" w14:textId="77777777" w:rsidR="00C047FC" w:rsidRDefault="00C16435">
      <w:r>
        <w:t>END22</w:t>
      </w:r>
    </w:p>
    <w:p w14:paraId="24669E6E" w14:textId="77777777" w:rsidR="00C047FC" w:rsidRDefault="00C16435">
      <w:r>
        <w:t>BEGIN23 firstLineIndent 1638</w:t>
      </w:r>
    </w:p>
    <w:p w14:paraId="0FD89A63" w14:textId="77777777" w:rsidR="00C047FC" w:rsidRDefault="00C16435" w:rsidP="00432ADC">
      <w:pPr>
        <w:ind w:firstLine="32760"/>
      </w:pPr>
      <w:r>
        <w:t>TARGET23</w:t>
      </w:r>
    </w:p>
    <w:p w14:paraId="03A772D4" w14:textId="77777777" w:rsidR="00C047FC" w:rsidRDefault="00C16435">
      <w:r>
        <w:t>END23</w:t>
      </w:r>
    </w:p>
    <w:p w14:paraId="49ECDE98" w14:textId="77777777" w:rsidR="00C047FC" w:rsidRDefault="00C16435">
      <w:r>
        <w:t>BEGIN24 firstLineIndent 1638.35</w:t>
      </w:r>
    </w:p>
    <w:p w14:paraId="1F24542C" w14:textId="77777777" w:rsidR="00C047FC" w:rsidRDefault="00C16435" w:rsidP="00432ADC">
      <w:pPr>
        <w:ind w:firstLine="32767"/>
      </w:pPr>
      <w:r>
        <w:t>TARGET24</w:t>
      </w:r>
    </w:p>
    <w:p w14:paraId="4FBDE57D" w14:textId="77777777" w:rsidR="00C047FC" w:rsidRDefault="00C16435">
      <w:r>
        <w:t>END24</w:t>
      </w:r>
    </w:p>
    <w:p w14:paraId="4319CD84" w14:textId="77777777" w:rsidR="00C047FC" w:rsidRDefault="00C16435">
      <w:r>
        <w:t>BEGIN25 firstLineIndent 1638.4</w:t>
      </w:r>
    </w:p>
    <w:p w14:paraId="4FEE2A60" w14:textId="77777777" w:rsidR="00C047FC" w:rsidRDefault="00C16435" w:rsidP="00432ADC">
      <w:pPr>
        <w:ind w:hanging="32768"/>
      </w:pPr>
      <w:r>
        <w:t>TARGET25</w:t>
      </w:r>
    </w:p>
    <w:p w14:paraId="7EDC9484" w14:textId="77777777" w:rsidR="00C047FC" w:rsidRDefault="00C16435">
      <w:r>
        <w:t>END25</w:t>
      </w:r>
    </w:p>
    <w:p w14:paraId="6F3A7E84" w14:textId="77777777" w:rsidR="00C047FC" w:rsidRDefault="00C16435">
      <w:r>
        <w:t>BEGIN26 firstLineIndent 1639</w:t>
      </w:r>
    </w:p>
    <w:p w14:paraId="321483D1" w14:textId="77777777" w:rsidR="00C047FC" w:rsidRDefault="00C16435" w:rsidP="00432ADC">
      <w:pPr>
        <w:ind w:hanging="32756"/>
      </w:pPr>
      <w:r>
        <w:t>TARGET26</w:t>
      </w:r>
    </w:p>
    <w:p w14:paraId="5811B820" w14:textId="77777777" w:rsidR="00C047FC" w:rsidRDefault="00C16435">
      <w:r>
        <w:t>END26</w:t>
      </w:r>
    </w:p>
    <w:p w14:paraId="3AD17D3D" w14:textId="77777777" w:rsidR="00C047FC" w:rsidRDefault="00C16435">
      <w:r>
        <w:t>BEGIN27 firstLineIndent 3276.7</w:t>
      </w:r>
    </w:p>
    <w:p w14:paraId="11BE704B" w14:textId="77777777" w:rsidR="00C047FC" w:rsidRDefault="00C16435" w:rsidP="00432ADC">
      <w:pPr>
        <w:ind w:hanging="2"/>
      </w:pPr>
      <w:r>
        <w:t>TARGET27</w:t>
      </w:r>
    </w:p>
    <w:p w14:paraId="51E6ACA2" w14:textId="77777777" w:rsidR="00C047FC" w:rsidRDefault="00C16435">
      <w:r>
        <w:t>END27</w:t>
      </w:r>
    </w:p>
    <w:p w14:paraId="1979B652" w14:textId="77777777" w:rsidR="00C047FC" w:rsidRDefault="00C16435">
      <w:r>
        <w:t>BEGIN28 firstLineIndent 3276.75</w:t>
      </w:r>
    </w:p>
    <w:p w14:paraId="6D5417BE" w14:textId="77777777" w:rsidR="00C047FC" w:rsidRDefault="00C16435" w:rsidP="00432ADC">
      <w:pPr>
        <w:ind w:hanging="1"/>
      </w:pPr>
      <w:r>
        <w:lastRenderedPageBreak/>
        <w:t>TARGET28</w:t>
      </w:r>
    </w:p>
    <w:p w14:paraId="4E1FB774" w14:textId="77777777" w:rsidR="00C047FC" w:rsidRDefault="00C16435">
      <w:r>
        <w:t>END28</w:t>
      </w:r>
    </w:p>
    <w:p w14:paraId="31CDB87B" w14:textId="77777777" w:rsidR="00C047FC" w:rsidRDefault="00C16435">
      <w:r>
        <w:t>BEGIN29 firstLineIndent 3276.8</w:t>
      </w:r>
    </w:p>
    <w:p w14:paraId="3C2B0A45" w14:textId="77777777" w:rsidR="00C047FC" w:rsidRDefault="00C16435" w:rsidP="00432ADC">
      <w:r>
        <w:t>TARGET29</w:t>
      </w:r>
    </w:p>
    <w:p w14:paraId="5A35CCC3" w14:textId="77777777" w:rsidR="00C047FC" w:rsidRDefault="00C16435">
      <w:r>
        <w:t>END29</w:t>
      </w:r>
    </w:p>
    <w:p w14:paraId="5CFD2A8E" w14:textId="77777777" w:rsidR="00C047FC" w:rsidRDefault="00C16435">
      <w:r>
        <w:t>BEGIN30 firstLineIndent 400000</w:t>
      </w:r>
    </w:p>
    <w:p w14:paraId="775681FE" w14:textId="77777777" w:rsidR="00C047FC" w:rsidRDefault="00C16435" w:rsidP="00432ADC">
      <w:pPr>
        <w:ind w:firstLine="4608"/>
      </w:pPr>
      <w:r>
        <w:t>TARGET30</w:t>
      </w:r>
    </w:p>
    <w:p w14:paraId="4CC5E981" w14:textId="77777777" w:rsidR="00C047FC" w:rsidRDefault="00C16435">
      <w:r>
        <w:t>END30</w:t>
      </w:r>
    </w:p>
    <w:p w14:paraId="5F9BD9FF" w14:textId="77777777" w:rsidR="00C047FC" w:rsidRDefault="00C16435">
      <w:r>
        <w:t>BEGIN31 firstLineIndent -1</w:t>
      </w:r>
    </w:p>
    <w:p w14:paraId="7906E732" w14:textId="77777777" w:rsidR="00C047FC" w:rsidRDefault="00C16435" w:rsidP="00432ADC">
      <w:pPr>
        <w:ind w:hanging="20"/>
      </w:pPr>
      <w:r>
        <w:t>TARGET31</w:t>
      </w:r>
    </w:p>
    <w:p w14:paraId="18E06805" w14:textId="77777777" w:rsidR="00C047FC" w:rsidRDefault="00C16435">
      <w:r>
        <w:t>END31</w:t>
      </w:r>
    </w:p>
    <w:p w14:paraId="74034F38" w14:textId="77777777" w:rsidR="00C047FC" w:rsidRDefault="00C16435">
      <w:r>
        <w:t>BEGIN32 firstLineIndent -1638.4</w:t>
      </w:r>
    </w:p>
    <w:p w14:paraId="3E031B85" w14:textId="77777777" w:rsidR="00C047FC" w:rsidRDefault="00C16435" w:rsidP="00432ADC">
      <w:pPr>
        <w:ind w:hanging="32768"/>
      </w:pPr>
      <w:r>
        <w:t>TARGET32</w:t>
      </w:r>
    </w:p>
    <w:p w14:paraId="184380AE" w14:textId="77777777" w:rsidR="00C047FC" w:rsidRDefault="00C16435">
      <w:r>
        <w:t>END32</w:t>
      </w:r>
    </w:p>
    <w:p w14:paraId="70AC5200" w14:textId="77777777" w:rsidR="00C047FC" w:rsidRDefault="00C16435">
      <w:r>
        <w:t>BEGIN33 firstLineIndent -1638.45</w:t>
      </w:r>
    </w:p>
    <w:p w14:paraId="1DD2AC15" w14:textId="77777777" w:rsidR="00C047FC" w:rsidRDefault="00C16435" w:rsidP="00432ADC">
      <w:pPr>
        <w:ind w:firstLine="32767"/>
      </w:pPr>
      <w:r>
        <w:t>TARGET33</w:t>
      </w:r>
    </w:p>
    <w:p w14:paraId="362072A1" w14:textId="77777777" w:rsidR="00C047FC" w:rsidRDefault="00C16435">
      <w:r>
        <w:t>END33</w:t>
      </w:r>
    </w:p>
    <w:p w14:paraId="15DA4B87" w14:textId="77777777" w:rsidR="00C047FC" w:rsidRDefault="00C16435">
      <w:r>
        <w:t>BEGIN34 spaceBefore 1638</w:t>
      </w:r>
    </w:p>
    <w:p w14:paraId="729046FE" w14:textId="77777777" w:rsidR="00C047FC" w:rsidRDefault="00C16435">
      <w:r>
        <w:t>TARGET34</w:t>
      </w:r>
    </w:p>
    <w:p w14:paraId="24006D05" w14:textId="77777777" w:rsidR="00C047FC" w:rsidRDefault="00C16435">
      <w:r>
        <w:t>END34</w:t>
      </w:r>
    </w:p>
    <w:p w14:paraId="3F631E46" w14:textId="77777777" w:rsidR="00C047FC" w:rsidRDefault="00C16435">
      <w:r>
        <w:t>BEGIN35 spaceBefore 1638.35</w:t>
      </w:r>
    </w:p>
    <w:p w14:paraId="588D4BE1" w14:textId="77777777" w:rsidR="00C047FC" w:rsidRDefault="00C16435">
      <w:r>
        <w:t>TARGET35</w:t>
      </w:r>
    </w:p>
    <w:p w14:paraId="3FA4D885" w14:textId="77777777" w:rsidR="00C047FC" w:rsidRDefault="00C16435">
      <w:r>
        <w:t>END35</w:t>
      </w:r>
    </w:p>
    <w:p w14:paraId="321341BB" w14:textId="77777777" w:rsidR="00C047FC" w:rsidRDefault="00C16435">
      <w:r>
        <w:t>BEGIN36 spaceBefore 1638.4</w:t>
      </w:r>
    </w:p>
    <w:p w14:paraId="27CD6D7D" w14:textId="77777777" w:rsidR="00C047FC" w:rsidRDefault="00C16435">
      <w:r>
        <w:t>TARGET36</w:t>
      </w:r>
    </w:p>
    <w:p w14:paraId="0EEE23FD" w14:textId="77777777" w:rsidR="00C047FC" w:rsidRDefault="00C16435">
      <w:r>
        <w:t>END36</w:t>
      </w:r>
    </w:p>
    <w:p w14:paraId="60E750A3" w14:textId="77777777" w:rsidR="00C047FC" w:rsidRDefault="00C16435">
      <w:r>
        <w:t>BEGIN37 spaceBefore 1639</w:t>
      </w:r>
    </w:p>
    <w:p w14:paraId="250D721B" w14:textId="77777777" w:rsidR="00C047FC" w:rsidRDefault="00C16435">
      <w:r>
        <w:lastRenderedPageBreak/>
        <w:t>TARGET37</w:t>
      </w:r>
    </w:p>
    <w:p w14:paraId="0FDF3713" w14:textId="77777777" w:rsidR="00C047FC" w:rsidRDefault="00C16435">
      <w:r>
        <w:t>END37</w:t>
      </w:r>
    </w:p>
    <w:p w14:paraId="01508F66" w14:textId="77777777" w:rsidR="00C047FC" w:rsidRDefault="00C16435">
      <w:r>
        <w:t>BEGIN38 spaceBefore 3276.7</w:t>
      </w:r>
    </w:p>
    <w:p w14:paraId="0A99F813" w14:textId="77777777" w:rsidR="00C047FC" w:rsidRDefault="00C16435">
      <w:r>
        <w:t>TARGET38</w:t>
      </w:r>
    </w:p>
    <w:p w14:paraId="4FCEB756" w14:textId="77777777" w:rsidR="00C047FC" w:rsidRDefault="00C16435">
      <w:r>
        <w:t>END38</w:t>
      </w:r>
    </w:p>
    <w:p w14:paraId="485C39B1" w14:textId="77777777" w:rsidR="00C047FC" w:rsidRDefault="00C16435">
      <w:r>
        <w:t>BEGIN39 spaceBefore 3276.75</w:t>
      </w:r>
    </w:p>
    <w:p w14:paraId="151E1C90" w14:textId="77777777" w:rsidR="00C047FC" w:rsidRDefault="00C16435">
      <w:r>
        <w:t>TARGET39</w:t>
      </w:r>
    </w:p>
    <w:p w14:paraId="3F3A6AF2" w14:textId="77777777" w:rsidR="00C047FC" w:rsidRDefault="00C16435">
      <w:r>
        <w:t>END39</w:t>
      </w:r>
    </w:p>
    <w:p w14:paraId="3F25AD51" w14:textId="77777777" w:rsidR="00C047FC" w:rsidRDefault="00C16435">
      <w:r>
        <w:t>BEGIN40 spaceBefore 3276.8</w:t>
      </w:r>
    </w:p>
    <w:p w14:paraId="2376C961" w14:textId="77777777" w:rsidR="00C047FC" w:rsidRDefault="00C16435">
      <w:r>
        <w:t>TARGET40</w:t>
      </w:r>
    </w:p>
    <w:p w14:paraId="1F18569F" w14:textId="77777777" w:rsidR="00C047FC" w:rsidRDefault="00C16435">
      <w:r>
        <w:t>END40</w:t>
      </w:r>
    </w:p>
    <w:p w14:paraId="03BFD713" w14:textId="77777777" w:rsidR="00C047FC" w:rsidRDefault="00C16435">
      <w:r>
        <w:t>BEGIN41 spaceBefore 400000</w:t>
      </w:r>
    </w:p>
    <w:p w14:paraId="71AAA80D" w14:textId="77777777" w:rsidR="00C047FC" w:rsidRDefault="00C16435">
      <w:r>
        <w:t>TARGET41</w:t>
      </w:r>
    </w:p>
    <w:p w14:paraId="3AFDE4BF" w14:textId="77777777" w:rsidR="00C047FC" w:rsidRDefault="00C16435">
      <w:r>
        <w:t>END41</w:t>
      </w:r>
    </w:p>
    <w:p w14:paraId="393D4E20" w14:textId="77777777" w:rsidR="00C047FC" w:rsidRDefault="00C16435">
      <w:r>
        <w:t>BEGIN42 spaceBefore -1</w:t>
      </w:r>
    </w:p>
    <w:p w14:paraId="7FEAFA30" w14:textId="77777777" w:rsidR="00C047FC" w:rsidRDefault="00C16435">
      <w:r>
        <w:t>TARGET42</w:t>
      </w:r>
    </w:p>
    <w:p w14:paraId="748CF819" w14:textId="77777777" w:rsidR="00C047FC" w:rsidRDefault="00C16435">
      <w:r>
        <w:t>END42</w:t>
      </w:r>
    </w:p>
    <w:p w14:paraId="5F16D03D" w14:textId="77777777" w:rsidR="00C047FC" w:rsidRDefault="00C16435">
      <w:r>
        <w:t>BEGIN43 spaceBefore -1638.4</w:t>
      </w:r>
    </w:p>
    <w:p w14:paraId="093FA96D" w14:textId="77777777" w:rsidR="00C047FC" w:rsidRDefault="00C16435">
      <w:r>
        <w:t>TARGET43</w:t>
      </w:r>
    </w:p>
    <w:p w14:paraId="6A537856" w14:textId="77777777" w:rsidR="00C047FC" w:rsidRDefault="00C16435">
      <w:r>
        <w:t>END43</w:t>
      </w:r>
    </w:p>
    <w:p w14:paraId="1F3C6EDC" w14:textId="77777777" w:rsidR="00C047FC" w:rsidRDefault="00C16435">
      <w:r>
        <w:t>BEGIN44 spaceBefore -1638.45</w:t>
      </w:r>
    </w:p>
    <w:p w14:paraId="6C75ABCF" w14:textId="77777777" w:rsidR="00C047FC" w:rsidRDefault="00C16435">
      <w:r>
        <w:t>TARGET44</w:t>
      </w:r>
    </w:p>
    <w:p w14:paraId="794D25BF" w14:textId="77777777" w:rsidR="00C047FC" w:rsidRDefault="00C16435">
      <w:r>
        <w:t>END44</w:t>
      </w:r>
    </w:p>
    <w:p w14:paraId="1FAE12D7" w14:textId="77777777" w:rsidR="00C047FC" w:rsidRDefault="00C16435">
      <w:r>
        <w:t>BEGIN45 spaceAfter 1638</w:t>
      </w:r>
    </w:p>
    <w:p w14:paraId="74157EB8" w14:textId="77777777" w:rsidR="00C047FC" w:rsidRDefault="00C16435">
      <w:r>
        <w:t>TARGET45</w:t>
      </w:r>
    </w:p>
    <w:p w14:paraId="77AB5705" w14:textId="77777777" w:rsidR="00C047FC" w:rsidRDefault="00C16435">
      <w:r>
        <w:t>END45</w:t>
      </w:r>
    </w:p>
    <w:p w14:paraId="03365687" w14:textId="77777777" w:rsidR="00C047FC" w:rsidRDefault="00C16435">
      <w:r>
        <w:t>BEGIN46 spaceAfter 1638.35</w:t>
      </w:r>
    </w:p>
    <w:p w14:paraId="56A22852" w14:textId="77777777" w:rsidR="00C047FC" w:rsidRDefault="00C16435">
      <w:r>
        <w:lastRenderedPageBreak/>
        <w:t>TARGET46</w:t>
      </w:r>
    </w:p>
    <w:p w14:paraId="25F1C33C" w14:textId="77777777" w:rsidR="00C047FC" w:rsidRDefault="00C16435">
      <w:r>
        <w:t>END46</w:t>
      </w:r>
    </w:p>
    <w:p w14:paraId="46DB9F6D" w14:textId="77777777" w:rsidR="00C047FC" w:rsidRDefault="00C16435">
      <w:r>
        <w:t>BEGIN47 spaceAfter 1638.4</w:t>
      </w:r>
    </w:p>
    <w:p w14:paraId="727FEF23" w14:textId="77777777" w:rsidR="00C047FC" w:rsidRDefault="00C16435">
      <w:r>
        <w:t>TARGET47</w:t>
      </w:r>
    </w:p>
    <w:p w14:paraId="31060A0D" w14:textId="77777777" w:rsidR="00C047FC" w:rsidRDefault="00C16435">
      <w:r>
        <w:t>END47</w:t>
      </w:r>
    </w:p>
    <w:p w14:paraId="4FBC63C5" w14:textId="77777777" w:rsidR="00C047FC" w:rsidRDefault="00C16435">
      <w:r>
        <w:t>BEGIN48 spaceAfter 1639</w:t>
      </w:r>
    </w:p>
    <w:p w14:paraId="094C6E9C" w14:textId="77777777" w:rsidR="00C047FC" w:rsidRDefault="00C16435">
      <w:r>
        <w:t>TARGET48</w:t>
      </w:r>
    </w:p>
    <w:p w14:paraId="543C1BAE" w14:textId="77777777" w:rsidR="00C047FC" w:rsidRDefault="00C16435">
      <w:r>
        <w:t>END48</w:t>
      </w:r>
    </w:p>
    <w:p w14:paraId="20FEC737" w14:textId="77777777" w:rsidR="00C047FC" w:rsidRDefault="00C16435">
      <w:r>
        <w:t>BEGIN49 spaceAfter 3276.7</w:t>
      </w:r>
    </w:p>
    <w:p w14:paraId="692D5D1F" w14:textId="77777777" w:rsidR="00C047FC" w:rsidRDefault="00C16435">
      <w:r>
        <w:t>TARGET49</w:t>
      </w:r>
    </w:p>
    <w:p w14:paraId="0C5A6DCB" w14:textId="77777777" w:rsidR="00C047FC" w:rsidRDefault="00C16435">
      <w:r>
        <w:t>END49</w:t>
      </w:r>
    </w:p>
    <w:p w14:paraId="0432BE12" w14:textId="77777777" w:rsidR="00C047FC" w:rsidRDefault="00C16435">
      <w:r>
        <w:t>BEGIN50 spaceAfter 3276.75</w:t>
      </w:r>
    </w:p>
    <w:p w14:paraId="29B26A4B" w14:textId="77777777" w:rsidR="00C047FC" w:rsidRDefault="00C16435">
      <w:r>
        <w:t>TARGET50</w:t>
      </w:r>
    </w:p>
    <w:p w14:paraId="3CA48A1A" w14:textId="77777777" w:rsidR="00C047FC" w:rsidRDefault="00C16435">
      <w:r>
        <w:t>END50</w:t>
      </w:r>
    </w:p>
    <w:p w14:paraId="0F52CC88" w14:textId="77777777" w:rsidR="00C047FC" w:rsidRDefault="00C16435">
      <w:r>
        <w:t>BEGIN51 spaceAfter 3276.8</w:t>
      </w:r>
    </w:p>
    <w:p w14:paraId="767D4303" w14:textId="77777777" w:rsidR="00C047FC" w:rsidRDefault="00C16435">
      <w:r>
        <w:t>TARGET51</w:t>
      </w:r>
    </w:p>
    <w:p w14:paraId="3E80C07A" w14:textId="77777777" w:rsidR="00C047FC" w:rsidRDefault="00C16435">
      <w:r>
        <w:t>END51</w:t>
      </w:r>
    </w:p>
    <w:p w14:paraId="6C64E1DB" w14:textId="77777777" w:rsidR="00C047FC" w:rsidRDefault="00C16435">
      <w:r>
        <w:t>BEGIN52 spaceAfter 400000</w:t>
      </w:r>
    </w:p>
    <w:p w14:paraId="75399115" w14:textId="77777777" w:rsidR="00C047FC" w:rsidRDefault="00C16435">
      <w:r>
        <w:t>TARGET52</w:t>
      </w:r>
    </w:p>
    <w:p w14:paraId="3C7FBCA7" w14:textId="77777777" w:rsidR="00C047FC" w:rsidRDefault="00C16435">
      <w:r>
        <w:t>END52</w:t>
      </w:r>
    </w:p>
    <w:p w14:paraId="0B752D69" w14:textId="77777777" w:rsidR="00C047FC" w:rsidRDefault="00C16435">
      <w:r>
        <w:t>BEGIN53 spaceAfter -1</w:t>
      </w:r>
    </w:p>
    <w:p w14:paraId="295BC759" w14:textId="77777777" w:rsidR="00C047FC" w:rsidRDefault="00C16435">
      <w:r>
        <w:t>TARGET53</w:t>
      </w:r>
    </w:p>
    <w:p w14:paraId="40FB6FA2" w14:textId="77777777" w:rsidR="00C047FC" w:rsidRDefault="00C16435">
      <w:r>
        <w:t>END53</w:t>
      </w:r>
    </w:p>
    <w:p w14:paraId="08F66C93" w14:textId="77777777" w:rsidR="00C047FC" w:rsidRDefault="00C16435">
      <w:r>
        <w:t>BEGIN54 spaceAfter -1638.4</w:t>
      </w:r>
    </w:p>
    <w:p w14:paraId="70B00B42" w14:textId="77777777" w:rsidR="00C047FC" w:rsidRDefault="00C16435">
      <w:r>
        <w:t>TARGET54</w:t>
      </w:r>
    </w:p>
    <w:p w14:paraId="2CACC43C" w14:textId="77777777" w:rsidR="00C047FC" w:rsidRDefault="00C16435">
      <w:r>
        <w:t>END54</w:t>
      </w:r>
    </w:p>
    <w:p w14:paraId="7AF102F1" w14:textId="77777777" w:rsidR="00C047FC" w:rsidRDefault="00C16435">
      <w:r>
        <w:t>BEGIN55 spaceAfter -1638.45</w:t>
      </w:r>
    </w:p>
    <w:p w14:paraId="0B0ACCE4" w14:textId="77777777" w:rsidR="00C047FC" w:rsidRDefault="00C16435">
      <w:r>
        <w:lastRenderedPageBreak/>
        <w:t>TARGET55</w:t>
      </w:r>
    </w:p>
    <w:p w14:paraId="38630BB0" w14:textId="77777777" w:rsidR="00C047FC" w:rsidRDefault="00C16435">
      <w:r>
        <w:t>END55</w:t>
      </w:r>
    </w:p>
    <w:p w14:paraId="4AC43601" w14:textId="77777777" w:rsidR="00C047FC" w:rsidRDefault="00C16435">
      <w:r>
        <w:t>BEGIN56 lineSpacing 1638</w:t>
      </w:r>
    </w:p>
    <w:p w14:paraId="6458A0BF" w14:textId="77777777" w:rsidR="00C047FC" w:rsidRDefault="00C16435">
      <w:r>
        <w:t>TARGET56</w:t>
      </w:r>
    </w:p>
    <w:p w14:paraId="371BBE2B" w14:textId="77777777" w:rsidR="00C047FC" w:rsidRDefault="00C16435">
      <w:r>
        <w:t>END56</w:t>
      </w:r>
    </w:p>
    <w:p w14:paraId="3E5B37FC" w14:textId="77777777" w:rsidR="00C047FC" w:rsidRDefault="00C16435">
      <w:r>
        <w:t>BEGIN57 lineSpacing 1638.35</w:t>
      </w:r>
    </w:p>
    <w:p w14:paraId="4C7F9982" w14:textId="77777777" w:rsidR="00C047FC" w:rsidRDefault="00C16435">
      <w:r>
        <w:t>TARGET57</w:t>
      </w:r>
    </w:p>
    <w:p w14:paraId="5630FDB2" w14:textId="77777777" w:rsidR="00C047FC" w:rsidRDefault="00C16435">
      <w:r>
        <w:t>END57</w:t>
      </w:r>
    </w:p>
    <w:p w14:paraId="30817DF7" w14:textId="77777777" w:rsidR="00C047FC" w:rsidRDefault="00C16435">
      <w:r>
        <w:t>BEGIN58 lineSpacing 1638.4</w:t>
      </w:r>
    </w:p>
    <w:p w14:paraId="72CA4093" w14:textId="77777777" w:rsidR="00C047FC" w:rsidRDefault="00C16435">
      <w:r>
        <w:t>TARGET58</w:t>
      </w:r>
    </w:p>
    <w:p w14:paraId="541C2B0E" w14:textId="77777777" w:rsidR="00C047FC" w:rsidRDefault="00C16435">
      <w:r>
        <w:t>END58</w:t>
      </w:r>
    </w:p>
    <w:p w14:paraId="57ACA867" w14:textId="77777777" w:rsidR="00C047FC" w:rsidRDefault="00C16435">
      <w:r>
        <w:t>BEGIN59 lineSpacing 1639</w:t>
      </w:r>
    </w:p>
    <w:p w14:paraId="15C55BFA" w14:textId="77777777" w:rsidR="00C047FC" w:rsidRDefault="00C16435">
      <w:r>
        <w:t>TARGET59</w:t>
      </w:r>
    </w:p>
    <w:p w14:paraId="4F663027" w14:textId="77777777" w:rsidR="00C047FC" w:rsidRDefault="00C16435">
      <w:r>
        <w:t>END59</w:t>
      </w:r>
    </w:p>
    <w:p w14:paraId="1E523A10" w14:textId="77777777" w:rsidR="00C047FC" w:rsidRDefault="00C16435">
      <w:r>
        <w:t>BEGIN60 lineSpacing 3276.7</w:t>
      </w:r>
    </w:p>
    <w:p w14:paraId="538A2EE2" w14:textId="77777777" w:rsidR="00C047FC" w:rsidRDefault="00C16435">
      <w:r>
        <w:t>TARGET60</w:t>
      </w:r>
    </w:p>
    <w:p w14:paraId="77358158" w14:textId="77777777" w:rsidR="00C047FC" w:rsidRDefault="00C16435">
      <w:r>
        <w:t>END60</w:t>
      </w:r>
    </w:p>
    <w:p w14:paraId="5AB006BA" w14:textId="77777777" w:rsidR="00C047FC" w:rsidRDefault="00C16435">
      <w:r>
        <w:t>BEGIN61 lineSpacing 3276.75</w:t>
      </w:r>
    </w:p>
    <w:p w14:paraId="2DFEEDDB" w14:textId="77777777" w:rsidR="00C047FC" w:rsidRDefault="00C16435">
      <w:r>
        <w:t>TARGET61</w:t>
      </w:r>
    </w:p>
    <w:p w14:paraId="27F7ADB2" w14:textId="77777777" w:rsidR="00C047FC" w:rsidRDefault="00C16435">
      <w:r>
        <w:t>END61</w:t>
      </w:r>
    </w:p>
    <w:p w14:paraId="63CF55E9" w14:textId="77777777" w:rsidR="00C047FC" w:rsidRDefault="00C16435">
      <w:r>
        <w:t>BEGIN62 lineSpacing 3276.8</w:t>
      </w:r>
    </w:p>
    <w:p w14:paraId="241FBA17" w14:textId="77777777" w:rsidR="00C047FC" w:rsidRDefault="00C16435">
      <w:r>
        <w:t>TARGET62</w:t>
      </w:r>
    </w:p>
    <w:p w14:paraId="7032D427" w14:textId="77777777" w:rsidR="00C047FC" w:rsidRDefault="00C16435">
      <w:r>
        <w:t>END62</w:t>
      </w:r>
    </w:p>
    <w:p w14:paraId="6901C72A" w14:textId="77777777" w:rsidR="00C047FC" w:rsidRDefault="00C16435">
      <w:r>
        <w:t>BEGIN63 lineSpacing 400000</w:t>
      </w:r>
    </w:p>
    <w:p w14:paraId="04427EC9" w14:textId="77777777" w:rsidR="00C047FC" w:rsidRDefault="00C16435">
      <w:r>
        <w:t>TARGET63</w:t>
      </w:r>
    </w:p>
    <w:p w14:paraId="0606A769" w14:textId="77777777" w:rsidR="00C047FC" w:rsidRDefault="00C16435">
      <w:r>
        <w:t>END63</w:t>
      </w:r>
    </w:p>
    <w:p w14:paraId="48511813" w14:textId="77777777" w:rsidR="00C047FC" w:rsidRDefault="00C16435">
      <w:r>
        <w:t>BEGIN64 lineSpacing -1</w:t>
      </w:r>
    </w:p>
    <w:p w14:paraId="6A155BD4" w14:textId="77777777" w:rsidR="00C047FC" w:rsidRDefault="00C16435">
      <w:r>
        <w:lastRenderedPageBreak/>
        <w:t>TARGET64</w:t>
      </w:r>
    </w:p>
    <w:p w14:paraId="5070C66E" w14:textId="77777777" w:rsidR="00C047FC" w:rsidRDefault="00C16435">
      <w:r>
        <w:t>END64</w:t>
      </w:r>
    </w:p>
    <w:p w14:paraId="117951D1" w14:textId="77777777" w:rsidR="00C047FC" w:rsidRDefault="00C16435">
      <w:r>
        <w:t>BEGIN65 lineSpacing -1638.4</w:t>
      </w:r>
    </w:p>
    <w:p w14:paraId="764468F5" w14:textId="77777777" w:rsidR="00C047FC" w:rsidRDefault="00C16435">
      <w:r>
        <w:t>TARGET65</w:t>
      </w:r>
    </w:p>
    <w:p w14:paraId="397B7B63" w14:textId="77777777" w:rsidR="00C047FC" w:rsidRDefault="00C16435">
      <w:r>
        <w:t>END65</w:t>
      </w:r>
    </w:p>
    <w:p w14:paraId="51394C85" w14:textId="77777777" w:rsidR="00C047FC" w:rsidRDefault="00C16435">
      <w:r>
        <w:t>BEGIN66 lineSpacing -1638.45</w:t>
      </w:r>
    </w:p>
    <w:p w14:paraId="1E397611" w14:textId="77777777" w:rsidR="00C047FC" w:rsidRDefault="00C16435">
      <w:r>
        <w:t>TARGET66</w:t>
      </w:r>
    </w:p>
    <w:p w14:paraId="1D73254C" w14:textId="77777777" w:rsidR="00C047FC" w:rsidRDefault="00C16435">
      <w:r>
        <w:t>END66</w:t>
      </w:r>
    </w:p>
    <w:p w14:paraId="656A9426" w14:textId="77777777" w:rsidR="00C047FC" w:rsidRDefault="00C16435">
      <w:r>
        <w:t>BEGIN67 columnWidth 1638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75"/>
      </w:tblGrid>
      <w:tr w:rsidR="00C047FC" w14:paraId="6DA43C8B" w14:textId="77777777" w:rsidTr="00432ADC">
        <w:tc>
          <w:tcPr>
            <w:tcW w:w="32760" w:type="dxa"/>
          </w:tcPr>
          <w:p w14:paraId="44C250D8" w14:textId="77777777" w:rsidR="00C047FC" w:rsidRDefault="00C16435">
            <w:r>
              <w:t>TARGET67</w:t>
            </w:r>
          </w:p>
        </w:tc>
      </w:tr>
    </w:tbl>
    <w:p w14:paraId="50B384AD" w14:textId="77777777" w:rsidR="00C047FC" w:rsidRDefault="00C16435">
      <w:r>
        <w:t>END67</w:t>
      </w:r>
    </w:p>
    <w:p w14:paraId="11F5B525" w14:textId="77777777" w:rsidR="00C047FC" w:rsidRDefault="00C16435">
      <w:r>
        <w:t>BEGIN68 columnWidth 1638.35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75"/>
      </w:tblGrid>
      <w:tr w:rsidR="00C047FC" w14:paraId="338D7527" w14:textId="77777777" w:rsidTr="00432ADC">
        <w:tc>
          <w:tcPr>
            <w:tcW w:w="32767" w:type="dxa"/>
          </w:tcPr>
          <w:p w14:paraId="1A330D2F" w14:textId="77777777" w:rsidR="00C047FC" w:rsidRDefault="00C16435">
            <w:r>
              <w:t>TARGET68</w:t>
            </w:r>
          </w:p>
        </w:tc>
      </w:tr>
    </w:tbl>
    <w:p w14:paraId="54D43208" w14:textId="77777777" w:rsidR="00C047FC" w:rsidRDefault="00C16435">
      <w:r>
        <w:t>END68</w:t>
      </w:r>
    </w:p>
    <w:p w14:paraId="6B904714" w14:textId="77777777" w:rsidR="00C047FC" w:rsidRDefault="00C16435">
      <w:r>
        <w:t>BEGIN69 columnWidth 1638.4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</w:tblGrid>
      <w:tr w:rsidR="00C047FC" w14:paraId="3DF1B801" w14:textId="77777777" w:rsidTr="00432ADC">
        <w:tc>
          <w:tcPr>
            <w:tcW w:w="-32768" w:type="dxa"/>
          </w:tcPr>
          <w:p w14:paraId="1903B2DE" w14:textId="77777777" w:rsidR="00C047FC" w:rsidRDefault="00C16435">
            <w:r>
              <w:t>TARGET69</w:t>
            </w:r>
          </w:p>
        </w:tc>
      </w:tr>
    </w:tbl>
    <w:p w14:paraId="7D2CD188" w14:textId="77777777" w:rsidR="00C047FC" w:rsidRDefault="00C16435">
      <w:r>
        <w:t>END69</w:t>
      </w:r>
    </w:p>
    <w:p w14:paraId="3B6F4013" w14:textId="77777777" w:rsidR="00C047FC" w:rsidRDefault="00C16435">
      <w:r>
        <w:t>BEGIN70 columnWidth 1639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</w:tblGrid>
      <w:tr w:rsidR="00C047FC" w14:paraId="4E4D1271" w14:textId="77777777" w:rsidTr="00432ADC">
        <w:tc>
          <w:tcPr>
            <w:tcW w:w="-32756" w:type="dxa"/>
          </w:tcPr>
          <w:p w14:paraId="35F9E182" w14:textId="77777777" w:rsidR="00C047FC" w:rsidRDefault="00C16435">
            <w:r>
              <w:t>TARGET</w:t>
            </w:r>
            <w:r>
              <w:lastRenderedPageBreak/>
              <w:t>70</w:t>
            </w:r>
          </w:p>
        </w:tc>
      </w:tr>
    </w:tbl>
    <w:p w14:paraId="7DC94733" w14:textId="77777777" w:rsidR="00C047FC" w:rsidRDefault="00C16435">
      <w:r>
        <w:lastRenderedPageBreak/>
        <w:t>END70</w:t>
      </w:r>
    </w:p>
    <w:p w14:paraId="2DBD5AAD" w14:textId="77777777" w:rsidR="00C047FC" w:rsidRDefault="00C16435">
      <w:r>
        <w:t>BEGIN71 columnWidth 3276.7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</w:tblGrid>
      <w:tr w:rsidR="00C047FC" w14:paraId="134EDA2B" w14:textId="77777777" w:rsidTr="00432ADC">
        <w:tc>
          <w:tcPr>
            <w:tcW w:w="-2" w:type="dxa"/>
          </w:tcPr>
          <w:p w14:paraId="544C6F18" w14:textId="77777777" w:rsidR="00C047FC" w:rsidRDefault="00C16435">
            <w:r>
              <w:t>TARGET71</w:t>
            </w:r>
          </w:p>
        </w:tc>
      </w:tr>
    </w:tbl>
    <w:p w14:paraId="53144D0E" w14:textId="77777777" w:rsidR="00C047FC" w:rsidRDefault="00C16435">
      <w:r>
        <w:t>END71</w:t>
      </w:r>
    </w:p>
    <w:p w14:paraId="4CDCFD15" w14:textId="77777777" w:rsidR="00C047FC" w:rsidRDefault="00C16435">
      <w:r>
        <w:t>BEGIN72 columnWidth 3276.75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</w:tblGrid>
      <w:tr w:rsidR="00C047FC" w14:paraId="15477BEC" w14:textId="77777777" w:rsidTr="00432ADC">
        <w:tc>
          <w:tcPr>
            <w:tcW w:w="-1" w:type="dxa"/>
          </w:tcPr>
          <w:p w14:paraId="54E5F727" w14:textId="77777777" w:rsidR="00C047FC" w:rsidRDefault="00C16435">
            <w:r>
              <w:t>TARGET72</w:t>
            </w:r>
          </w:p>
        </w:tc>
      </w:tr>
    </w:tbl>
    <w:p w14:paraId="7269BDA9" w14:textId="77777777" w:rsidR="00C047FC" w:rsidRDefault="00C16435">
      <w:r>
        <w:t>END72</w:t>
      </w:r>
    </w:p>
    <w:p w14:paraId="5D9DEDAF" w14:textId="77777777" w:rsidR="00C047FC" w:rsidRDefault="00C16435">
      <w:r>
        <w:t>BEGIN73 columnWidth 3276.8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</w:tblGrid>
      <w:tr w:rsidR="00C047FC" w14:paraId="34C785C3" w14:textId="77777777" w:rsidTr="00432ADC">
        <w:tc>
          <w:tcPr>
            <w:tcW w:w="0" w:type="dxa"/>
          </w:tcPr>
          <w:p w14:paraId="0EB444FE" w14:textId="77777777" w:rsidR="00C047FC" w:rsidRDefault="00C16435">
            <w:r>
              <w:t>TARGET73</w:t>
            </w:r>
          </w:p>
        </w:tc>
      </w:tr>
    </w:tbl>
    <w:p w14:paraId="65635A3C" w14:textId="77777777" w:rsidR="00C047FC" w:rsidRDefault="00C16435">
      <w:r>
        <w:t>END73</w:t>
      </w:r>
    </w:p>
    <w:p w14:paraId="2F89AC2E" w14:textId="77777777" w:rsidR="00C047FC" w:rsidRDefault="00C16435">
      <w:r>
        <w:t>BEGIN74 columnWidth 400000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</w:tblGrid>
      <w:tr w:rsidR="00C047FC" w14:paraId="27D8A474" w14:textId="77777777" w:rsidTr="00432ADC">
        <w:tc>
          <w:tcPr>
            <w:tcW w:w="4608" w:type="dxa"/>
          </w:tcPr>
          <w:p w14:paraId="4F9F2844" w14:textId="77777777" w:rsidR="00C047FC" w:rsidRDefault="00C16435">
            <w:r>
              <w:t>TARGET74</w:t>
            </w:r>
          </w:p>
        </w:tc>
      </w:tr>
    </w:tbl>
    <w:p w14:paraId="3D29B142" w14:textId="77777777" w:rsidR="00C047FC" w:rsidRDefault="00C16435">
      <w:r>
        <w:t>END74</w:t>
      </w:r>
    </w:p>
    <w:p w14:paraId="038216E2" w14:textId="77777777" w:rsidR="00C047FC" w:rsidRDefault="00C16435">
      <w:r>
        <w:lastRenderedPageBreak/>
        <w:t>BEGIN75 columnWidth -1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</w:tblGrid>
      <w:tr w:rsidR="00C047FC" w14:paraId="1A22F05F" w14:textId="77777777">
        <w:tc>
          <w:tcPr>
            <w:tcW w:w="2880" w:type="dxa"/>
          </w:tcPr>
          <w:p w14:paraId="30B490C7" w14:textId="77777777" w:rsidR="00C047FC" w:rsidRDefault="00C16435">
            <w:r>
              <w:t>TARGET75</w:t>
            </w:r>
          </w:p>
        </w:tc>
      </w:tr>
    </w:tbl>
    <w:p w14:paraId="496C2A54" w14:textId="77777777" w:rsidR="00C047FC" w:rsidRDefault="00C16435">
      <w:r>
        <w:t>END75</w:t>
      </w:r>
    </w:p>
    <w:p w14:paraId="55A0ACBC" w14:textId="77777777" w:rsidR="00C047FC" w:rsidRDefault="00C16435">
      <w:r>
        <w:t>BEGIN76 columnWidth -1638.4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</w:tblGrid>
      <w:tr w:rsidR="00C047FC" w14:paraId="3EF1BF86" w14:textId="77777777">
        <w:tc>
          <w:tcPr>
            <w:tcW w:w="2880" w:type="dxa"/>
          </w:tcPr>
          <w:p w14:paraId="100F886F" w14:textId="77777777" w:rsidR="00C047FC" w:rsidRDefault="00C16435">
            <w:r>
              <w:t>TARGET76</w:t>
            </w:r>
          </w:p>
        </w:tc>
      </w:tr>
    </w:tbl>
    <w:p w14:paraId="5B4D502B" w14:textId="77777777" w:rsidR="00C047FC" w:rsidRDefault="00C16435">
      <w:r>
        <w:t>END76</w:t>
      </w:r>
    </w:p>
    <w:p w14:paraId="40096F51" w14:textId="77777777" w:rsidR="00C047FC" w:rsidRDefault="00C16435">
      <w:r>
        <w:t>BEGIN77 columnWidth -1638.45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</w:tblGrid>
      <w:tr w:rsidR="00C047FC" w14:paraId="37A1178D" w14:textId="77777777">
        <w:tc>
          <w:tcPr>
            <w:tcW w:w="2880" w:type="dxa"/>
          </w:tcPr>
          <w:p w14:paraId="45004D45" w14:textId="77777777" w:rsidR="00C047FC" w:rsidRDefault="00C16435">
            <w:r>
              <w:t>TARGET77</w:t>
            </w:r>
          </w:p>
        </w:tc>
      </w:tr>
    </w:tbl>
    <w:p w14:paraId="3A113AA3" w14:textId="77777777" w:rsidR="00C047FC" w:rsidRDefault="00C16435">
      <w:r>
        <w:t>END77</w:t>
      </w:r>
    </w:p>
    <w:p w14:paraId="420364D1" w14:textId="77777777" w:rsidR="00C047FC" w:rsidRDefault="00C16435">
      <w:r>
        <w:t>BEGIN78 listIndent 1638</w:t>
      </w:r>
    </w:p>
    <w:p w14:paraId="173F8B75" w14:textId="77777777" w:rsidR="00C047FC" w:rsidRDefault="00C16435" w:rsidP="00432ADC">
      <w:pPr>
        <w:pStyle w:val="ListParagraph"/>
        <w:numPr>
          <w:ilvl w:val="0"/>
          <w:numId w:val="1"/>
        </w:numPr>
      </w:pPr>
      <w:r>
        <w:t>TARGET78</w:t>
      </w:r>
    </w:p>
    <w:p w14:paraId="7BD5BFB2" w14:textId="77777777" w:rsidR="00C047FC" w:rsidRDefault="00C16435">
      <w:r>
        <w:t>E</w:t>
      </w:r>
      <w:r>
        <w:t>ND78</w:t>
      </w:r>
    </w:p>
    <w:p w14:paraId="522818B5" w14:textId="77777777" w:rsidR="00C047FC" w:rsidRDefault="00C16435">
      <w:r>
        <w:t>BEGIN79 listIndent 1638.35</w:t>
      </w:r>
    </w:p>
    <w:p w14:paraId="6748BA22" w14:textId="77777777" w:rsidR="00C047FC" w:rsidRDefault="00C16435" w:rsidP="00432ADC">
      <w:pPr>
        <w:pStyle w:val="ListParagraph"/>
        <w:numPr>
          <w:ilvl w:val="0"/>
          <w:numId w:val="2"/>
        </w:numPr>
      </w:pPr>
      <w:r>
        <w:t>TARGET79</w:t>
      </w:r>
    </w:p>
    <w:p w14:paraId="6C199725" w14:textId="77777777" w:rsidR="00C047FC" w:rsidRDefault="00C16435">
      <w:r>
        <w:t>E</w:t>
      </w:r>
      <w:r>
        <w:t>ND79</w:t>
      </w:r>
    </w:p>
    <w:p w14:paraId="2CC85CC1" w14:textId="77777777" w:rsidR="00C047FC" w:rsidRDefault="00C16435">
      <w:r>
        <w:t>BEGIN80 listIndent 1638.4</w:t>
      </w:r>
    </w:p>
    <w:p w14:paraId="1D9B2AC3" w14:textId="77777777" w:rsidR="00C047FC" w:rsidRDefault="00C16435" w:rsidP="00432ADC">
      <w:pPr>
        <w:pStyle w:val="ListParagraph"/>
        <w:numPr>
          <w:ilvl w:val="0"/>
          <w:numId w:val="3"/>
        </w:numPr>
      </w:pPr>
      <w:r>
        <w:t>TARGET80</w:t>
      </w:r>
    </w:p>
    <w:p w14:paraId="64C43BBA" w14:textId="77777777" w:rsidR="00C047FC" w:rsidRDefault="00C16435">
      <w:r>
        <w:t>E</w:t>
      </w:r>
      <w:r>
        <w:t>ND80</w:t>
      </w:r>
    </w:p>
    <w:p w14:paraId="573433F2" w14:textId="77777777" w:rsidR="00C047FC" w:rsidRDefault="00C16435">
      <w:r>
        <w:t>BEGIN81 listIndent 1639</w:t>
      </w:r>
    </w:p>
    <w:p w14:paraId="08B9C1E7" w14:textId="77777777" w:rsidR="00C047FC" w:rsidRDefault="00C16435" w:rsidP="00432ADC">
      <w:pPr>
        <w:pStyle w:val="ListParagraph"/>
        <w:numPr>
          <w:ilvl w:val="0"/>
          <w:numId w:val="4"/>
        </w:numPr>
      </w:pPr>
      <w:r>
        <w:t>TARGET81</w:t>
      </w:r>
    </w:p>
    <w:p w14:paraId="59507F7A" w14:textId="77777777" w:rsidR="00C047FC" w:rsidRDefault="00C16435">
      <w:r>
        <w:t>E</w:t>
      </w:r>
      <w:r>
        <w:t>ND81</w:t>
      </w:r>
    </w:p>
    <w:p w14:paraId="00374CE2" w14:textId="77777777" w:rsidR="00C047FC" w:rsidRDefault="00C16435">
      <w:r>
        <w:t>BEGIN82 listIndent 3276.7</w:t>
      </w:r>
    </w:p>
    <w:p w14:paraId="648D1A3E" w14:textId="77777777" w:rsidR="00C047FC" w:rsidRDefault="00C16435" w:rsidP="00432ADC">
      <w:pPr>
        <w:pStyle w:val="ListParagraph"/>
        <w:numPr>
          <w:ilvl w:val="0"/>
          <w:numId w:val="5"/>
        </w:numPr>
      </w:pPr>
      <w:r>
        <w:t>TARGET82</w:t>
      </w:r>
    </w:p>
    <w:p w14:paraId="1434B9CF" w14:textId="77777777" w:rsidR="00C047FC" w:rsidRDefault="00C16435">
      <w:r>
        <w:t>E</w:t>
      </w:r>
      <w:r>
        <w:t>ND82</w:t>
      </w:r>
    </w:p>
    <w:p w14:paraId="45C8F0AC" w14:textId="77777777" w:rsidR="00C047FC" w:rsidRDefault="00C16435">
      <w:r>
        <w:t>BEGIN83 listIndent 3276.75</w:t>
      </w:r>
    </w:p>
    <w:p w14:paraId="48C5D259" w14:textId="77777777" w:rsidR="00C047FC" w:rsidRDefault="00C16435" w:rsidP="00432ADC">
      <w:pPr>
        <w:pStyle w:val="ListParagraph"/>
        <w:numPr>
          <w:ilvl w:val="0"/>
          <w:numId w:val="6"/>
        </w:numPr>
      </w:pPr>
      <w:r>
        <w:t>TARGET83</w:t>
      </w:r>
    </w:p>
    <w:p w14:paraId="68236E55" w14:textId="77777777" w:rsidR="00C047FC" w:rsidRDefault="00C16435">
      <w:r>
        <w:t>E</w:t>
      </w:r>
      <w:r>
        <w:t>ND83</w:t>
      </w:r>
    </w:p>
    <w:p w14:paraId="324C9017" w14:textId="77777777" w:rsidR="00C047FC" w:rsidRDefault="00C16435">
      <w:r>
        <w:lastRenderedPageBreak/>
        <w:t>BEGIN84 listIndent 3276.8</w:t>
      </w:r>
    </w:p>
    <w:p w14:paraId="3E409AB2" w14:textId="77777777" w:rsidR="00C047FC" w:rsidRDefault="00C16435" w:rsidP="00432ADC">
      <w:pPr>
        <w:pStyle w:val="ListParagraph"/>
        <w:numPr>
          <w:ilvl w:val="0"/>
          <w:numId w:val="7"/>
        </w:numPr>
      </w:pPr>
      <w:r>
        <w:t>TARGET84</w:t>
      </w:r>
    </w:p>
    <w:p w14:paraId="4F7B7E6C" w14:textId="77777777" w:rsidR="00C047FC" w:rsidRDefault="00C16435">
      <w:r>
        <w:t>E</w:t>
      </w:r>
      <w:r>
        <w:t>ND84</w:t>
      </w:r>
    </w:p>
    <w:p w14:paraId="4FADD451" w14:textId="77777777" w:rsidR="00C047FC" w:rsidRDefault="00C16435">
      <w:r>
        <w:t>BEGIN85 listIndent 400000</w:t>
      </w:r>
    </w:p>
    <w:p w14:paraId="5AB71485" w14:textId="77777777" w:rsidR="00C047FC" w:rsidRDefault="00C16435" w:rsidP="00432ADC">
      <w:pPr>
        <w:pStyle w:val="ListParagraph"/>
        <w:numPr>
          <w:ilvl w:val="0"/>
          <w:numId w:val="8"/>
        </w:numPr>
      </w:pPr>
      <w:r>
        <w:t>TARGET85</w:t>
      </w:r>
    </w:p>
    <w:p w14:paraId="3C9B1E24" w14:textId="77777777" w:rsidR="00C047FC" w:rsidRDefault="00C16435">
      <w:r>
        <w:t>E</w:t>
      </w:r>
      <w:r>
        <w:t>ND85</w:t>
      </w:r>
    </w:p>
    <w:p w14:paraId="25E00D2B" w14:textId="77777777" w:rsidR="00C047FC" w:rsidRDefault="00C16435">
      <w:r>
        <w:t>BEGIN86 listIndent -1</w:t>
      </w:r>
    </w:p>
    <w:p w14:paraId="1F65E60B" w14:textId="77777777" w:rsidR="00C047FC" w:rsidRDefault="00C16435" w:rsidP="00432ADC">
      <w:pPr>
        <w:pStyle w:val="ListParagraph"/>
        <w:numPr>
          <w:ilvl w:val="0"/>
          <w:numId w:val="9"/>
        </w:numPr>
      </w:pPr>
      <w:r>
        <w:t>TARGET86</w:t>
      </w:r>
    </w:p>
    <w:p w14:paraId="2336E90C" w14:textId="77777777" w:rsidR="00C047FC" w:rsidRDefault="00C16435">
      <w:r>
        <w:t>E</w:t>
      </w:r>
      <w:r>
        <w:t>ND86</w:t>
      </w:r>
    </w:p>
    <w:p w14:paraId="0C973BEB" w14:textId="77777777" w:rsidR="00C047FC" w:rsidRDefault="00C16435">
      <w:r>
        <w:t>BEGIN87 listIndent -1638.4</w:t>
      </w:r>
    </w:p>
    <w:p w14:paraId="20E24F95" w14:textId="77777777" w:rsidR="00C047FC" w:rsidRDefault="00C16435" w:rsidP="00432ADC">
      <w:pPr>
        <w:pStyle w:val="ListParagraph"/>
        <w:numPr>
          <w:ilvl w:val="0"/>
          <w:numId w:val="10"/>
        </w:numPr>
      </w:pPr>
      <w:r>
        <w:t>TARGET87</w:t>
      </w:r>
    </w:p>
    <w:p w14:paraId="2513DD39" w14:textId="77777777" w:rsidR="00C047FC" w:rsidRDefault="00C16435">
      <w:r>
        <w:t>E</w:t>
      </w:r>
      <w:r>
        <w:t>ND87</w:t>
      </w:r>
    </w:p>
    <w:p w14:paraId="061AA23C" w14:textId="77777777" w:rsidR="00C047FC" w:rsidRDefault="00C16435">
      <w:r>
        <w:t>BEGIN88 listIndent -1638.45</w:t>
      </w:r>
    </w:p>
    <w:p w14:paraId="46CE990F" w14:textId="77777777" w:rsidR="00C047FC" w:rsidRDefault="00C16435" w:rsidP="00432ADC">
      <w:pPr>
        <w:pStyle w:val="ListParagraph"/>
        <w:numPr>
          <w:ilvl w:val="0"/>
          <w:numId w:val="11"/>
        </w:numPr>
      </w:pPr>
      <w:r>
        <w:t>TARGET88</w:t>
      </w:r>
    </w:p>
    <w:p w14:paraId="7ED2B64D" w14:textId="77777777" w:rsidR="00C047FC" w:rsidRDefault="00C16435">
      <w:r>
        <w:t>E</w:t>
      </w:r>
      <w:r>
        <w:t>ND88</w:t>
      </w:r>
    </w:p>
    <w:p w14:paraId="74A8B0B7" w14:textId="77777777" w:rsidR="00C047FC" w:rsidRDefault="00C16435">
      <w:r>
        <w:t>BEGIN89 fontSize 1638</w:t>
      </w:r>
    </w:p>
    <w:p w14:paraId="0690495B" w14:textId="77777777" w:rsidR="00C047FC" w:rsidRPr="00432ADC" w:rsidRDefault="00C16435">
      <w:pPr>
        <w:rPr>
          <w:sz w:val="3276"/>
        </w:rPr>
      </w:pPr>
      <w:r w:rsidRPr="00432ADC">
        <w:rPr>
          <w:sz w:val="3276"/>
        </w:rPr>
        <w:lastRenderedPageBreak/>
        <w:t>T</w:t>
      </w:r>
      <w:r w:rsidRPr="00432ADC">
        <w:rPr>
          <w:sz w:val="3276"/>
        </w:rPr>
        <w:lastRenderedPageBreak/>
        <w:t>A</w:t>
      </w:r>
      <w:r w:rsidRPr="00432ADC">
        <w:rPr>
          <w:sz w:val="3276"/>
        </w:rPr>
        <w:lastRenderedPageBreak/>
        <w:t>R</w:t>
      </w:r>
      <w:r w:rsidRPr="00432ADC">
        <w:rPr>
          <w:sz w:val="3276"/>
        </w:rPr>
        <w:lastRenderedPageBreak/>
        <w:t>G</w:t>
      </w:r>
      <w:r w:rsidRPr="00432ADC">
        <w:rPr>
          <w:sz w:val="3276"/>
        </w:rPr>
        <w:lastRenderedPageBreak/>
        <w:t>E</w:t>
      </w:r>
      <w:r w:rsidRPr="00432ADC">
        <w:rPr>
          <w:sz w:val="3276"/>
        </w:rPr>
        <w:lastRenderedPageBreak/>
        <w:t>T</w:t>
      </w:r>
      <w:r w:rsidRPr="00432ADC">
        <w:rPr>
          <w:sz w:val="3276"/>
        </w:rPr>
        <w:lastRenderedPageBreak/>
        <w:t>8</w:t>
      </w:r>
      <w:r w:rsidRPr="00432ADC">
        <w:rPr>
          <w:sz w:val="3276"/>
        </w:rPr>
        <w:lastRenderedPageBreak/>
        <w:t>9</w:t>
      </w:r>
    </w:p>
    <w:p w14:paraId="685AD8AF" w14:textId="77777777" w:rsidR="00C047FC" w:rsidRDefault="00C16435">
      <w:r>
        <w:lastRenderedPageBreak/>
        <w:t>END89</w:t>
      </w:r>
    </w:p>
    <w:p w14:paraId="0037AD5C" w14:textId="77777777" w:rsidR="00C047FC" w:rsidRDefault="00C16435">
      <w:r>
        <w:t>BEGIN90 fontSize 1638.5</w:t>
      </w:r>
    </w:p>
    <w:p w14:paraId="73025898" w14:textId="77777777" w:rsidR="00C047FC" w:rsidRDefault="00C16435">
      <w:r>
        <w:t>TARGET90</w:t>
      </w:r>
    </w:p>
    <w:p w14:paraId="3C0DA593" w14:textId="77777777" w:rsidR="00C047FC" w:rsidRDefault="00C16435">
      <w:r>
        <w:t>END90</w:t>
      </w:r>
    </w:p>
    <w:p w14:paraId="7295BEE8" w14:textId="77777777" w:rsidR="00C047FC" w:rsidRDefault="00C16435">
      <w:r>
        <w:t>BEGIN91 fontSize 1639</w:t>
      </w:r>
    </w:p>
    <w:p w14:paraId="75C9C78F" w14:textId="77777777" w:rsidR="00C047FC" w:rsidRDefault="00C16435">
      <w:r>
        <w:t>TARGET91</w:t>
      </w:r>
    </w:p>
    <w:p w14:paraId="58F9ADC3" w14:textId="77777777" w:rsidR="00C047FC" w:rsidRDefault="00C16435">
      <w:r>
        <w:t>END91</w:t>
      </w:r>
    </w:p>
    <w:p w14:paraId="7D8BF292" w14:textId="77777777" w:rsidR="00C047FC" w:rsidRDefault="00C16435">
      <w:r>
        <w:t>BEGIN92 fontSize 32767.5</w:t>
      </w:r>
    </w:p>
    <w:p w14:paraId="7CE5B7FB" w14:textId="77777777" w:rsidR="00C047FC" w:rsidRDefault="00C16435">
      <w:r>
        <w:t>TARGET92</w:t>
      </w:r>
    </w:p>
    <w:p w14:paraId="13D01C96" w14:textId="77777777" w:rsidR="00C047FC" w:rsidRDefault="00C16435">
      <w:r>
        <w:t>END92</w:t>
      </w:r>
    </w:p>
    <w:p w14:paraId="31E55878" w14:textId="77777777" w:rsidR="00C047FC" w:rsidRDefault="00C16435">
      <w:r>
        <w:t>BEGIN93 fontSize 32768</w:t>
      </w:r>
    </w:p>
    <w:p w14:paraId="467FD35A" w14:textId="77777777" w:rsidR="00C047FC" w:rsidRDefault="00C16435">
      <w:r>
        <w:t>TARGET93</w:t>
      </w:r>
    </w:p>
    <w:p w14:paraId="30DC02C8" w14:textId="77777777" w:rsidR="00C047FC" w:rsidRDefault="00C16435">
      <w:r>
        <w:t>END93</w:t>
      </w:r>
    </w:p>
    <w:p w14:paraId="03637965" w14:textId="77777777" w:rsidR="00C047FC" w:rsidRDefault="00C16435">
      <w:r>
        <w:t>BEGIN94 fontSize 400000</w:t>
      </w:r>
    </w:p>
    <w:p w14:paraId="1A34B6CA" w14:textId="77777777" w:rsidR="00C047FC" w:rsidRDefault="00C16435">
      <w:r>
        <w:t>TARGET94</w:t>
      </w:r>
    </w:p>
    <w:p w14:paraId="73552577" w14:textId="77777777" w:rsidR="00C047FC" w:rsidRDefault="00C16435">
      <w:r>
        <w:t>END94</w:t>
      </w:r>
    </w:p>
    <w:p w14:paraId="248B4E61" w14:textId="77777777" w:rsidR="00C047FC" w:rsidRDefault="00C16435">
      <w:r>
        <w:t>BEGIN95 fontSize 0</w:t>
      </w:r>
    </w:p>
    <w:p w14:paraId="0F4A945E" w14:textId="77777777" w:rsidR="00C047FC" w:rsidRDefault="00C16435">
      <w:r>
        <w:t>TARGET95</w:t>
      </w:r>
    </w:p>
    <w:p w14:paraId="3B2A854F" w14:textId="77777777" w:rsidR="00C047FC" w:rsidRDefault="00C16435">
      <w:r>
        <w:t>END95</w:t>
      </w:r>
    </w:p>
    <w:p w14:paraId="6948F326" w14:textId="77777777" w:rsidR="00C047FC" w:rsidRDefault="00C16435">
      <w:r>
        <w:t>BEGIN96 fontSize -1</w:t>
      </w:r>
    </w:p>
    <w:p w14:paraId="2EA4F5A3" w14:textId="77777777" w:rsidR="00C047FC" w:rsidRDefault="00C16435">
      <w:r>
        <w:t>TARGET96</w:t>
      </w:r>
    </w:p>
    <w:p w14:paraId="09703939" w14:textId="77777777" w:rsidR="00C047FC" w:rsidRDefault="00C16435">
      <w:r>
        <w:t>END96</w:t>
      </w:r>
    </w:p>
    <w:p w14:paraId="314FEC5E" w14:textId="77777777" w:rsidR="00C047FC" w:rsidRDefault="00C16435">
      <w:r>
        <w:t>End of check 71.</w:t>
      </w:r>
    </w:p>
    <w:sectPr w:rsidR="00C047FC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03DD"/>
    <w:multiLevelType w:val="hybridMultilevel"/>
    <w:tmpl w:val="B85A0A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4A62"/>
    <w:multiLevelType w:val="hybridMultilevel"/>
    <w:tmpl w:val="A14ED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90A4A"/>
    <w:multiLevelType w:val="hybridMultilevel"/>
    <w:tmpl w:val="F6EC60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C30C9"/>
    <w:multiLevelType w:val="hybridMultilevel"/>
    <w:tmpl w:val="8FA07E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24519"/>
    <w:multiLevelType w:val="hybridMultilevel"/>
    <w:tmpl w:val="3E8613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716B1"/>
    <w:multiLevelType w:val="hybridMultilevel"/>
    <w:tmpl w:val="88664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97314"/>
    <w:multiLevelType w:val="hybridMultilevel"/>
    <w:tmpl w:val="3198F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24362"/>
    <w:multiLevelType w:val="hybridMultilevel"/>
    <w:tmpl w:val="968E6798"/>
    <w:lvl w:ilvl="0" w:tplc="0C090001">
      <w:start w:val="1"/>
      <w:numFmt w:val="bullet"/>
      <w:lvlText w:val=""/>
      <w:lvlJc w:val="left"/>
      <w:pPr>
        <w:ind w:left="-20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358CE"/>
    <w:multiLevelType w:val="hybridMultilevel"/>
    <w:tmpl w:val="299252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BE4BA2"/>
    <w:multiLevelType w:val="hybridMultilevel"/>
    <w:tmpl w:val="7640FA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A5EC5"/>
    <w:multiLevelType w:val="hybridMultilevel"/>
    <w:tmpl w:val="FCEEE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457958">
    <w:abstractNumId w:val="0"/>
  </w:num>
  <w:num w:numId="2" w16cid:durableId="953249216">
    <w:abstractNumId w:val="4"/>
  </w:num>
  <w:num w:numId="3" w16cid:durableId="2062633343">
    <w:abstractNumId w:val="9"/>
  </w:num>
  <w:num w:numId="4" w16cid:durableId="1188105954">
    <w:abstractNumId w:val="6"/>
  </w:num>
  <w:num w:numId="5" w16cid:durableId="78597497">
    <w:abstractNumId w:val="8"/>
  </w:num>
  <w:num w:numId="6" w16cid:durableId="99375529">
    <w:abstractNumId w:val="10"/>
  </w:num>
  <w:num w:numId="7" w16cid:durableId="10255354">
    <w:abstractNumId w:val="2"/>
  </w:num>
  <w:num w:numId="8" w16cid:durableId="1956133835">
    <w:abstractNumId w:val="1"/>
  </w:num>
  <w:num w:numId="9" w16cid:durableId="870000566">
    <w:abstractNumId w:val="7"/>
  </w:num>
  <w:num w:numId="10" w16cid:durableId="1738283503">
    <w:abstractNumId w:val="3"/>
  </w:num>
  <w:num w:numId="11" w16cid:durableId="1238322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7FC"/>
    <w:rsid w:val="00432ADC"/>
    <w:rsid w:val="0050101D"/>
    <w:rsid w:val="00A22EBB"/>
    <w:rsid w:val="00C047FC"/>
    <w:rsid w:val="00C1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A9C7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432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E27440-1653-4AC8-B885-97DC61C23A09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2026-10-26T00:55:00Z</dcterms:created>
  <dcterms:modified xsi:type="dcterms:W3CDTF">2026-10-26T00:56:00Z</dcterms:modified>
</cp:coreProperties>
</file>