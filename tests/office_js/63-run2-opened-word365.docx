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07170" w14:textId="77777777" w:rsidR="008A390F" w:rsidRDefault="007739DF">
      <w:r>
        <w:t>Check 63. Each case is a region: its BEGIN paragraph, a content control showing its placeholder, its END paragraph.</w:t>
      </w:r>
    </w:p>
    <w:p w14:paraId="230CB320" w14:textId="77777777" w:rsidR="008A390F" w:rsidRDefault="007739DF">
      <w:r>
        <w:t>BEGIN1 control-text-replace block untracked</w:t>
      </w:r>
    </w:p>
    <w:sdt>
      <w:sdtPr>
        <w:alias w:val="Check 63 control 1"/>
        <w:tag w:val="c63-1"/>
        <w:id w:val="63001"/>
        <w:showingPlcHdr/>
      </w:sdtPr>
      <w:sdtEndPr/>
      <w:sdtContent>
        <w:p w14:paraId="39409982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7E4DE39E" w14:textId="77777777" w:rsidR="008A390F" w:rsidRDefault="007739DF">
      <w:r>
        <w:t>END1</w:t>
      </w:r>
    </w:p>
    <w:p w14:paraId="0D222AF9" w14:textId="77777777" w:rsidR="008A390F" w:rsidRDefault="007739DF">
      <w:r>
        <w:t>BEGIN2 control-text-end block untracked</w:t>
      </w:r>
    </w:p>
    <w:sdt>
      <w:sdtPr>
        <w:alias w:val="Check 63 control 2"/>
        <w:tag w:val="c63-2"/>
        <w:id w:val="63002"/>
        <w:showingPlcHdr/>
      </w:sdtPr>
      <w:sdtEndPr/>
      <w:sdtContent>
        <w:p w14:paraId="72D74E9F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48F0247E" w14:textId="77777777" w:rsidR="008A390F" w:rsidRDefault="007739DF">
      <w:r>
        <w:t>END2</w:t>
      </w:r>
    </w:p>
    <w:p w14:paraId="3FB4E3FE" w14:textId="77777777" w:rsidR="008A390F" w:rsidRDefault="007739DF">
      <w:r>
        <w:t>BEGIN3 control-paragraph-end block untracked</w:t>
      </w:r>
    </w:p>
    <w:sdt>
      <w:sdtPr>
        <w:alias w:val="Check 63 control 3"/>
        <w:tag w:val="c63-3"/>
        <w:id w:val="63003"/>
        <w:showingPlcHdr/>
      </w:sdtPr>
      <w:sdtEndPr/>
      <w:sdtContent>
        <w:p w14:paraId="199B6888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7A05FA67" w14:textId="77777777" w:rsidR="008A390F" w:rsidRDefault="007739DF">
      <w:r>
        <w:t>END3</w:t>
      </w:r>
    </w:p>
    <w:p w14:paraId="526428D1" w14:textId="77777777" w:rsidR="008A390F" w:rsidRDefault="007739DF">
      <w:r>
        <w:t>BEGIN4 content-text-replace block untracked</w:t>
      </w:r>
    </w:p>
    <w:sdt>
      <w:sdtPr>
        <w:alias w:val="Check 63 control 4"/>
        <w:tag w:val="c63-4"/>
        <w:id w:val="63004"/>
        <w:showingPlcHdr/>
      </w:sdtPr>
      <w:sdtEndPr/>
      <w:sdtContent>
        <w:p w14:paraId="677ECD3D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06948BE8" w14:textId="77777777" w:rsidR="008A390F" w:rsidRDefault="007739DF">
      <w:r>
        <w:t>END4</w:t>
      </w:r>
    </w:p>
    <w:p w14:paraId="0BC80898" w14:textId="77777777" w:rsidR="008A390F" w:rsidRDefault="007739DF">
      <w:r>
        <w:t>BEGIN5 content-text-end block untracked</w:t>
      </w:r>
    </w:p>
    <w:sdt>
      <w:sdtPr>
        <w:alias w:val="Check 63 control 5"/>
        <w:tag w:val="c63-5"/>
        <w:id w:val="63005"/>
        <w:showingPlcHdr/>
      </w:sdtPr>
      <w:sdtEndPr/>
      <w:sdtContent>
        <w:p w14:paraId="13FE635F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2136F72D" w14:textId="77777777" w:rsidR="008A390F" w:rsidRDefault="007739DF">
      <w:r>
        <w:t>END5</w:t>
      </w:r>
    </w:p>
    <w:p w14:paraId="54B52DA6" w14:textId="77777777" w:rsidR="008A390F" w:rsidRDefault="007739DF">
      <w:r>
        <w:t>BEGIN6 content-delete block untracked</w:t>
      </w:r>
    </w:p>
    <w:sdt>
      <w:sdtPr>
        <w:alias w:val="Check 63 control 6"/>
        <w:tag w:val="c63-6"/>
        <w:id w:val="63006"/>
        <w:showingPlcHdr/>
      </w:sdtPr>
      <w:sdtEndPr/>
      <w:sdtContent>
        <w:p w14:paraId="45A50AE7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67A01256" w14:textId="77777777" w:rsidR="008A390F" w:rsidRDefault="007739DF">
      <w:r>
        <w:t>END6</w:t>
      </w:r>
    </w:p>
    <w:p w14:paraId="02EC65F5" w14:textId="77777777" w:rsidR="008A390F" w:rsidRDefault="007739DF">
      <w:r>
        <w:t>BEGIN7 paragraph-text-replace block untracked</w:t>
      </w:r>
    </w:p>
    <w:sdt>
      <w:sdtPr>
        <w:alias w:val="Check 63 control 7"/>
        <w:tag w:val="c63-7"/>
        <w:id w:val="63007"/>
        <w:showingPlcHdr/>
      </w:sdtPr>
      <w:sdtEndPr/>
      <w:sdtContent>
        <w:p w14:paraId="42100D05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7CD04850" w14:textId="77777777" w:rsidR="008A390F" w:rsidRDefault="007739DF">
      <w:r>
        <w:t>END7</w:t>
      </w:r>
    </w:p>
    <w:p w14:paraId="5D73318D" w14:textId="77777777" w:rsidR="008A390F" w:rsidRDefault="007739DF">
      <w:r>
        <w:t>BEGIN8 paragraph-text-start block untracked</w:t>
      </w:r>
    </w:p>
    <w:sdt>
      <w:sdtPr>
        <w:alias w:val="Check 63 control 8"/>
        <w:tag w:val="c63-8"/>
        <w:id w:val="63008"/>
        <w:showingPlcHdr/>
      </w:sdtPr>
      <w:sdtEndPr/>
      <w:sdtContent>
        <w:p w14:paraId="2740DE3E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7E9AB933" w14:textId="77777777" w:rsidR="008A390F" w:rsidRDefault="007739DF">
      <w:r>
        <w:t>END8</w:t>
      </w:r>
    </w:p>
    <w:p w14:paraId="10BFE113" w14:textId="77777777" w:rsidR="008A390F" w:rsidRDefault="007739DF">
      <w:r>
        <w:t>BEGIN9 paragraph-text-end block untracked</w:t>
      </w:r>
    </w:p>
    <w:sdt>
      <w:sdtPr>
        <w:alias w:val="Check 63 control 9"/>
        <w:tag w:val="c63-9"/>
        <w:id w:val="63009"/>
        <w:showingPlcHdr/>
      </w:sdtPr>
      <w:sdtEndPr/>
      <w:sdtContent>
        <w:p w14:paraId="2C2A6002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70B1F8DA" w14:textId="77777777" w:rsidR="008A390F" w:rsidRDefault="007739DF">
      <w:r>
        <w:lastRenderedPageBreak/>
        <w:t>END9</w:t>
      </w:r>
    </w:p>
    <w:p w14:paraId="76A4B203" w14:textId="77777777" w:rsidR="008A390F" w:rsidRDefault="007739DF">
      <w:r>
        <w:t>BEGIN10 paragraph-after block untracked</w:t>
      </w:r>
    </w:p>
    <w:sdt>
      <w:sdtPr>
        <w:alias w:val="Check 63 control 10"/>
        <w:tag w:val="c63-10"/>
        <w:id w:val="63010"/>
        <w:showingPlcHdr/>
      </w:sdtPr>
      <w:sdtEndPr/>
      <w:sdtContent>
        <w:p w14:paraId="274E0FCF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78C12F45" w14:textId="77777777" w:rsidR="008A390F" w:rsidRDefault="007739DF">
      <w:r>
        <w:t>END10</w:t>
      </w:r>
    </w:p>
    <w:p w14:paraId="263F5750" w14:textId="77777777" w:rsidR="008A390F" w:rsidRDefault="007739DF">
      <w:r>
        <w:t>BEGIN11 paragraph-before block untracked</w:t>
      </w:r>
    </w:p>
    <w:sdt>
      <w:sdtPr>
        <w:alias w:val="Check 63 control 11"/>
        <w:tag w:val="c63-11"/>
        <w:id w:val="63011"/>
        <w:showingPlcHdr/>
      </w:sdtPr>
      <w:sdtEndPr/>
      <w:sdtContent>
        <w:p w14:paraId="67056B9B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55FE0774" w14:textId="77777777" w:rsidR="008A390F" w:rsidRDefault="007739DF">
      <w:r>
        <w:t>END11</w:t>
      </w:r>
    </w:p>
    <w:p w14:paraId="0D70C76F" w14:textId="77777777" w:rsidR="008A390F" w:rsidRDefault="007739DF">
      <w:r>
        <w:t>BEGIN12 paragraph-content-delete block untracked</w:t>
      </w:r>
    </w:p>
    <w:sdt>
      <w:sdtPr>
        <w:alias w:val="Check 63 control 12"/>
        <w:tag w:val="c63-12"/>
        <w:id w:val="63012"/>
        <w:showingPlcHdr/>
      </w:sdtPr>
      <w:sdtEndPr/>
      <w:sdtContent>
        <w:p w14:paraId="3A9F9C15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1833924B" w14:textId="77777777" w:rsidR="008A390F" w:rsidRDefault="007739DF">
      <w:r>
        <w:t>END12</w:t>
      </w:r>
    </w:p>
    <w:p w14:paraId="0D8017B9" w14:textId="77777777" w:rsidR="008A390F" w:rsidRDefault="007739DF">
      <w:r>
        <w:t>BEGIN13 control-text-replace run untracked</w:t>
      </w:r>
    </w:p>
    <w:p w14:paraId="061ACAD5" w14:textId="77777777" w:rsidR="008A390F" w:rsidRDefault="007739DF">
      <w:r>
        <w:t xml:space="preserve">PLAIN13A </w:t>
      </w:r>
      <w:sdt>
        <w:sdtPr>
          <w:alias w:val="Check 63 control 13"/>
          <w:tag w:val="c63-13"/>
          <w:id w:val="63013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PLAIN13B</w:t>
      </w:r>
    </w:p>
    <w:p w14:paraId="4CE410D0" w14:textId="77777777" w:rsidR="008A390F" w:rsidRDefault="007739DF">
      <w:r>
        <w:t>END13</w:t>
      </w:r>
    </w:p>
    <w:p w14:paraId="6465E7AF" w14:textId="77777777" w:rsidR="008A390F" w:rsidRDefault="007739DF">
      <w:r>
        <w:t>BEGIN14 control-text-end run untracked</w:t>
      </w:r>
    </w:p>
    <w:p w14:paraId="34760289" w14:textId="77777777" w:rsidR="008A390F" w:rsidRDefault="007739DF">
      <w:r>
        <w:t xml:space="preserve">PLAIN14A </w:t>
      </w:r>
      <w:sdt>
        <w:sdtPr>
          <w:alias w:val="Check 63 control 14"/>
          <w:tag w:val="c63-14"/>
          <w:id w:val="63014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PLAIN14B</w:t>
      </w:r>
    </w:p>
    <w:p w14:paraId="2E4C1311" w14:textId="77777777" w:rsidR="008A390F" w:rsidRDefault="007739DF">
      <w:r>
        <w:t>END14</w:t>
      </w:r>
    </w:p>
    <w:p w14:paraId="37845016" w14:textId="77777777" w:rsidR="008A390F" w:rsidRDefault="007739DF">
      <w:r>
        <w:t>BEGIN15 content-text-replace run untracked</w:t>
      </w:r>
    </w:p>
    <w:p w14:paraId="6A013ED2" w14:textId="77777777" w:rsidR="008A390F" w:rsidRDefault="007739DF">
      <w:r>
        <w:t xml:space="preserve">PLAIN15A </w:t>
      </w:r>
      <w:sdt>
        <w:sdtPr>
          <w:alias w:val="Check 63 control 15"/>
          <w:tag w:val="c63-15"/>
          <w:id w:val="63015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PLAIN15B</w:t>
      </w:r>
    </w:p>
    <w:p w14:paraId="4CD3EE88" w14:textId="77777777" w:rsidR="008A390F" w:rsidRDefault="007739DF">
      <w:r>
        <w:t>END15</w:t>
      </w:r>
    </w:p>
    <w:p w14:paraId="7972B4FD" w14:textId="77777777" w:rsidR="008A390F" w:rsidRDefault="007739DF">
      <w:r>
        <w:t>BEGIN16 content-text-end run untracked</w:t>
      </w:r>
    </w:p>
    <w:p w14:paraId="40964918" w14:textId="77777777" w:rsidR="008A390F" w:rsidRDefault="007739DF">
      <w:r>
        <w:t xml:space="preserve">PLAIN16A </w:t>
      </w:r>
      <w:sdt>
        <w:sdtPr>
          <w:alias w:val="Check 63 control 16"/>
          <w:tag w:val="c63-16"/>
          <w:id w:val="63016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PLAIN16B</w:t>
      </w:r>
    </w:p>
    <w:p w14:paraId="607EE8DF" w14:textId="77777777" w:rsidR="008A390F" w:rsidRDefault="007739DF">
      <w:r>
        <w:t>END16</w:t>
      </w:r>
    </w:p>
    <w:p w14:paraId="7FB893F7" w14:textId="77777777" w:rsidR="008A390F" w:rsidRDefault="007739DF">
      <w:r>
        <w:t>BEGIN17 content-delete run untracked</w:t>
      </w:r>
    </w:p>
    <w:p w14:paraId="67116C94" w14:textId="77777777" w:rsidR="008A390F" w:rsidRDefault="007739DF">
      <w:r>
        <w:t xml:space="preserve">PLAIN17A </w:t>
      </w:r>
      <w:sdt>
        <w:sdtPr>
          <w:alias w:val="Check 63 control 17"/>
          <w:tag w:val="c63-17"/>
          <w:id w:val="63017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PLAIN17B</w:t>
      </w:r>
    </w:p>
    <w:p w14:paraId="227F61BA" w14:textId="77777777" w:rsidR="008A390F" w:rsidRDefault="007739DF">
      <w:r>
        <w:t>END17</w:t>
      </w:r>
    </w:p>
    <w:p w14:paraId="0BD4EEFF" w14:textId="77777777" w:rsidR="008A390F" w:rsidRDefault="007739DF">
      <w:r>
        <w:t>BEGIN18 whole-text-replace run untracked</w:t>
      </w:r>
    </w:p>
    <w:p w14:paraId="02E158A0" w14:textId="77777777" w:rsidR="008A390F" w:rsidRDefault="007739DF">
      <w:r>
        <w:t xml:space="preserve">PLAIN18A </w:t>
      </w:r>
      <w:sdt>
        <w:sdtPr>
          <w:alias w:val="Check 63 control 18"/>
          <w:tag w:val="c63-18"/>
          <w:id w:val="63018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PLAIN18B</w:t>
      </w:r>
    </w:p>
    <w:p w14:paraId="1A119724" w14:textId="77777777" w:rsidR="008A390F" w:rsidRDefault="007739DF">
      <w:r>
        <w:lastRenderedPageBreak/>
        <w:t>END18</w:t>
      </w:r>
    </w:p>
    <w:p w14:paraId="2FE00F95" w14:textId="77777777" w:rsidR="008A390F" w:rsidRDefault="007739DF">
      <w:r>
        <w:t>BEGIN19 paragraph-text-replace run untracked</w:t>
      </w:r>
    </w:p>
    <w:p w14:paraId="41C286E5" w14:textId="77777777" w:rsidR="008A390F" w:rsidRDefault="007739DF">
      <w:r>
        <w:t xml:space="preserve">PLAIN19A </w:t>
      </w:r>
      <w:sdt>
        <w:sdtPr>
          <w:alias w:val="Check 63 control 19"/>
          <w:tag w:val="c63-19"/>
          <w:id w:val="63019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PLAIN19B</w:t>
      </w:r>
    </w:p>
    <w:p w14:paraId="5EBDC8C5" w14:textId="77777777" w:rsidR="008A390F" w:rsidRDefault="007739DF">
      <w:r>
        <w:t>END19</w:t>
      </w:r>
    </w:p>
    <w:p w14:paraId="31CC15A5" w14:textId="77777777" w:rsidR="008A390F" w:rsidRDefault="007739DF">
      <w:r>
        <w:t>BEGIN20 paragraph-content-delete run untracked</w:t>
      </w:r>
    </w:p>
    <w:p w14:paraId="7D6719E1" w14:textId="77777777" w:rsidR="008A390F" w:rsidRDefault="007739DF">
      <w:r>
        <w:t xml:space="preserve">PLAIN20A </w:t>
      </w:r>
      <w:sdt>
        <w:sdtPr>
          <w:alias w:val="Check 63 control 20"/>
          <w:tag w:val="c63-20"/>
          <w:id w:val="63020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PLAIN20B</w:t>
      </w:r>
    </w:p>
    <w:p w14:paraId="7758BCC1" w14:textId="77777777" w:rsidR="008A390F" w:rsidRDefault="007739DF">
      <w:r>
        <w:t>END20</w:t>
      </w:r>
    </w:p>
    <w:p w14:paraId="224E273C" w14:textId="77777777" w:rsidR="008A390F" w:rsidRDefault="007739DF">
      <w:r>
        <w:t>BEGIN21 control-text-replace block-bound untracked</w:t>
      </w:r>
    </w:p>
    <w:sdt>
      <w:sdtPr>
        <w:alias w:val="Check 63 control 21"/>
        <w:tag w:val="c63-21"/>
        <w:id w:val="63021"/>
        <w:showingPlcHdr/>
        <w:dataBinding w:prefixMappings="xmlns:ns0='urn:check63'" w:xpath="/ns0:check63[1]/ns0:value21[1]" w:storeItemID="{63636363-6363-4636-8636-636363636363}"/>
        <w:text/>
      </w:sdtPr>
      <w:sdtEndPr/>
      <w:sdtContent>
        <w:p w14:paraId="2B43EAA9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678E2245" w14:textId="77777777" w:rsidR="008A390F" w:rsidRDefault="007739DF">
      <w:r>
        <w:t>END21</w:t>
      </w:r>
    </w:p>
    <w:p w14:paraId="52C598D7" w14:textId="77777777" w:rsidR="008A390F" w:rsidRDefault="007739DF">
      <w:r>
        <w:t>BEGIN22 content-text-replace block-bound untracked</w:t>
      </w:r>
    </w:p>
    <w:sdt>
      <w:sdtPr>
        <w:alias w:val="Check 63 control 22"/>
        <w:tag w:val="c63-22"/>
        <w:id w:val="63022"/>
        <w:showingPlcHdr/>
        <w:dataBinding w:prefixMappings="xmlns:ns0='urn:check63'" w:xpath="/ns0:check63[1]/ns0:value22[1]" w:storeItemID="{63636363-6363-4636-8636-636363636363}"/>
        <w:text/>
      </w:sdtPr>
      <w:sdtEndPr/>
      <w:sdtContent>
        <w:p w14:paraId="01855FE7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74BCD4B1" w14:textId="77777777" w:rsidR="008A390F" w:rsidRDefault="007739DF">
      <w:r>
        <w:t>END22</w:t>
      </w:r>
    </w:p>
    <w:p w14:paraId="0B3877DA" w14:textId="77777777" w:rsidR="008A390F" w:rsidRDefault="007739DF">
      <w:r>
        <w:t>BEGIN23 paragraph-text-replace block-bound untracked</w:t>
      </w:r>
    </w:p>
    <w:sdt>
      <w:sdtPr>
        <w:alias w:val="Check 63 control 23"/>
        <w:tag w:val="c63-23"/>
        <w:id w:val="63023"/>
        <w:showingPlcHdr/>
        <w:dataBinding w:prefixMappings="xmlns:ns0='urn:check63'" w:xpath="/ns0:check63[1]/ns0:value23[1]" w:storeItemID="{63636363-6363-4636-8636-636363636363}"/>
        <w:text/>
      </w:sdtPr>
      <w:sdtEndPr/>
      <w:sdtContent>
        <w:p w14:paraId="105A9448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7DF73677" w14:textId="77777777" w:rsidR="008A390F" w:rsidRDefault="007739DF">
      <w:r>
        <w:t>END23</w:t>
      </w:r>
    </w:p>
    <w:p w14:paraId="0FF168CC" w14:textId="77777777" w:rsidR="008A390F" w:rsidRDefault="007739DF">
      <w:r>
        <w:t>BEGIN24 control-text-replace run-bound untracked</w:t>
      </w:r>
    </w:p>
    <w:p w14:paraId="3B4E0D70" w14:textId="77777777" w:rsidR="008A390F" w:rsidRDefault="007739DF">
      <w:r>
        <w:t xml:space="preserve">PLAIN24A </w:t>
      </w:r>
      <w:sdt>
        <w:sdtPr>
          <w:alias w:val="Check 63 control 24"/>
          <w:tag w:val="c63-24"/>
          <w:id w:val="63024"/>
          <w:showingPlcHdr/>
          <w:dataBinding w:prefixMappings="xmlns:ns0='urn:check63'" w:xpath="/ns0:check63[1]/ns0:value24[1]" w:storeItemID="{63636363-6363-4636-8636-636363636363}"/>
          <w:text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PLAIN24B</w:t>
      </w:r>
    </w:p>
    <w:p w14:paraId="3C66456C" w14:textId="77777777" w:rsidR="008A390F" w:rsidRDefault="007739DF">
      <w:r>
        <w:t>END24</w:t>
      </w:r>
    </w:p>
    <w:p w14:paraId="3A8221DE" w14:textId="77777777" w:rsidR="008A390F" w:rsidRDefault="007739DF">
      <w:r>
        <w:t>BEGIN25 content-text-replace run-bound untracked</w:t>
      </w:r>
    </w:p>
    <w:p w14:paraId="2D5A0F20" w14:textId="77777777" w:rsidR="008A390F" w:rsidRDefault="007739DF">
      <w:r>
        <w:t xml:space="preserve">PLAIN25A </w:t>
      </w:r>
      <w:sdt>
        <w:sdtPr>
          <w:alias w:val="Check 63 control 25"/>
          <w:tag w:val="c63-25"/>
          <w:id w:val="63025"/>
          <w:showingPlcHdr/>
          <w:dataBinding w:prefixMappings="xmlns:ns0='urn:check63'" w:xpath="/ns0:check63[1]/ns0:value25[1]" w:storeItemID="{63636363-6363-4636-8636-636363636363}"/>
          <w:text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PLAIN25B</w:t>
      </w:r>
    </w:p>
    <w:p w14:paraId="7303116B" w14:textId="77777777" w:rsidR="008A390F" w:rsidRDefault="007739DF">
      <w:r>
        <w:t>END25</w:t>
      </w:r>
    </w:p>
    <w:p w14:paraId="57C02B0F" w14:textId="77777777" w:rsidR="008A390F" w:rsidRDefault="007739DF">
      <w:r>
        <w:t>BEGIN26 paragraph-text-replace run-bound untracked</w:t>
      </w:r>
    </w:p>
    <w:p w14:paraId="0240BB97" w14:textId="77777777" w:rsidR="008A390F" w:rsidRDefault="007739DF">
      <w:r>
        <w:t xml:space="preserve">PLAIN26A </w:t>
      </w:r>
      <w:sdt>
        <w:sdtPr>
          <w:alias w:val="Check 63 control 26"/>
          <w:tag w:val="c63-26"/>
          <w:id w:val="63026"/>
          <w:showingPlcHdr/>
          <w:dataBinding w:prefixMappings="xmlns:ns0='urn:check63'" w:xpath="/ns0:check63[1]/ns0:value26[1]" w:storeItemID="{63636363-6363-4636-8636-636363636363}"/>
          <w:text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PLAIN26B</w:t>
      </w:r>
    </w:p>
    <w:p w14:paraId="08693ADE" w14:textId="77777777" w:rsidR="008A390F" w:rsidRDefault="007739DF">
      <w:r>
        <w:t>END26</w:t>
      </w:r>
    </w:p>
    <w:p w14:paraId="4804142B" w14:textId="77777777" w:rsidR="008A390F" w:rsidRDefault="007739DF">
      <w:r>
        <w:t>BEGIN27 control-text-replace block tracked</w:t>
      </w:r>
    </w:p>
    <w:sdt>
      <w:sdtPr>
        <w:alias w:val="Check 63 control 27"/>
        <w:tag w:val="c63-27"/>
        <w:id w:val="63027"/>
        <w:showingPlcHdr/>
      </w:sdtPr>
      <w:sdtEndPr/>
      <w:sdtContent>
        <w:p w14:paraId="5F8684F6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46A7A9A2" w14:textId="77777777" w:rsidR="008A390F" w:rsidRDefault="007739DF">
      <w:r>
        <w:lastRenderedPageBreak/>
        <w:t>END27</w:t>
      </w:r>
    </w:p>
    <w:p w14:paraId="292384A5" w14:textId="77777777" w:rsidR="008A390F" w:rsidRDefault="007739DF">
      <w:r>
        <w:t>BEGIN28 control-text-end block tracked</w:t>
      </w:r>
    </w:p>
    <w:sdt>
      <w:sdtPr>
        <w:alias w:val="Check 63 control 28"/>
        <w:tag w:val="c63-28"/>
        <w:id w:val="63028"/>
        <w:showingPlcHdr/>
      </w:sdtPr>
      <w:sdtEndPr/>
      <w:sdtContent>
        <w:p w14:paraId="52A46AC8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08A16762" w14:textId="77777777" w:rsidR="008A390F" w:rsidRDefault="007739DF">
      <w:r>
        <w:t>END28</w:t>
      </w:r>
    </w:p>
    <w:p w14:paraId="3307BD38" w14:textId="77777777" w:rsidR="008A390F" w:rsidRDefault="007739DF">
      <w:r>
        <w:t>BEGIN29 control-paragraph-end block tracked</w:t>
      </w:r>
    </w:p>
    <w:sdt>
      <w:sdtPr>
        <w:alias w:val="Check 63 control 29"/>
        <w:tag w:val="c63-29"/>
        <w:id w:val="63029"/>
        <w:showingPlcHdr/>
      </w:sdtPr>
      <w:sdtEndPr/>
      <w:sdtContent>
        <w:p w14:paraId="4AF2E409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63230D2D" w14:textId="77777777" w:rsidR="008A390F" w:rsidRDefault="007739DF">
      <w:r>
        <w:t>END29</w:t>
      </w:r>
    </w:p>
    <w:p w14:paraId="52BD645E" w14:textId="77777777" w:rsidR="008A390F" w:rsidRDefault="007739DF">
      <w:r>
        <w:t>BEGIN30 content-text-replace block tracked</w:t>
      </w:r>
    </w:p>
    <w:sdt>
      <w:sdtPr>
        <w:alias w:val="Check 63 control 30"/>
        <w:tag w:val="c63-30"/>
        <w:id w:val="63030"/>
        <w:showingPlcHdr/>
      </w:sdtPr>
      <w:sdtEndPr/>
      <w:sdtContent>
        <w:p w14:paraId="46C04F00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5AA39F92" w14:textId="77777777" w:rsidR="008A390F" w:rsidRDefault="007739DF">
      <w:r>
        <w:t>END30</w:t>
      </w:r>
    </w:p>
    <w:p w14:paraId="522D8572" w14:textId="77777777" w:rsidR="008A390F" w:rsidRDefault="007739DF">
      <w:r>
        <w:t>BEGIN31 content-text-end block tracked</w:t>
      </w:r>
    </w:p>
    <w:sdt>
      <w:sdtPr>
        <w:alias w:val="Check 63 control 31"/>
        <w:tag w:val="c63-31"/>
        <w:id w:val="63031"/>
        <w:showingPlcHdr/>
      </w:sdtPr>
      <w:sdtEndPr/>
      <w:sdtContent>
        <w:p w14:paraId="37654559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4322467E" w14:textId="77777777" w:rsidR="008A390F" w:rsidRDefault="007739DF">
      <w:r>
        <w:t>END31</w:t>
      </w:r>
    </w:p>
    <w:p w14:paraId="14F71D7A" w14:textId="77777777" w:rsidR="008A390F" w:rsidRDefault="007739DF">
      <w:r>
        <w:t>BEGIN32 content-delete block tracked</w:t>
      </w:r>
    </w:p>
    <w:sdt>
      <w:sdtPr>
        <w:alias w:val="Check 63 control 32"/>
        <w:tag w:val="c63-32"/>
        <w:id w:val="63032"/>
        <w:showingPlcHdr/>
      </w:sdtPr>
      <w:sdtEndPr/>
      <w:sdtContent>
        <w:p w14:paraId="673292A8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1A311FDC" w14:textId="77777777" w:rsidR="008A390F" w:rsidRDefault="007739DF">
      <w:r>
        <w:t>END32</w:t>
      </w:r>
    </w:p>
    <w:p w14:paraId="699FF2D1" w14:textId="77777777" w:rsidR="008A390F" w:rsidRDefault="007739DF">
      <w:r>
        <w:t>BEGIN33 paragraph-text-replace block tracked</w:t>
      </w:r>
    </w:p>
    <w:sdt>
      <w:sdtPr>
        <w:alias w:val="Check 63 control 33"/>
        <w:tag w:val="c63-33"/>
        <w:id w:val="63033"/>
        <w:showingPlcHdr/>
      </w:sdtPr>
      <w:sdtEndPr/>
      <w:sdtContent>
        <w:p w14:paraId="38332919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1DBC7083" w14:textId="77777777" w:rsidR="008A390F" w:rsidRDefault="007739DF">
      <w:r>
        <w:t>END33</w:t>
      </w:r>
    </w:p>
    <w:p w14:paraId="61350F8E" w14:textId="77777777" w:rsidR="008A390F" w:rsidRDefault="007739DF">
      <w:r>
        <w:t>BEGIN34 paragraph-text-start block tracked</w:t>
      </w:r>
    </w:p>
    <w:sdt>
      <w:sdtPr>
        <w:alias w:val="Check 63 control 34"/>
        <w:tag w:val="c63-34"/>
        <w:id w:val="63034"/>
        <w:showingPlcHdr/>
      </w:sdtPr>
      <w:sdtEndPr/>
      <w:sdtContent>
        <w:p w14:paraId="4BA29CBE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3863FCEA" w14:textId="77777777" w:rsidR="008A390F" w:rsidRDefault="007739DF">
      <w:r>
        <w:t>END34</w:t>
      </w:r>
    </w:p>
    <w:p w14:paraId="6EEA7951" w14:textId="77777777" w:rsidR="008A390F" w:rsidRDefault="007739DF">
      <w:r>
        <w:t>BEGIN35 paragraph-text-end block tracked</w:t>
      </w:r>
    </w:p>
    <w:sdt>
      <w:sdtPr>
        <w:alias w:val="Check 63 control 35"/>
        <w:tag w:val="c63-35"/>
        <w:id w:val="63035"/>
        <w:showingPlcHdr/>
      </w:sdtPr>
      <w:sdtEndPr/>
      <w:sdtContent>
        <w:p w14:paraId="343D103D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25A4B8B9" w14:textId="77777777" w:rsidR="008A390F" w:rsidRDefault="007739DF">
      <w:r>
        <w:t>END35</w:t>
      </w:r>
    </w:p>
    <w:p w14:paraId="3B4F4C67" w14:textId="77777777" w:rsidR="008A390F" w:rsidRDefault="007739DF">
      <w:r>
        <w:t>BEGIN36 paragraph-after block tracked</w:t>
      </w:r>
    </w:p>
    <w:sdt>
      <w:sdtPr>
        <w:alias w:val="Check 63 control 36"/>
        <w:tag w:val="c63-36"/>
        <w:id w:val="63036"/>
        <w:showingPlcHdr/>
      </w:sdtPr>
      <w:sdtEndPr/>
      <w:sdtContent>
        <w:p w14:paraId="6C32D1EC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74AC4803" w14:textId="77777777" w:rsidR="008A390F" w:rsidRDefault="007739DF">
      <w:r>
        <w:lastRenderedPageBreak/>
        <w:t>END36</w:t>
      </w:r>
    </w:p>
    <w:p w14:paraId="10538FE8" w14:textId="77777777" w:rsidR="008A390F" w:rsidRDefault="007739DF">
      <w:r>
        <w:t>BEGIN37 paragraph-before block tracked</w:t>
      </w:r>
    </w:p>
    <w:sdt>
      <w:sdtPr>
        <w:alias w:val="Check 63 control 37"/>
        <w:tag w:val="c63-37"/>
        <w:id w:val="63037"/>
        <w:showingPlcHdr/>
      </w:sdtPr>
      <w:sdtEndPr/>
      <w:sdtContent>
        <w:p w14:paraId="70C471A6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3B48DA40" w14:textId="77777777" w:rsidR="008A390F" w:rsidRDefault="007739DF">
      <w:r>
        <w:t>END37</w:t>
      </w:r>
    </w:p>
    <w:p w14:paraId="74E9A748" w14:textId="77777777" w:rsidR="008A390F" w:rsidRDefault="007739DF">
      <w:r>
        <w:t>BEGIN38 paragraph-content-delete block tracked</w:t>
      </w:r>
    </w:p>
    <w:sdt>
      <w:sdtPr>
        <w:alias w:val="Check 63 control 38"/>
        <w:tag w:val="c63-38"/>
        <w:id w:val="63038"/>
        <w:showingPlcHdr/>
      </w:sdtPr>
      <w:sdtEndPr/>
      <w:sdtContent>
        <w:p w14:paraId="42C373C9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5F3DBEF5" w14:textId="77777777" w:rsidR="008A390F" w:rsidRDefault="007739DF">
      <w:r>
        <w:t>END38</w:t>
      </w:r>
    </w:p>
    <w:p w14:paraId="5ED3AE25" w14:textId="77777777" w:rsidR="008A390F" w:rsidRDefault="007739DF">
      <w:r>
        <w:t>BEGIN39 control-text-replace run tracked</w:t>
      </w:r>
    </w:p>
    <w:p w14:paraId="79CCA5EB" w14:textId="77777777" w:rsidR="008A390F" w:rsidRDefault="007739DF">
      <w:r>
        <w:t xml:space="preserve">PLAIN39A </w:t>
      </w:r>
      <w:sdt>
        <w:sdtPr>
          <w:alias w:val="Check 63 control 39"/>
          <w:tag w:val="c63-39"/>
          <w:id w:val="63039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PLAIN39B</w:t>
      </w:r>
    </w:p>
    <w:p w14:paraId="3B061877" w14:textId="77777777" w:rsidR="008A390F" w:rsidRDefault="007739DF">
      <w:r>
        <w:t>END39</w:t>
      </w:r>
    </w:p>
    <w:p w14:paraId="73E55CE0" w14:textId="77777777" w:rsidR="008A390F" w:rsidRDefault="007739DF">
      <w:r>
        <w:t>BEGIN40 control-text-end run tracked</w:t>
      </w:r>
    </w:p>
    <w:p w14:paraId="412900CD" w14:textId="77777777" w:rsidR="008A390F" w:rsidRDefault="007739DF">
      <w:r>
        <w:t xml:space="preserve">PLAIN40A </w:t>
      </w:r>
      <w:sdt>
        <w:sdtPr>
          <w:alias w:val="Check 63 control 40"/>
          <w:tag w:val="c63-40"/>
          <w:id w:val="63040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PLAIN40B</w:t>
      </w:r>
    </w:p>
    <w:p w14:paraId="5D108306" w14:textId="77777777" w:rsidR="008A390F" w:rsidRDefault="007739DF">
      <w:r>
        <w:t>END40</w:t>
      </w:r>
    </w:p>
    <w:p w14:paraId="5D7F731E" w14:textId="77777777" w:rsidR="008A390F" w:rsidRDefault="007739DF">
      <w:r>
        <w:t>BEGIN41 content-text-replace run tracked</w:t>
      </w:r>
    </w:p>
    <w:p w14:paraId="7D701BFD" w14:textId="77777777" w:rsidR="008A390F" w:rsidRDefault="007739DF">
      <w:r>
        <w:t xml:space="preserve">PLAIN41A </w:t>
      </w:r>
      <w:sdt>
        <w:sdtPr>
          <w:alias w:val="Check 63 control 41"/>
          <w:tag w:val="c63-41"/>
          <w:id w:val="63041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PLAIN41B</w:t>
      </w:r>
    </w:p>
    <w:p w14:paraId="50EEADCC" w14:textId="77777777" w:rsidR="008A390F" w:rsidRDefault="007739DF">
      <w:r>
        <w:t>END41</w:t>
      </w:r>
    </w:p>
    <w:p w14:paraId="6F8E52BC" w14:textId="77777777" w:rsidR="008A390F" w:rsidRDefault="007739DF">
      <w:r>
        <w:t>BEGIN42 content-text-end run tracked</w:t>
      </w:r>
    </w:p>
    <w:p w14:paraId="4208D827" w14:textId="77777777" w:rsidR="008A390F" w:rsidRDefault="007739DF">
      <w:r>
        <w:t xml:space="preserve">PLAIN42A </w:t>
      </w:r>
      <w:sdt>
        <w:sdtPr>
          <w:alias w:val="Check 63 control 42"/>
          <w:tag w:val="c63-42"/>
          <w:id w:val="63042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PLAIN42B</w:t>
      </w:r>
    </w:p>
    <w:p w14:paraId="685932B2" w14:textId="77777777" w:rsidR="008A390F" w:rsidRDefault="007739DF">
      <w:r>
        <w:t>END42</w:t>
      </w:r>
    </w:p>
    <w:p w14:paraId="40FAD166" w14:textId="77777777" w:rsidR="008A390F" w:rsidRDefault="007739DF">
      <w:r>
        <w:t>BEGIN43 content-delete run tracked</w:t>
      </w:r>
    </w:p>
    <w:p w14:paraId="713FFDC2" w14:textId="77777777" w:rsidR="008A390F" w:rsidRDefault="007739DF">
      <w:r>
        <w:t xml:space="preserve">PLAIN43A </w:t>
      </w:r>
      <w:sdt>
        <w:sdtPr>
          <w:alias w:val="Check 63 control 43"/>
          <w:tag w:val="c63-43"/>
          <w:id w:val="63043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PLAIN43B</w:t>
      </w:r>
    </w:p>
    <w:p w14:paraId="3EF6F529" w14:textId="77777777" w:rsidR="008A390F" w:rsidRDefault="007739DF">
      <w:r>
        <w:t>END43</w:t>
      </w:r>
    </w:p>
    <w:p w14:paraId="2327FF23" w14:textId="77777777" w:rsidR="008A390F" w:rsidRDefault="007739DF">
      <w:r>
        <w:t>BEGIN44 whole-text-replace run tracked</w:t>
      </w:r>
    </w:p>
    <w:p w14:paraId="5073A201" w14:textId="77777777" w:rsidR="008A390F" w:rsidRDefault="007739DF">
      <w:r>
        <w:t xml:space="preserve">PLAIN44A </w:t>
      </w:r>
      <w:sdt>
        <w:sdtPr>
          <w:alias w:val="Check 63 control 44"/>
          <w:tag w:val="c63-44"/>
          <w:id w:val="63044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PLAIN44B</w:t>
      </w:r>
    </w:p>
    <w:p w14:paraId="7F1AD45B" w14:textId="77777777" w:rsidR="008A390F" w:rsidRDefault="007739DF">
      <w:r>
        <w:t>END44</w:t>
      </w:r>
    </w:p>
    <w:p w14:paraId="435198A6" w14:textId="77777777" w:rsidR="008A390F" w:rsidRDefault="007739DF">
      <w:r>
        <w:t>BEGIN45 paragraph-text-replace run tracked</w:t>
      </w:r>
    </w:p>
    <w:p w14:paraId="2C5A003B" w14:textId="77777777" w:rsidR="008A390F" w:rsidRDefault="007739DF">
      <w:r>
        <w:t xml:space="preserve">PLAIN45A </w:t>
      </w:r>
      <w:sdt>
        <w:sdtPr>
          <w:alias w:val="Check 63 control 45"/>
          <w:tag w:val="c63-45"/>
          <w:id w:val="63045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PLAIN45B</w:t>
      </w:r>
    </w:p>
    <w:p w14:paraId="13C7AECE" w14:textId="77777777" w:rsidR="008A390F" w:rsidRDefault="007739DF">
      <w:r>
        <w:lastRenderedPageBreak/>
        <w:t>END45</w:t>
      </w:r>
    </w:p>
    <w:p w14:paraId="6E89C05E" w14:textId="77777777" w:rsidR="008A390F" w:rsidRDefault="007739DF">
      <w:r>
        <w:t>BEGIN46 paragraph-content-delete run tracked</w:t>
      </w:r>
    </w:p>
    <w:p w14:paraId="35A5C472" w14:textId="77777777" w:rsidR="008A390F" w:rsidRDefault="007739DF">
      <w:r>
        <w:t xml:space="preserve">PLAIN46A </w:t>
      </w:r>
      <w:sdt>
        <w:sdtPr>
          <w:alias w:val="Check 63 control 46"/>
          <w:tag w:val="c63-46"/>
          <w:id w:val="63046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PLAIN46B</w:t>
      </w:r>
    </w:p>
    <w:p w14:paraId="336E0B47" w14:textId="77777777" w:rsidR="008A390F" w:rsidRDefault="007739DF">
      <w:r>
        <w:t>END46</w:t>
      </w:r>
    </w:p>
    <w:p w14:paraId="1FB36FAC" w14:textId="77777777" w:rsidR="008A390F" w:rsidRDefault="007739DF">
      <w:r>
        <w:t>BEGIN47 control-text-replace block-bound tracked</w:t>
      </w:r>
    </w:p>
    <w:sdt>
      <w:sdtPr>
        <w:alias w:val="Check 63 control 47"/>
        <w:tag w:val="c63-47"/>
        <w:id w:val="63047"/>
        <w:showingPlcHdr/>
        <w:dataBinding w:prefixMappings="xmlns:ns0='urn:check63'" w:xpath="/ns0:check63[1]/ns0:value47[1]" w:storeItemID="{63636363-6363-4636-8636-636363636363}"/>
        <w:text/>
      </w:sdtPr>
      <w:sdtEndPr/>
      <w:sdtContent>
        <w:p w14:paraId="41CFDAE6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5E0D72FC" w14:textId="77777777" w:rsidR="008A390F" w:rsidRDefault="007739DF">
      <w:r>
        <w:t>END47</w:t>
      </w:r>
    </w:p>
    <w:p w14:paraId="450107B0" w14:textId="77777777" w:rsidR="008A390F" w:rsidRDefault="007739DF">
      <w:r>
        <w:t>BEGIN48 content-text-replace block-bound tracked</w:t>
      </w:r>
    </w:p>
    <w:sdt>
      <w:sdtPr>
        <w:alias w:val="Check 63 control 48"/>
        <w:tag w:val="c63-48"/>
        <w:id w:val="63048"/>
        <w:showingPlcHdr/>
        <w:dataBinding w:prefixMappings="xmlns:ns0='urn:check63'" w:xpath="/ns0:check63[1]/ns0:value48[1]" w:storeItemID="{63636363-6363-4636-8636-636363636363}"/>
        <w:text/>
      </w:sdtPr>
      <w:sdtEndPr/>
      <w:sdtContent>
        <w:p w14:paraId="5390B21E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710E182A" w14:textId="77777777" w:rsidR="008A390F" w:rsidRDefault="007739DF">
      <w:r>
        <w:t>END48</w:t>
      </w:r>
    </w:p>
    <w:p w14:paraId="44C1F958" w14:textId="77777777" w:rsidR="008A390F" w:rsidRDefault="007739DF">
      <w:r>
        <w:t>BEGIN49 paragraph-text-replace block-bound tracked</w:t>
      </w:r>
    </w:p>
    <w:sdt>
      <w:sdtPr>
        <w:alias w:val="Check 63 control 49"/>
        <w:tag w:val="c63-49"/>
        <w:id w:val="63049"/>
        <w:showingPlcHdr/>
        <w:dataBinding w:prefixMappings="xmlns:ns0='urn:check63'" w:xpath="/ns0:check63[1]/ns0:value49[1]" w:storeItemID="{63636363-6363-4636-8636-636363636363}"/>
        <w:text/>
      </w:sdtPr>
      <w:sdtEndPr/>
      <w:sdtContent>
        <w:p w14:paraId="608788FF" w14:textId="77777777" w:rsidR="008A390F" w:rsidRDefault="007739DF">
          <w:r>
            <w:rPr>
              <w:rStyle w:val="PlaceholderText"/>
            </w:rPr>
            <w:t>Click or tap here to enter text.</w:t>
          </w:r>
        </w:p>
      </w:sdtContent>
    </w:sdt>
    <w:p w14:paraId="4A9F8B48" w14:textId="77777777" w:rsidR="008A390F" w:rsidRDefault="007739DF">
      <w:r>
        <w:t>END49</w:t>
      </w:r>
    </w:p>
    <w:p w14:paraId="65AF3188" w14:textId="77777777" w:rsidR="008A390F" w:rsidRDefault="007739DF">
      <w:r>
        <w:t>BEGIN50 control-text-replace run-bound tracked</w:t>
      </w:r>
    </w:p>
    <w:p w14:paraId="0D0C0939" w14:textId="77777777" w:rsidR="008A390F" w:rsidRDefault="007739DF">
      <w:r>
        <w:t xml:space="preserve">PLAIN50A </w:t>
      </w:r>
      <w:sdt>
        <w:sdtPr>
          <w:alias w:val="Check 63 control 50"/>
          <w:tag w:val="c63-50"/>
          <w:id w:val="63050"/>
          <w:showingPlcHdr/>
          <w:dataBinding w:prefixMappings="xmlns:ns0='urn:check63'" w:xpath="/ns0:check63[1]/ns0:value50[1]" w:storeItemID="{63636363-6363-4636-8636-636363636363}"/>
          <w:text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PLAIN50B</w:t>
      </w:r>
    </w:p>
    <w:p w14:paraId="21CA88E1" w14:textId="77777777" w:rsidR="008A390F" w:rsidRDefault="007739DF">
      <w:r>
        <w:t>END50</w:t>
      </w:r>
    </w:p>
    <w:p w14:paraId="71F1E9EA" w14:textId="77777777" w:rsidR="008A390F" w:rsidRDefault="007739DF">
      <w:r>
        <w:t>BEGIN51 content-text-replace run-bound tracked</w:t>
      </w:r>
    </w:p>
    <w:p w14:paraId="68A7AF77" w14:textId="77777777" w:rsidR="008A390F" w:rsidRDefault="007739DF">
      <w:r>
        <w:t xml:space="preserve">PLAIN51A </w:t>
      </w:r>
      <w:sdt>
        <w:sdtPr>
          <w:alias w:val="Check 63 control 51"/>
          <w:tag w:val="c63-51"/>
          <w:id w:val="63051"/>
          <w:showingPlcHdr/>
          <w:dataBinding w:prefixMappings="xmlns:ns0='urn:check63'" w:xpath="/ns0:check63[1]/ns0:value51[1]" w:storeItemID="{63636363-6363-4636-8636-636363636363}"/>
          <w:text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PLAIN51B</w:t>
      </w:r>
    </w:p>
    <w:p w14:paraId="04035302" w14:textId="77777777" w:rsidR="008A390F" w:rsidRDefault="007739DF">
      <w:r>
        <w:t>END51</w:t>
      </w:r>
    </w:p>
    <w:p w14:paraId="0E9420FD" w14:textId="77777777" w:rsidR="008A390F" w:rsidRDefault="007739DF">
      <w:r>
        <w:t>BEGIN52 paragraph-text-replace run-bound tracked</w:t>
      </w:r>
    </w:p>
    <w:p w14:paraId="63C2324B" w14:textId="77777777" w:rsidR="008A390F" w:rsidRDefault="007739DF">
      <w:r>
        <w:t xml:space="preserve">PLAIN52A </w:t>
      </w:r>
      <w:sdt>
        <w:sdtPr>
          <w:alias w:val="Check 63 control 52"/>
          <w:tag w:val="c63-52"/>
          <w:id w:val="63052"/>
          <w:showingPlcHdr/>
          <w:dataBinding w:prefixMappings="xmlns:ns0='urn:check63'" w:xpath="/ns0:check63[1]/ns0:value52[1]" w:storeItemID="{63636363-6363-4636-8636-636363636363}"/>
          <w:text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PLAIN52B</w:t>
      </w:r>
    </w:p>
    <w:p w14:paraId="2C1063C7" w14:textId="77777777" w:rsidR="008A390F" w:rsidRDefault="007739DF">
      <w:r>
        <w:t>END52</w:t>
      </w:r>
    </w:p>
    <w:p w14:paraId="0BD09ECA" w14:textId="77777777" w:rsidR="008A390F" w:rsidRDefault="007739DF">
      <w:r>
        <w:t>BEGIN53 open run-empty</w:t>
      </w:r>
    </w:p>
    <w:p w14:paraId="5D686886" w14:textId="77777777" w:rsidR="008A390F" w:rsidRDefault="007739DF">
      <w:r>
        <w:t xml:space="preserve">PLAIN53A </w:t>
      </w:r>
      <w:sdt>
        <w:sdtPr>
          <w:alias w:val="Check 63 control 53"/>
          <w:tag w:val="c63-53"/>
          <w:id w:val="63053"/>
          <w:showingPlcHdr/>
        </w:sdtPr>
        <w:sdtEndPr/>
        <w:sdtContent/>
      </w:sdt>
      <w:r>
        <w:t xml:space="preserve"> PLAIN53B</w:t>
      </w:r>
    </w:p>
    <w:p w14:paraId="097EBEEA" w14:textId="77777777" w:rsidR="008A390F" w:rsidRDefault="007739DF">
      <w:r>
        <w:t>END53</w:t>
      </w:r>
    </w:p>
    <w:p w14:paraId="5E6ECF81" w14:textId="77777777" w:rsidR="008A390F" w:rsidRDefault="007739DF">
      <w:r>
        <w:t>BEGIN54 open block-empty</w:t>
      </w:r>
    </w:p>
    <w:sdt>
      <w:sdtPr>
        <w:alias w:val="Check 63 control 54"/>
        <w:tag w:val="c63-54"/>
        <w:id w:val="63054"/>
        <w:showingPlcHdr/>
      </w:sdtPr>
      <w:sdtEndPr/>
      <w:sdtContent>
        <w:p w14:paraId="5C1B600D" w14:textId="77777777" w:rsidR="008A390F" w:rsidRDefault="007739DF"/>
      </w:sdtContent>
    </w:sdt>
    <w:p w14:paraId="2140CAE9" w14:textId="77777777" w:rsidR="008A390F" w:rsidRDefault="007739DF">
      <w:r>
        <w:lastRenderedPageBreak/>
        <w:t>END54</w:t>
      </w:r>
    </w:p>
    <w:p w14:paraId="4DB50D9B" w14:textId="77777777" w:rsidR="008A390F" w:rsidRDefault="007739DF">
      <w:r>
        <w:t>End of check 63.</w:t>
      </w:r>
    </w:p>
    <w:sectPr w:rsidR="008A390F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D25F8" w14:textId="77777777" w:rsidR="007739DF" w:rsidRDefault="007739DF" w:rsidP="00F87CFF">
      <w:pPr>
        <w:spacing w:after="0" w:line="240" w:lineRule="auto"/>
      </w:pPr>
      <w:r>
        <w:separator/>
      </w:r>
    </w:p>
  </w:endnote>
  <w:endnote w:type="continuationSeparator" w:id="0">
    <w:p w14:paraId="5E5D3EBC" w14:textId="77777777" w:rsidR="007739DF" w:rsidRDefault="007739DF" w:rsidP="00F87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89DE6" w14:textId="77777777" w:rsidR="007739DF" w:rsidRDefault="007739DF" w:rsidP="00F87CFF">
      <w:pPr>
        <w:spacing w:after="0" w:line="240" w:lineRule="auto"/>
      </w:pPr>
      <w:r>
        <w:separator/>
      </w:r>
    </w:p>
  </w:footnote>
  <w:footnote w:type="continuationSeparator" w:id="0">
    <w:p w14:paraId="30CABD2F" w14:textId="77777777" w:rsidR="007739DF" w:rsidRDefault="007739DF" w:rsidP="00F87C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90F"/>
    <w:rsid w:val="007739DF"/>
    <w:rsid w:val="008A390F"/>
    <w:rsid w:val="008E25B3"/>
    <w:rsid w:val="00F8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154E1F"/>
  <w15:docId w15:val="{544041BD-0FAE-436D-A729-9AD1C79E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F87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C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63 xmlns="urn:check63">
  <value21/>
  <value22/>
  <value23/>
  <value24/>
  <value25/>
  <value26/>
  <value47/>
  <value48/>
  <value49/>
  <value50/>
  <value51/>
  <value52/>
</check63>
</file>

<file path=customXml/itemProps1.xml><?xml version="1.0" encoding="utf-8"?>
<ds:datastoreItem xmlns:ds="http://schemas.openxmlformats.org/officeDocument/2006/customXml" ds:itemID="{63636363-6363-4636-8636-636363636363}">
  <ds:schemaRefs>
    <ds:schemaRef ds:uri="urn:check6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745</Words>
  <Characters>4250</Characters>
  <Application>Microsoft Office Word</Application>
  <DocSecurity>0</DocSecurity>
  <Lines>35</Lines>
  <Paragraphs>9</Paragraphs>
  <ScaleCrop>false</ScaleCrop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2026-10-24T21:26:00Z</dcterms:created>
  <dcterms:modified xsi:type="dcterms:W3CDTF">2026-10-24T21:26:00Z</dcterms:modified>
</cp:coreProperties>
</file>