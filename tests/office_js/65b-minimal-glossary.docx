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65b: controls naming a placeholder entry, with a glossary of one part written by @docx4j/core-ts.</w:t>
      </w:r>
    </w:p>
    <w:p>
      <w:r>
        <w:t xml:space="preserve">BEGIN1 control-text-end block untracked</w:t>
      </w:r>
    </w:p>
    <w:sdt>
      <w:sdtPr>
        <w:alias w:val="Check 65 control 1"/>
        <w:tag w:val="c65-1"/>
        <w:id w:val="65001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control-paragraph-end block untracked</w:t>
      </w:r>
    </w:p>
    <w:sdt>
      <w:sdtPr>
        <w:alias w:val="Check 65 control 2"/>
        <w:tag w:val="c65-2"/>
        <w:id w:val="65002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control-text-replace block tracked</w:t>
      </w:r>
    </w:p>
    <w:sdt>
      <w:sdtPr>
        <w:alias w:val="Check 65 control 3"/>
        <w:tag w:val="c65-3"/>
        <w:id w:val="65003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</w:t>
      </w:r>
    </w:p>
    <w:p>
      <w:r>
        <w:t xml:space="preserve">BEGIN4 control-text-replace block-bound untracked</w:t>
      </w:r>
    </w:p>
    <w:sdt>
      <w:sdtPr>
        <w:alias w:val="Check 65 control 4"/>
        <w:tag w:val="c65-4"/>
        <w:id w:val="65004"/>
        <w:placeholder>
          <w:docPart w:val="DefaultPlaceholder_-1854013440"/>
        </w:placeholder>
        <w:showingPlcHdr/>
        <w:dataBinding w:prefixMappings="xmlns:ns0='urn:check65'" w:xpath="/ns0:check65[1]/ns0:value4[1]" w:storeItemID="{65656565-6565-4656-8656-656565656565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</w:t>
      </w:r>
    </w:p>
    <w:p>
      <w:r>
        <w:t xml:space="preserve">BEGIN5 content-text-replace run-bound untracked</w:t>
      </w:r>
    </w:p>
    <w:p>
      <w:r>
        <w:t xml:space="preserve">PLAIN5A </w:t>
      </w:r>
      <w:sdt>
        <w:sdtPr>
          <w:alias w:val="Check 65 control 5"/>
          <w:tag w:val="c65-5"/>
          <w:id w:val="65005"/>
          <w:placeholder>
            <w:docPart w:val="DefaultPlaceholder_-1854013440"/>
          </w:placeholder>
          <w:showingPlcHdr/>
          <w:dataBinding w:prefixMappings="xmlns:ns0='urn:check65'" w:xpath="/ns0:check65[1]/ns0:value5[1]" w:storeItemID="{65656565-6565-4656-8656-656565656565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PLAIN5B</w:t>
      </w:r>
    </w:p>
    <w:p>
      <w:r>
        <w:t xml:space="preserve">END5</w:t>
      </w:r>
    </w:p>
    <w:p>
      <w:r>
        <w:t xml:space="preserve">BEGIN6 set-placeholder-text block untracked</w:t>
      </w:r>
    </w:p>
    <w:sdt>
      <w:sdtPr>
        <w:alias w:val="Check 65 control 6"/>
        <w:tag w:val="c65-6"/>
        <w:id w:val="65006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END6</w:t>
      </w:r>
    </w:p>
    <w:p>
      <w:r>
        <w:t xml:space="preserve">BEGIN7 open block untracked</w:t>
      </w:r>
    </w:p>
    <w:sdt>
      <w:sdtPr>
        <w:alias w:val="Check 65 control 7"/>
        <w:tag w:val="c65-7"/>
        <w:id w:val="65007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END7</w:t>
      </w:r>
    </w:p>
    <w:p>
      <w:r>
        <w:t xml:space="preserve">BEGIN8 open block-bound untracked</w:t>
      </w:r>
    </w:p>
    <w:sdt>
      <w:sdtPr>
        <w:alias w:val="Check 65 control 8"/>
        <w:tag w:val="c65-8"/>
        <w:id w:val="65008"/>
        <w:placeholder>
          <w:docPart w:val="DefaultPlaceholder_-1854013440"/>
        </w:placeholder>
        <w:showingPlcHdr/>
        <w:dataBinding w:prefixMappings="xmlns:ns0='urn:check65'" w:xpath="/ns0:check65[1]/ns0:value8[1]" w:storeItemID="{65656565-6565-4656-8656-656565656565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END8</w:t>
      </w:r>
    </w:p>
    <w:p>
      <w:r>
        <w:t xml:space="preserve">BEGIN9 make made-block untracked</w:t>
      </w:r>
    </w:p>
    <w:p/>
    <w:p>
      <w:r>
        <w:t xml:space="preserve">END9</w:t>
      </w:r>
    </w:p>
    <w:p>
      <w:r>
        <w:t xml:space="preserve">BEGIN10 control-text-end custom untracked</w:t>
      </w:r>
    </w:p>
    <w:sdt>
      <w:sdtPr>
        <w:alias w:val="Check 65 control 10"/>
        <w:tag w:val="c65-10"/>
        <w:id w:val="65010"/>
        <w:placeholder>
          <w:docPart w:val="65656565656545658565656565650001"/>
        </w:placeholder>
        <w:showingPlcHdr/>
      </w:sdtPr>
      <w:sdtContent>
        <w:p>
          <w:r>
            <w:rPr>
              <w:rStyle w:val="PlaceholderText"/>
            </w:rPr>
            <w:t xml:space="preserve">Enter the name.</w:t>
          </w:r>
        </w:p>
      </w:sdtContent>
    </w:sdt>
    <w:p>
      <w:r>
        <w:t xml:space="preserve">END10</w:t>
      </w:r>
    </w:p>
    <w:p>
      <w:r>
        <w:t xml:space="preserve">BEGIN11 open custom untracked</w:t>
      </w:r>
    </w:p>
    <w:sdt>
      <w:sdtPr>
        <w:alias w:val="Check 65 control 11"/>
        <w:tag w:val="c65-11"/>
        <w:id w:val="65011"/>
        <w:placeholder>
          <w:docPart w:val="65656565656545658565656565650001"/>
        </w:placeholder>
        <w:showingPlcHdr/>
      </w:sdtPr>
      <w:sdtContent>
        <w:p>
          <w:r>
            <w:rPr>
              <w:rStyle w:val="PlaceholderText"/>
            </w:rPr>
            <w:t xml:space="preserve">Enter the name.</w:t>
          </w:r>
        </w:p>
      </w:sdtContent>
    </w:sdt>
    <w:p>
      <w:r>
        <w:t xml:space="preserve">END11</w:t>
      </w:r>
    </w:p>
    <w:p>
      <w:r>
        <w:t xml:space="preserve">BEGIN12 control-text-end missing untracked</w:t>
      </w:r>
    </w:p>
    <w:sdt>
      <w:sdtPr>
        <w:alias w:val="Check 65 control 12"/>
        <w:tag w:val="c65-12"/>
        <w:id w:val="65012"/>
        <w:placeholder>
          <w:docPart w:val="65656565656545658565656565650002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END12</w:t>
      </w:r>
    </w:p>
    <w:p>
      <w:r>
        <w:t xml:space="preserve">BEGIN13 open missing untracked</w:t>
      </w:r>
    </w:p>
    <w:sdt>
      <w:sdtPr>
        <w:alias w:val="Check 65 control 13"/>
        <w:tag w:val="c65-13"/>
        <w:id w:val="65013"/>
        <w:placeholder>
          <w:docPart w:val="65656565656545658565656565650002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END13</w:t>
      </w:r>
    </w:p>
    <w:p>
      <w:r>
        <w:t xml:space="preserve">BEGIN14 type bare-bound untracked</w:t>
      </w:r>
    </w:p>
    <w:sdt>
      <w:sdtPr>
        <w:alias w:val="Check 65 control 14"/>
        <w:tag w:val="c65-14"/>
        <w:id w:val="65014"/>
        <w:showingPlcHdr/>
        <w:dataBinding w:prefixMappings="xmlns:ns0='urn:check65'" w:xpath="/ns0:check65[1]/ns0:value14[1]" w:storeItemID="{65656565-6565-4656-8656-656565656565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END14</w:t>
      </w:r>
    </w:p>
    <w:p>
      <w:r>
        <w:t xml:space="preserve">End of check 65.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5Data" Type="http://schemas.openxmlformats.org/officeDocument/2006/relationships/customXml" Target="../customXml/item1.xml"/><Relationship Id="rIdCheck65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>
          <w:r>
            <w:rPr>
              <w:rStyle w:val="PlaceholderText"/>
            </w:rPr>
            <w:t xml:space="preserve">Click or tap here to enter text.</w:t>
          </w:r>
        </w:p>
      </w:docPartBody>
    </w:docPart>
    <w:docPart>
      <w:docPartPr>
        <w:name w:val="65656565656545658565656565650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56565-6565-4565-8565-656565650001}"/>
      </w:docPartPr>
      <w:docPartBody>
        <w:p>
          <w:r>
            <w:rPr>
              <w:rStyle w:val="PlaceholderText"/>
            </w:rPr>
            <w:t xml:space="preserve">Enter the name.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5 xmlns="urn:check65">
  <value4/>
  <value5/>
  <value8/>
  <value14/>
</check65>
</file>

<file path=customXml/itemProps1.xml><?xml version="1.0" encoding="utf-8"?>
<ds:datastoreItem xmlns:ds="http://schemas.openxmlformats.org/officeDocument/2006/customXml" ds:itemID="{65656565-6565-4656-8656-656565656565}">
  <ds:schemaRefs/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