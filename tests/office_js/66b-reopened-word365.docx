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DDCB" w14:textId="77777777" w:rsidR="00081F1E" w:rsidRDefault="007F5D05">
      <w:r>
        <w:t>Check 66b: controls naming the default placeholder entry, with Word's glossary of six parts.</w:t>
      </w:r>
    </w:p>
    <w:p w14:paraId="094BA597" w14:textId="77777777" w:rsidR="00081F1E" w:rsidRDefault="007F5D05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361C5A9D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78CCFAD2" w14:textId="77777777" w:rsidR="00081F1E" w:rsidRDefault="007F5D05">
      <w:r>
        <w:t>END1</w:t>
      </w:r>
    </w:p>
    <w:p w14:paraId="6ABF368F" w14:textId="77777777" w:rsidR="00081F1E" w:rsidRDefault="007F5D05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449CF7EC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54DFE8C2" w14:textId="77777777" w:rsidR="00081F1E" w:rsidRDefault="007F5D05">
      <w:r>
        <w:t>END2</w:t>
      </w:r>
    </w:p>
    <w:p w14:paraId="2CF13404" w14:textId="77777777" w:rsidR="00081F1E" w:rsidRDefault="007F5D05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3C65599E" w14:textId="03ED906A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72BC5E9" w14:textId="77777777" w:rsidR="00081F1E" w:rsidRDefault="007F5D05">
      <w:r>
        <w:t>END3</w:t>
      </w:r>
    </w:p>
    <w:p w14:paraId="05544860" w14:textId="77777777" w:rsidR="00081F1E" w:rsidRDefault="007F5D05">
      <w:r>
        <w:t>BEGIN4 make made-block untracked</w:t>
      </w:r>
    </w:p>
    <w:sdt>
      <w:sdtPr>
        <w:tag w:val="c66-4"/>
        <w:id w:val="-1577280909"/>
        <w:placeholder>
          <w:docPart w:val="DefaultPlaceholder_-1854013440"/>
        </w:placeholder>
        <w:showingPlcHdr/>
      </w:sdtPr>
      <w:sdtEndPr/>
      <w:sdtContent>
        <w:p w14:paraId="0D693E5B" w14:textId="47C341ED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989D45F" w14:textId="77777777" w:rsidR="00081F1E" w:rsidRDefault="007F5D05">
      <w:r>
        <w:t>END4</w:t>
      </w:r>
    </w:p>
    <w:p w14:paraId="57A4F389" w14:textId="77777777" w:rsidR="00081F1E" w:rsidRDefault="007F5D05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D70D79F8F1D7418B89E7EDAC90FA5FBE"/>
        </w:placeholder>
        <w:showingPlcHdr/>
      </w:sdtPr>
      <w:sdtEndPr/>
      <w:sdtContent>
        <w:p w14:paraId="6E1FC35B" w14:textId="5E0C92A0" w:rsidR="00081F1E" w:rsidRDefault="00F54C08">
          <w:r w:rsidRPr="0099771B">
            <w:rPr>
              <w:rStyle w:val="PlaceholderText"/>
            </w:rPr>
            <w:t>Enter the name 5.</w:t>
          </w:r>
        </w:p>
      </w:sdtContent>
    </w:sdt>
    <w:p w14:paraId="53966C2C" w14:textId="77777777" w:rsidR="00081F1E" w:rsidRDefault="007F5D05">
      <w:r>
        <w:t>END5</w:t>
      </w:r>
    </w:p>
    <w:p w14:paraId="4CC0C666" w14:textId="77777777" w:rsidR="00081F1E" w:rsidRDefault="007F5D05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1A881EE8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73167AAD" w14:textId="77777777" w:rsidR="00081F1E" w:rsidRDefault="007F5D05">
      <w:r>
        <w:t>END6</w:t>
      </w:r>
    </w:p>
    <w:p w14:paraId="406D3B3B" w14:textId="77777777" w:rsidR="00081F1E" w:rsidRDefault="007F5D05">
      <w:r>
        <w:t>End of check 66.</w:t>
      </w:r>
    </w:p>
    <w:sectPr w:rsidR="00081F1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5E08" w14:textId="77777777" w:rsidR="00093C06" w:rsidRDefault="00093C06" w:rsidP="00485079">
      <w:pPr>
        <w:spacing w:after="0" w:line="240" w:lineRule="auto"/>
      </w:pPr>
      <w:r>
        <w:separator/>
      </w:r>
    </w:p>
  </w:endnote>
  <w:endnote w:type="continuationSeparator" w:id="0">
    <w:p w14:paraId="5CF66102" w14:textId="77777777" w:rsidR="00093C06" w:rsidRDefault="00093C06" w:rsidP="0048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7BC6A" w14:textId="77777777" w:rsidR="00093C06" w:rsidRDefault="00093C06" w:rsidP="00485079">
      <w:pPr>
        <w:spacing w:after="0" w:line="240" w:lineRule="auto"/>
      </w:pPr>
      <w:r>
        <w:separator/>
      </w:r>
    </w:p>
  </w:footnote>
  <w:footnote w:type="continuationSeparator" w:id="0">
    <w:p w14:paraId="0F88F740" w14:textId="77777777" w:rsidR="00093C06" w:rsidRDefault="00093C06" w:rsidP="00485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1E"/>
    <w:rsid w:val="00081F1E"/>
    <w:rsid w:val="00093C06"/>
    <w:rsid w:val="00485079"/>
    <w:rsid w:val="007F5D05"/>
    <w:rsid w:val="008E25B3"/>
    <w:rsid w:val="00A307E9"/>
    <w:rsid w:val="00F5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C378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48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D79F8F1D7418B89E7EDAC90FA5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F7A2-807C-420A-8027-7A8DF6589052}"/>
      </w:docPartPr>
      <w:docPartBody>
        <w:p w:rsidR="006B434D" w:rsidRDefault="00075434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075434"/>
    <w:rsid w:val="006B434D"/>
    <w:rsid w:val="008E25B3"/>
    <w:rsid w:val="009D79B5"/>
    <w:rsid w:val="00C40877"/>
    <w:rsid w:val="00CD2341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07543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2334D0-220C-4744-A3EA-0B1BDA178D77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2026-10-24T19:26:00Z</dcterms:created>
  <dcterms:modified xsi:type="dcterms:W3CDTF">2026-10-24T19:26:00Z</dcterms:modified>
</cp:coreProperties>
</file>