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0483D" w14:textId="77777777" w:rsidR="008A205C" w:rsidRDefault="00F26AE9">
      <w:r>
        <w:t>Check 69: where a paragraph's End is, when the paragraph ends in something with no width. The last case ends the document.</w:t>
      </w:r>
    </w:p>
    <w:p w14:paraId="5DB04551" w14:textId="77777777" w:rsidR="008A205C" w:rsidRDefault="00F26AE9">
      <w:r>
        <w:t>BEGIN1 paragraph-end plain</w:t>
      </w:r>
    </w:p>
    <w:p w14:paraId="4E6029B0" w14:textId="77777777" w:rsidR="008A205C" w:rsidRDefault="00F26AE9">
      <w:r>
        <w:t xml:space="preserve">TEXT1 </w:t>
      </w:r>
    </w:p>
    <w:p w14:paraId="5A2C290A" w14:textId="77777777" w:rsidR="008A205C" w:rsidRDefault="00F26AE9">
      <w:r>
        <w:t>END1</w:t>
      </w:r>
    </w:p>
    <w:p w14:paraId="6B2F583F" w14:textId="77777777" w:rsidR="008A205C" w:rsidRDefault="00F26AE9">
      <w:r>
        <w:t>BEGIN2 end-before plain</w:t>
      </w:r>
    </w:p>
    <w:p w14:paraId="12594D25" w14:textId="77777777" w:rsidR="008A205C" w:rsidRDefault="00F26AE9">
      <w:r>
        <w:t xml:space="preserve">TEXT2 </w:t>
      </w:r>
    </w:p>
    <w:p w14:paraId="06F1396B" w14:textId="77777777" w:rsidR="008A205C" w:rsidRDefault="00F26AE9">
      <w:r>
        <w:t>END2</w:t>
      </w:r>
    </w:p>
    <w:p w14:paraId="6F348174" w14:textId="77777777" w:rsidR="008A205C" w:rsidRDefault="00F26AE9">
      <w:r>
        <w:t>BEGIN3 end-after plain</w:t>
      </w:r>
    </w:p>
    <w:p w14:paraId="4C573933" w14:textId="77777777" w:rsidR="008A205C" w:rsidRDefault="00F26AE9">
      <w:r>
        <w:t xml:space="preserve">TEXT3 </w:t>
      </w:r>
    </w:p>
    <w:p w14:paraId="493A2F52" w14:textId="77777777" w:rsidR="008A205C" w:rsidRDefault="00F26AE9">
      <w:r>
        <w:t>END3</w:t>
      </w:r>
    </w:p>
    <w:p w14:paraId="583635CD" w14:textId="77777777" w:rsidR="008A205C" w:rsidRDefault="00F26AE9">
      <w:r>
        <w:t>BEGIN4 end-start plain</w:t>
      </w:r>
    </w:p>
    <w:p w14:paraId="32BAF195" w14:textId="77777777" w:rsidR="008A205C" w:rsidRDefault="00F26AE9">
      <w:r>
        <w:t xml:space="preserve">TEXT4 </w:t>
      </w:r>
    </w:p>
    <w:p w14:paraId="48D2C17D" w14:textId="77777777" w:rsidR="008A205C" w:rsidRDefault="00F26AE9">
      <w:r>
        <w:t>END4</w:t>
      </w:r>
    </w:p>
    <w:p w14:paraId="5855A283" w14:textId="77777777" w:rsidR="008A205C" w:rsidRDefault="00F26AE9">
      <w:r>
        <w:t>BEGIN5 end-end plain</w:t>
      </w:r>
    </w:p>
    <w:p w14:paraId="68486E14" w14:textId="77777777" w:rsidR="008A205C" w:rsidRDefault="00F26AE9">
      <w:r>
        <w:t xml:space="preserve">TEXT5 </w:t>
      </w:r>
    </w:p>
    <w:p w14:paraId="3DB3E416" w14:textId="77777777" w:rsidR="008A205C" w:rsidRDefault="00F26AE9">
      <w:r>
        <w:t>END5</w:t>
      </w:r>
    </w:p>
    <w:p w14:paraId="3941EC45" w14:textId="77777777" w:rsidR="008A205C" w:rsidRDefault="00F26AE9">
      <w:r>
        <w:t>BEGIN6 end-replace plain</w:t>
      </w:r>
    </w:p>
    <w:p w14:paraId="3111E976" w14:textId="77777777" w:rsidR="008A205C" w:rsidRDefault="00F26AE9">
      <w:r>
        <w:t xml:space="preserve">TEXT6 </w:t>
      </w:r>
    </w:p>
    <w:p w14:paraId="173617E8" w14:textId="77777777" w:rsidR="008A205C" w:rsidRDefault="00F26AE9">
      <w:r>
        <w:t>END6</w:t>
      </w:r>
    </w:p>
    <w:p w14:paraId="113FD010" w14:textId="77777777" w:rsidR="008A205C" w:rsidRDefault="00F26AE9">
      <w:r>
        <w:t>BEGIN7 content-end plain</w:t>
      </w:r>
    </w:p>
    <w:p w14:paraId="581DB2CE" w14:textId="77777777" w:rsidR="008A205C" w:rsidRDefault="00F26AE9">
      <w:r>
        <w:t xml:space="preserve">TEXT7 </w:t>
      </w:r>
    </w:p>
    <w:p w14:paraId="06615D22" w14:textId="77777777" w:rsidR="008A205C" w:rsidRDefault="00F26AE9">
      <w:r>
        <w:t>END7</w:t>
      </w:r>
    </w:p>
    <w:p w14:paraId="603EA217" w14:textId="77777777" w:rsidR="008A205C" w:rsidRDefault="00F26AE9">
      <w:r>
        <w:t>BEGIN8 cell-body-end plain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200"/>
      </w:tblGrid>
      <w:tr w:rsidR="008A205C" w14:paraId="07B321FA" w14:textId="77777777">
        <w:tc>
          <w:tcPr>
            <w:tcW w:w="7200" w:type="dxa"/>
          </w:tcPr>
          <w:p w14:paraId="5DDD23CC" w14:textId="77777777" w:rsidR="008A205C" w:rsidRDefault="00F26AE9">
            <w:r>
              <w:t xml:space="preserve">TEXT8 </w:t>
            </w:r>
          </w:p>
        </w:tc>
      </w:tr>
    </w:tbl>
    <w:p w14:paraId="7E2B37A0" w14:textId="77777777" w:rsidR="008A205C" w:rsidRDefault="00F26AE9">
      <w:r>
        <w:t>END8</w:t>
      </w:r>
    </w:p>
    <w:p w14:paraId="5B020416" w14:textId="77777777" w:rsidR="008A205C" w:rsidRDefault="00F26AE9">
      <w:r>
        <w:t>BEGIN9 paragraph-end ph-word</w:t>
      </w:r>
    </w:p>
    <w:p w14:paraId="7763AFB5" w14:textId="77777777" w:rsidR="008A205C" w:rsidRDefault="00F26AE9">
      <w:r>
        <w:t xml:space="preserve">TEXT9 </w:t>
      </w:r>
      <w:sdt>
        <w:sdtPr>
          <w:alias w:val="Check 69 control 9"/>
          <w:tag w:val="c69-9"/>
          <w:id w:val="69009"/>
          <w:placeholder>
            <w:docPart w:val="DefaultPlaceholder_-1854013440"/>
          </w:placeholder>
          <w:showingPlcHdr/>
        </w:sdtPr>
        <w:sdtEndPr/>
        <w:sdtContent>
          <w:r>
            <w:rPr>
              <w:rStyle w:val="PlaceholderText"/>
            </w:rPr>
            <w:t>Click or tap here to enter text.</w:t>
          </w:r>
        </w:sdtContent>
      </w:sdt>
    </w:p>
    <w:p w14:paraId="4658AC4A" w14:textId="77777777" w:rsidR="008A205C" w:rsidRDefault="00F26AE9">
      <w:r>
        <w:lastRenderedPageBreak/>
        <w:t>END9</w:t>
      </w:r>
    </w:p>
    <w:p w14:paraId="52D65E56" w14:textId="77777777" w:rsidR="008A205C" w:rsidRDefault="00F26AE9">
      <w:r>
        <w:t>BEGIN10 end-before ph-word</w:t>
      </w:r>
    </w:p>
    <w:p w14:paraId="04EDDFB7" w14:textId="77777777" w:rsidR="008A205C" w:rsidRDefault="00F26AE9">
      <w:r>
        <w:t xml:space="preserve">TEXT10 </w:t>
      </w:r>
      <w:sdt>
        <w:sdtPr>
          <w:alias w:val="Check 69 control 10"/>
          <w:tag w:val="c69-10"/>
          <w:id w:val="69010"/>
          <w:placeholder>
            <w:docPart w:val="DefaultPlaceholder_-1854013440"/>
          </w:placeholder>
          <w:showingPlcHdr/>
        </w:sdtPr>
        <w:sdtEndPr/>
        <w:sdtContent>
          <w:r>
            <w:rPr>
              <w:rStyle w:val="PlaceholderText"/>
            </w:rPr>
            <w:t>Click or tap here to enter text.</w:t>
          </w:r>
        </w:sdtContent>
      </w:sdt>
    </w:p>
    <w:p w14:paraId="34AC141F" w14:textId="77777777" w:rsidR="008A205C" w:rsidRDefault="00F26AE9">
      <w:r>
        <w:t>END10</w:t>
      </w:r>
    </w:p>
    <w:p w14:paraId="488CBC48" w14:textId="77777777" w:rsidR="008A205C" w:rsidRDefault="00F26AE9">
      <w:r>
        <w:t>BEGIN11 end-after ph-word</w:t>
      </w:r>
    </w:p>
    <w:p w14:paraId="5A1FF9E2" w14:textId="77777777" w:rsidR="008A205C" w:rsidRDefault="00F26AE9">
      <w:r>
        <w:t xml:space="preserve">TEXT11 </w:t>
      </w:r>
      <w:sdt>
        <w:sdtPr>
          <w:alias w:val="Check 69 control 11"/>
          <w:tag w:val="c69-11"/>
          <w:id w:val="69011"/>
          <w:placeholder>
            <w:docPart w:val="DefaultPlaceholder_-1854013440"/>
          </w:placeholder>
          <w:showingPlcHdr/>
        </w:sdtPr>
        <w:sdtEndPr/>
        <w:sdtContent>
          <w:r>
            <w:rPr>
              <w:rStyle w:val="PlaceholderText"/>
            </w:rPr>
            <w:t>Click or tap here to enter text.</w:t>
          </w:r>
        </w:sdtContent>
      </w:sdt>
    </w:p>
    <w:p w14:paraId="17C24A3E" w14:textId="77777777" w:rsidR="008A205C" w:rsidRDefault="00F26AE9">
      <w:r>
        <w:t>END11</w:t>
      </w:r>
    </w:p>
    <w:p w14:paraId="13A6D8A9" w14:textId="77777777" w:rsidR="008A205C" w:rsidRDefault="00F26AE9">
      <w:r>
        <w:t>BEGIN12 end-start ph-word</w:t>
      </w:r>
    </w:p>
    <w:p w14:paraId="02D27E5A" w14:textId="77777777" w:rsidR="008A205C" w:rsidRDefault="00F26AE9">
      <w:r>
        <w:t xml:space="preserve">TEXT12 </w:t>
      </w:r>
      <w:sdt>
        <w:sdtPr>
          <w:alias w:val="Check 69 control 12"/>
          <w:tag w:val="c69-12"/>
          <w:id w:val="69012"/>
          <w:placeholder>
            <w:docPart w:val="DefaultPlaceholder_-1854013440"/>
          </w:placeholder>
          <w:showingPlcHdr/>
        </w:sdtPr>
        <w:sdtEndPr/>
        <w:sdtContent>
          <w:r>
            <w:rPr>
              <w:rStyle w:val="PlaceholderText"/>
            </w:rPr>
            <w:t>Click or tap here to enter text.</w:t>
          </w:r>
        </w:sdtContent>
      </w:sdt>
    </w:p>
    <w:p w14:paraId="6045E396" w14:textId="77777777" w:rsidR="008A205C" w:rsidRDefault="00F26AE9">
      <w:r>
        <w:t>END12</w:t>
      </w:r>
    </w:p>
    <w:p w14:paraId="7438E7BA" w14:textId="77777777" w:rsidR="008A205C" w:rsidRDefault="00F26AE9">
      <w:r>
        <w:t>BEGIN13 end-end ph-word</w:t>
      </w:r>
    </w:p>
    <w:p w14:paraId="461ED38A" w14:textId="77777777" w:rsidR="008A205C" w:rsidRDefault="00F26AE9">
      <w:r>
        <w:t xml:space="preserve">TEXT13 </w:t>
      </w:r>
      <w:sdt>
        <w:sdtPr>
          <w:alias w:val="Check 69 control 13"/>
          <w:tag w:val="c69-13"/>
          <w:id w:val="69013"/>
          <w:placeholder>
            <w:docPart w:val="DefaultPlaceholder_-1854013440"/>
          </w:placeholder>
          <w:showingPlcHdr/>
        </w:sdtPr>
        <w:sdtEndPr/>
        <w:sdtContent>
          <w:r>
            <w:rPr>
              <w:rStyle w:val="PlaceholderText"/>
            </w:rPr>
            <w:t>Click or tap here to enter text.</w:t>
          </w:r>
        </w:sdtContent>
      </w:sdt>
    </w:p>
    <w:p w14:paraId="27A63079" w14:textId="77777777" w:rsidR="008A205C" w:rsidRDefault="00F26AE9">
      <w:r>
        <w:t>END13</w:t>
      </w:r>
    </w:p>
    <w:p w14:paraId="2D9E558B" w14:textId="77777777" w:rsidR="008A205C" w:rsidRDefault="00F26AE9">
      <w:r>
        <w:t>BEGIN14 end-replace ph-word</w:t>
      </w:r>
    </w:p>
    <w:p w14:paraId="2E448931" w14:textId="77777777" w:rsidR="008A205C" w:rsidRDefault="00F26AE9">
      <w:r>
        <w:t xml:space="preserve">TEXT14 </w:t>
      </w:r>
      <w:sdt>
        <w:sdtPr>
          <w:alias w:val="Check 69 control 14"/>
          <w:tag w:val="c69-14"/>
          <w:id w:val="69014"/>
          <w:placeholder>
            <w:docPart w:val="DefaultPlaceholder_-1854013440"/>
          </w:placeholder>
          <w:showingPlcHdr/>
        </w:sdtPr>
        <w:sdtEndPr/>
        <w:sdtContent>
          <w:r>
            <w:rPr>
              <w:rStyle w:val="PlaceholderText"/>
            </w:rPr>
            <w:t>Click or tap here to enter text.</w:t>
          </w:r>
        </w:sdtContent>
      </w:sdt>
    </w:p>
    <w:p w14:paraId="164FF286" w14:textId="77777777" w:rsidR="008A205C" w:rsidRDefault="00F26AE9">
      <w:r>
        <w:t>END14</w:t>
      </w:r>
    </w:p>
    <w:p w14:paraId="1417AA5E" w14:textId="77777777" w:rsidR="008A205C" w:rsidRDefault="00F26AE9">
      <w:r>
        <w:t>BEGIN15 content-end ph-word</w:t>
      </w:r>
    </w:p>
    <w:p w14:paraId="6AEF87A7" w14:textId="77777777" w:rsidR="008A205C" w:rsidRDefault="00F26AE9">
      <w:r>
        <w:t xml:space="preserve">TEXT15 </w:t>
      </w:r>
      <w:sdt>
        <w:sdtPr>
          <w:alias w:val="Check 69 control 15"/>
          <w:tag w:val="c69-15"/>
          <w:id w:val="69015"/>
          <w:placeholder>
            <w:docPart w:val="DefaultPlaceholder_-1854013440"/>
          </w:placeholder>
          <w:showingPlcHdr/>
        </w:sdtPr>
        <w:sdtEndPr/>
        <w:sdtContent>
          <w:r>
            <w:rPr>
              <w:rStyle w:val="PlaceholderText"/>
            </w:rPr>
            <w:t>Click or tap here to enter text.</w:t>
          </w:r>
        </w:sdtContent>
      </w:sdt>
    </w:p>
    <w:p w14:paraId="0233F1A8" w14:textId="77777777" w:rsidR="008A205C" w:rsidRDefault="00F26AE9">
      <w:r>
        <w:t>END15</w:t>
      </w:r>
    </w:p>
    <w:p w14:paraId="1DCA615F" w14:textId="77777777" w:rsidR="008A205C" w:rsidRDefault="00F26AE9">
      <w:r>
        <w:t>BEGIN16 cell-body-end ph-word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200"/>
      </w:tblGrid>
      <w:tr w:rsidR="008A205C" w14:paraId="220C96A9" w14:textId="77777777">
        <w:tc>
          <w:tcPr>
            <w:tcW w:w="7200" w:type="dxa"/>
          </w:tcPr>
          <w:p w14:paraId="78063AD9" w14:textId="77777777" w:rsidR="008A205C" w:rsidRDefault="00F26AE9">
            <w:r>
              <w:t xml:space="preserve">TEXT16 </w:t>
            </w:r>
            <w:sdt>
              <w:sdtPr>
                <w:alias w:val="Check 69 control 16"/>
                <w:tag w:val="c69-16"/>
                <w:id w:val="69016"/>
                <w:placeholder>
                  <w:docPart w:val="DefaultPlaceholder_-1854013440"/>
                </w:placeholder>
                <w:showingPlcHdr/>
              </w:sdtPr>
              <w:sdtEndPr/>
              <w:sdtContent>
                <w:r>
                  <w:rPr>
                    <w:rStyle w:val="PlaceholderText"/>
                  </w:rPr>
                  <w:t>Click or tap here to enter text.</w:t>
                </w:r>
              </w:sdtContent>
            </w:sdt>
          </w:p>
        </w:tc>
      </w:tr>
    </w:tbl>
    <w:p w14:paraId="57FCA6BD" w14:textId="77777777" w:rsidR="008A205C" w:rsidRDefault="00F26AE9">
      <w:r>
        <w:t>END16</w:t>
      </w:r>
    </w:p>
    <w:p w14:paraId="1295763B" w14:textId="77777777" w:rsidR="008A205C" w:rsidRDefault="00F26AE9">
      <w:r>
        <w:t>BEGIN17 paragraph-end ph-bare</w:t>
      </w:r>
    </w:p>
    <w:p w14:paraId="0AE5798C" w14:textId="77777777" w:rsidR="008A205C" w:rsidRDefault="00F26AE9">
      <w:r>
        <w:t xml:space="preserve">TEXT17 </w:t>
      </w:r>
      <w:sdt>
        <w:sdtPr>
          <w:alias w:val="Check 69 control 17"/>
          <w:tag w:val="c69-17"/>
          <w:id w:val="69017"/>
          <w:showingPlcHdr/>
        </w:sdtPr>
        <w:sdtEndPr/>
        <w:sdtContent>
          <w:r>
            <w:rPr>
              <w:rStyle w:val="PlaceholderText"/>
            </w:rPr>
            <w:t>Click or tap here to enter text.</w:t>
          </w:r>
        </w:sdtContent>
      </w:sdt>
    </w:p>
    <w:p w14:paraId="2074A79C" w14:textId="77777777" w:rsidR="008A205C" w:rsidRDefault="00F26AE9">
      <w:r>
        <w:t>END17</w:t>
      </w:r>
    </w:p>
    <w:p w14:paraId="364EC48B" w14:textId="77777777" w:rsidR="008A205C" w:rsidRDefault="00F26AE9">
      <w:r>
        <w:t>BEGIN18 end-before ph-bare</w:t>
      </w:r>
    </w:p>
    <w:p w14:paraId="06D6DD2B" w14:textId="77777777" w:rsidR="008A205C" w:rsidRDefault="00F26AE9">
      <w:r>
        <w:t xml:space="preserve">TEXT18 </w:t>
      </w:r>
      <w:sdt>
        <w:sdtPr>
          <w:alias w:val="Check 69 control 18"/>
          <w:tag w:val="c69-18"/>
          <w:id w:val="69018"/>
          <w:showingPlcHdr/>
        </w:sdtPr>
        <w:sdtEndPr/>
        <w:sdtContent>
          <w:r>
            <w:rPr>
              <w:rStyle w:val="PlaceholderText"/>
            </w:rPr>
            <w:t>Click or tap here to enter text.</w:t>
          </w:r>
        </w:sdtContent>
      </w:sdt>
    </w:p>
    <w:p w14:paraId="7BEF77D6" w14:textId="77777777" w:rsidR="008A205C" w:rsidRDefault="00F26AE9">
      <w:r>
        <w:lastRenderedPageBreak/>
        <w:t>END18</w:t>
      </w:r>
    </w:p>
    <w:p w14:paraId="2CD535F1" w14:textId="77777777" w:rsidR="008A205C" w:rsidRDefault="00F26AE9">
      <w:r>
        <w:t>BEGIN19 end-after ph-bare</w:t>
      </w:r>
    </w:p>
    <w:p w14:paraId="0A83394B" w14:textId="77777777" w:rsidR="008A205C" w:rsidRDefault="00F26AE9">
      <w:r>
        <w:t xml:space="preserve">TEXT19 </w:t>
      </w:r>
      <w:sdt>
        <w:sdtPr>
          <w:alias w:val="Check 69 control 19"/>
          <w:tag w:val="c69-19"/>
          <w:id w:val="69019"/>
          <w:showingPlcHdr/>
        </w:sdtPr>
        <w:sdtEndPr/>
        <w:sdtContent>
          <w:r>
            <w:rPr>
              <w:rStyle w:val="PlaceholderText"/>
            </w:rPr>
            <w:t>Click or tap here to enter text.</w:t>
          </w:r>
        </w:sdtContent>
      </w:sdt>
    </w:p>
    <w:p w14:paraId="6739A472" w14:textId="77777777" w:rsidR="008A205C" w:rsidRDefault="00F26AE9">
      <w:r>
        <w:t>END19</w:t>
      </w:r>
    </w:p>
    <w:p w14:paraId="29669E14" w14:textId="77777777" w:rsidR="008A205C" w:rsidRDefault="00F26AE9">
      <w:r>
        <w:t>BEGIN20 end-start ph-bare</w:t>
      </w:r>
    </w:p>
    <w:p w14:paraId="60CB37FC" w14:textId="77777777" w:rsidR="008A205C" w:rsidRDefault="00F26AE9">
      <w:r>
        <w:t xml:space="preserve">TEXT20 </w:t>
      </w:r>
      <w:sdt>
        <w:sdtPr>
          <w:alias w:val="Check 69 control 20"/>
          <w:tag w:val="c69-20"/>
          <w:id w:val="69020"/>
          <w:showingPlcHdr/>
        </w:sdtPr>
        <w:sdtEndPr/>
        <w:sdtContent>
          <w:r>
            <w:rPr>
              <w:rStyle w:val="PlaceholderText"/>
            </w:rPr>
            <w:t>Click or tap here to enter text.</w:t>
          </w:r>
        </w:sdtContent>
      </w:sdt>
    </w:p>
    <w:p w14:paraId="6F2FACC4" w14:textId="77777777" w:rsidR="008A205C" w:rsidRDefault="00F26AE9">
      <w:r>
        <w:t>END20</w:t>
      </w:r>
    </w:p>
    <w:p w14:paraId="1303BC77" w14:textId="77777777" w:rsidR="008A205C" w:rsidRDefault="00F26AE9">
      <w:r>
        <w:t>BEGIN21 end-end ph-bare</w:t>
      </w:r>
    </w:p>
    <w:p w14:paraId="1161CC05" w14:textId="77777777" w:rsidR="008A205C" w:rsidRDefault="00F26AE9">
      <w:r>
        <w:t xml:space="preserve">TEXT21 </w:t>
      </w:r>
      <w:sdt>
        <w:sdtPr>
          <w:alias w:val="Check 69 control 21"/>
          <w:tag w:val="c69-21"/>
          <w:id w:val="69021"/>
          <w:showingPlcHdr/>
        </w:sdtPr>
        <w:sdtEndPr/>
        <w:sdtContent>
          <w:r>
            <w:rPr>
              <w:rStyle w:val="PlaceholderText"/>
            </w:rPr>
            <w:t>Click or tap here to enter text.</w:t>
          </w:r>
        </w:sdtContent>
      </w:sdt>
    </w:p>
    <w:p w14:paraId="6FDC846D" w14:textId="77777777" w:rsidR="008A205C" w:rsidRDefault="00F26AE9">
      <w:r>
        <w:t>END21</w:t>
      </w:r>
    </w:p>
    <w:p w14:paraId="79D134AB" w14:textId="77777777" w:rsidR="008A205C" w:rsidRDefault="00F26AE9">
      <w:r>
        <w:t>BEGIN22 end-replace ph-bare</w:t>
      </w:r>
    </w:p>
    <w:p w14:paraId="69DE73B0" w14:textId="77777777" w:rsidR="008A205C" w:rsidRDefault="00F26AE9">
      <w:r>
        <w:t xml:space="preserve">TEXT22 </w:t>
      </w:r>
      <w:sdt>
        <w:sdtPr>
          <w:alias w:val="Check 69 control 22"/>
          <w:tag w:val="c69-22"/>
          <w:id w:val="69022"/>
          <w:showingPlcHdr/>
        </w:sdtPr>
        <w:sdtEndPr/>
        <w:sdtContent>
          <w:r>
            <w:rPr>
              <w:rStyle w:val="PlaceholderText"/>
            </w:rPr>
            <w:t>Click or tap here to enter text.</w:t>
          </w:r>
        </w:sdtContent>
      </w:sdt>
    </w:p>
    <w:p w14:paraId="1609129D" w14:textId="77777777" w:rsidR="008A205C" w:rsidRDefault="00F26AE9">
      <w:r>
        <w:t>END22</w:t>
      </w:r>
    </w:p>
    <w:p w14:paraId="751BC52F" w14:textId="77777777" w:rsidR="008A205C" w:rsidRDefault="00F26AE9">
      <w:r>
        <w:t>BEGIN23 content-end ph-bare</w:t>
      </w:r>
    </w:p>
    <w:p w14:paraId="45688619" w14:textId="77777777" w:rsidR="008A205C" w:rsidRDefault="00F26AE9">
      <w:r>
        <w:t xml:space="preserve">TEXT23 </w:t>
      </w:r>
      <w:sdt>
        <w:sdtPr>
          <w:alias w:val="Check 69 control 23"/>
          <w:tag w:val="c69-23"/>
          <w:id w:val="69023"/>
          <w:showingPlcHdr/>
        </w:sdtPr>
        <w:sdtEndPr/>
        <w:sdtContent>
          <w:r>
            <w:rPr>
              <w:rStyle w:val="PlaceholderText"/>
            </w:rPr>
            <w:t>Click or tap here to enter text.</w:t>
          </w:r>
        </w:sdtContent>
      </w:sdt>
    </w:p>
    <w:p w14:paraId="55ED47D2" w14:textId="77777777" w:rsidR="008A205C" w:rsidRDefault="00F26AE9">
      <w:r>
        <w:t>END23</w:t>
      </w:r>
    </w:p>
    <w:p w14:paraId="0AE91BDC" w14:textId="77777777" w:rsidR="008A205C" w:rsidRDefault="00F26AE9">
      <w:r>
        <w:t>BEGIN24 cell-body-end ph-bare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200"/>
      </w:tblGrid>
      <w:tr w:rsidR="008A205C" w14:paraId="0F4FC0A5" w14:textId="77777777">
        <w:tc>
          <w:tcPr>
            <w:tcW w:w="7200" w:type="dxa"/>
          </w:tcPr>
          <w:p w14:paraId="2BDE6EDC" w14:textId="77777777" w:rsidR="008A205C" w:rsidRDefault="00F26AE9">
            <w:r>
              <w:t xml:space="preserve">TEXT24 </w:t>
            </w:r>
            <w:sdt>
              <w:sdtPr>
                <w:alias w:val="Check 69 control 24"/>
                <w:tag w:val="c69-24"/>
                <w:id w:val="69024"/>
                <w:showingPlcHdr/>
              </w:sdtPr>
              <w:sdtEndPr/>
              <w:sdtContent>
                <w:r>
                  <w:rPr>
                    <w:rStyle w:val="PlaceholderText"/>
                  </w:rPr>
                  <w:t>Click or tap here to enter text.</w:t>
                </w:r>
              </w:sdtContent>
            </w:sdt>
          </w:p>
        </w:tc>
      </w:tr>
    </w:tbl>
    <w:p w14:paraId="019E41CD" w14:textId="77777777" w:rsidR="008A205C" w:rsidRDefault="00F26AE9">
      <w:r>
        <w:t>END24</w:t>
      </w:r>
    </w:p>
    <w:p w14:paraId="2F4F105E" w14:textId="77777777" w:rsidR="008A205C" w:rsidRDefault="00F26AE9">
      <w:r>
        <w:t>BEGIN25 paragraph-end hidden</w:t>
      </w:r>
    </w:p>
    <w:p w14:paraId="0733B727" w14:textId="77777777" w:rsidR="008A205C" w:rsidRDefault="00F26AE9">
      <w:r>
        <w:t xml:space="preserve">TEXT25 </w:t>
      </w:r>
      <w:r>
        <w:rPr>
          <w:vanish/>
        </w:rPr>
        <w:t>HIDDEN25</w:t>
      </w:r>
    </w:p>
    <w:p w14:paraId="6605F958" w14:textId="77777777" w:rsidR="008A205C" w:rsidRDefault="00F26AE9">
      <w:r>
        <w:t>END25</w:t>
      </w:r>
    </w:p>
    <w:p w14:paraId="0E3B8092" w14:textId="77777777" w:rsidR="008A205C" w:rsidRDefault="00F26AE9">
      <w:r>
        <w:t>BEGIN26 end-before hidden</w:t>
      </w:r>
    </w:p>
    <w:p w14:paraId="1BC029DF" w14:textId="77777777" w:rsidR="008A205C" w:rsidRDefault="00F26AE9">
      <w:r>
        <w:t xml:space="preserve">TEXT26 </w:t>
      </w:r>
      <w:r>
        <w:rPr>
          <w:vanish/>
        </w:rPr>
        <w:t>HIDDEN26</w:t>
      </w:r>
    </w:p>
    <w:p w14:paraId="361318C5" w14:textId="77777777" w:rsidR="008A205C" w:rsidRDefault="00F26AE9">
      <w:r>
        <w:t>END26</w:t>
      </w:r>
    </w:p>
    <w:p w14:paraId="15A9FF5B" w14:textId="77777777" w:rsidR="008A205C" w:rsidRDefault="00F26AE9">
      <w:r>
        <w:t>BEGIN27 end-after hidden</w:t>
      </w:r>
    </w:p>
    <w:p w14:paraId="35B60BF8" w14:textId="77777777" w:rsidR="008A205C" w:rsidRDefault="00F26AE9">
      <w:r>
        <w:t xml:space="preserve">TEXT27 </w:t>
      </w:r>
      <w:r>
        <w:rPr>
          <w:vanish/>
        </w:rPr>
        <w:t>HIDDEN27</w:t>
      </w:r>
    </w:p>
    <w:p w14:paraId="23F5EEA1" w14:textId="77777777" w:rsidR="008A205C" w:rsidRDefault="00F26AE9">
      <w:r>
        <w:lastRenderedPageBreak/>
        <w:t>END27</w:t>
      </w:r>
    </w:p>
    <w:p w14:paraId="2CD05F8B" w14:textId="77777777" w:rsidR="008A205C" w:rsidRDefault="00F26AE9">
      <w:r>
        <w:t>BEGIN28 end-start hidden</w:t>
      </w:r>
    </w:p>
    <w:p w14:paraId="50EE3528" w14:textId="77777777" w:rsidR="008A205C" w:rsidRDefault="00F26AE9">
      <w:r>
        <w:t xml:space="preserve">TEXT28 </w:t>
      </w:r>
      <w:r>
        <w:rPr>
          <w:vanish/>
        </w:rPr>
        <w:t>HIDDEN28</w:t>
      </w:r>
    </w:p>
    <w:p w14:paraId="5D7A1B51" w14:textId="77777777" w:rsidR="008A205C" w:rsidRDefault="00F26AE9">
      <w:r>
        <w:t>END28</w:t>
      </w:r>
    </w:p>
    <w:p w14:paraId="3076DFD3" w14:textId="77777777" w:rsidR="008A205C" w:rsidRDefault="00F26AE9">
      <w:r>
        <w:t>BEGIN29 end-end hidden</w:t>
      </w:r>
    </w:p>
    <w:p w14:paraId="5B755C9F" w14:textId="77777777" w:rsidR="008A205C" w:rsidRDefault="00F26AE9">
      <w:r>
        <w:t xml:space="preserve">TEXT29 </w:t>
      </w:r>
      <w:r>
        <w:rPr>
          <w:vanish/>
        </w:rPr>
        <w:t>HIDDEN29</w:t>
      </w:r>
    </w:p>
    <w:p w14:paraId="406F17BA" w14:textId="77777777" w:rsidR="008A205C" w:rsidRDefault="00F26AE9">
      <w:r>
        <w:t>END29</w:t>
      </w:r>
    </w:p>
    <w:p w14:paraId="00EE1DDB" w14:textId="77777777" w:rsidR="008A205C" w:rsidRDefault="00F26AE9">
      <w:r>
        <w:t>BEGIN30 end-replace hidden</w:t>
      </w:r>
    </w:p>
    <w:p w14:paraId="49FC0185" w14:textId="77777777" w:rsidR="008A205C" w:rsidRDefault="00F26AE9">
      <w:r>
        <w:t xml:space="preserve">TEXT30 </w:t>
      </w:r>
      <w:r>
        <w:rPr>
          <w:vanish/>
        </w:rPr>
        <w:t>HIDDEN30</w:t>
      </w:r>
    </w:p>
    <w:p w14:paraId="63D3368A" w14:textId="77777777" w:rsidR="008A205C" w:rsidRDefault="00F26AE9">
      <w:r>
        <w:t>END30</w:t>
      </w:r>
    </w:p>
    <w:p w14:paraId="38E02EAA" w14:textId="77777777" w:rsidR="008A205C" w:rsidRDefault="00F26AE9">
      <w:r>
        <w:t>BEGIN31 content-end hidden</w:t>
      </w:r>
    </w:p>
    <w:p w14:paraId="0B6B0421" w14:textId="77777777" w:rsidR="008A205C" w:rsidRDefault="00F26AE9">
      <w:r>
        <w:t xml:space="preserve">TEXT31 </w:t>
      </w:r>
      <w:r>
        <w:rPr>
          <w:vanish/>
        </w:rPr>
        <w:t>HIDDEN31</w:t>
      </w:r>
    </w:p>
    <w:p w14:paraId="238A2DB2" w14:textId="77777777" w:rsidR="008A205C" w:rsidRDefault="00F26AE9">
      <w:r>
        <w:t>END31</w:t>
      </w:r>
    </w:p>
    <w:p w14:paraId="0707D8FD" w14:textId="77777777" w:rsidR="008A205C" w:rsidRDefault="00F26AE9">
      <w:r>
        <w:t>BEGIN32 cell-body-end hidden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200"/>
      </w:tblGrid>
      <w:tr w:rsidR="008A205C" w14:paraId="775649AB" w14:textId="77777777">
        <w:tc>
          <w:tcPr>
            <w:tcW w:w="7200" w:type="dxa"/>
          </w:tcPr>
          <w:p w14:paraId="531C14C9" w14:textId="77777777" w:rsidR="008A205C" w:rsidRDefault="00F26AE9">
            <w:r>
              <w:t xml:space="preserve">TEXT32 </w:t>
            </w:r>
            <w:r>
              <w:rPr>
                <w:vanish/>
              </w:rPr>
              <w:t>HIDDEN32</w:t>
            </w:r>
          </w:p>
        </w:tc>
      </w:tr>
    </w:tbl>
    <w:p w14:paraId="44551F7B" w14:textId="77777777" w:rsidR="008A205C" w:rsidRDefault="00F26AE9">
      <w:r>
        <w:t>END32</w:t>
      </w:r>
    </w:p>
    <w:p w14:paraId="10A57CFD" w14:textId="77777777" w:rsidR="008A205C" w:rsidRDefault="00F26AE9">
      <w:r>
        <w:t>BEGIN33 paragraph-end control-text</w:t>
      </w:r>
    </w:p>
    <w:p w14:paraId="37B8BE71" w14:textId="77777777" w:rsidR="008A205C" w:rsidRDefault="00F26AE9">
      <w:r>
        <w:t xml:space="preserve">TEXT33 </w:t>
      </w:r>
      <w:sdt>
        <w:sdtPr>
          <w:alias w:val="Check 69 control 33"/>
          <w:tag w:val="c69-33"/>
          <w:id w:val="69033"/>
        </w:sdtPr>
        <w:sdtEndPr/>
        <w:sdtContent>
          <w:r>
            <w:t>VALUE33</w:t>
          </w:r>
        </w:sdtContent>
      </w:sdt>
    </w:p>
    <w:p w14:paraId="456EC84C" w14:textId="77777777" w:rsidR="008A205C" w:rsidRDefault="00F26AE9">
      <w:r>
        <w:t>END33</w:t>
      </w:r>
    </w:p>
    <w:p w14:paraId="4606DDE1" w14:textId="77777777" w:rsidR="008A205C" w:rsidRDefault="00F26AE9">
      <w:r>
        <w:t>BEGIN34 end-before control-text</w:t>
      </w:r>
    </w:p>
    <w:p w14:paraId="107AEB84" w14:textId="77777777" w:rsidR="008A205C" w:rsidRDefault="00F26AE9">
      <w:r>
        <w:t xml:space="preserve">TEXT34 </w:t>
      </w:r>
      <w:sdt>
        <w:sdtPr>
          <w:alias w:val="Check 69 control 34"/>
          <w:tag w:val="c69-34"/>
          <w:id w:val="69034"/>
        </w:sdtPr>
        <w:sdtEndPr/>
        <w:sdtContent>
          <w:r>
            <w:t>VALUE34</w:t>
          </w:r>
        </w:sdtContent>
      </w:sdt>
    </w:p>
    <w:p w14:paraId="56A9D435" w14:textId="77777777" w:rsidR="008A205C" w:rsidRDefault="00F26AE9">
      <w:r>
        <w:t>END34</w:t>
      </w:r>
    </w:p>
    <w:p w14:paraId="4C3EEA5E" w14:textId="77777777" w:rsidR="008A205C" w:rsidRDefault="00F26AE9">
      <w:r>
        <w:t>BEGIN35 end-after control-text</w:t>
      </w:r>
    </w:p>
    <w:p w14:paraId="24B1EE51" w14:textId="77777777" w:rsidR="008A205C" w:rsidRDefault="00F26AE9">
      <w:r>
        <w:t xml:space="preserve">TEXT35 </w:t>
      </w:r>
      <w:sdt>
        <w:sdtPr>
          <w:alias w:val="Check 69 control 35"/>
          <w:tag w:val="c69-35"/>
          <w:id w:val="69035"/>
        </w:sdtPr>
        <w:sdtEndPr/>
        <w:sdtContent>
          <w:r>
            <w:t>VALUE35</w:t>
          </w:r>
        </w:sdtContent>
      </w:sdt>
    </w:p>
    <w:p w14:paraId="59106EEB" w14:textId="77777777" w:rsidR="008A205C" w:rsidRDefault="00F26AE9">
      <w:r>
        <w:t>END35</w:t>
      </w:r>
    </w:p>
    <w:p w14:paraId="667C10E0" w14:textId="77777777" w:rsidR="008A205C" w:rsidRDefault="00F26AE9">
      <w:r>
        <w:t>BEGIN36 end-start control-text</w:t>
      </w:r>
    </w:p>
    <w:p w14:paraId="40A0439B" w14:textId="77777777" w:rsidR="008A205C" w:rsidRDefault="00F26AE9">
      <w:r>
        <w:t xml:space="preserve">TEXT36 </w:t>
      </w:r>
      <w:sdt>
        <w:sdtPr>
          <w:alias w:val="Check 69 control 36"/>
          <w:tag w:val="c69-36"/>
          <w:id w:val="69036"/>
        </w:sdtPr>
        <w:sdtEndPr/>
        <w:sdtContent>
          <w:r>
            <w:t>VALUE36</w:t>
          </w:r>
        </w:sdtContent>
      </w:sdt>
    </w:p>
    <w:p w14:paraId="5F4E702B" w14:textId="77777777" w:rsidR="008A205C" w:rsidRDefault="00F26AE9">
      <w:r>
        <w:lastRenderedPageBreak/>
        <w:t>END36</w:t>
      </w:r>
    </w:p>
    <w:p w14:paraId="5F31F9CF" w14:textId="77777777" w:rsidR="008A205C" w:rsidRDefault="00F26AE9">
      <w:r>
        <w:t>BEGIN37 end-end control-text</w:t>
      </w:r>
    </w:p>
    <w:p w14:paraId="1B497263" w14:textId="77777777" w:rsidR="008A205C" w:rsidRDefault="00F26AE9">
      <w:r>
        <w:t xml:space="preserve">TEXT37 </w:t>
      </w:r>
      <w:sdt>
        <w:sdtPr>
          <w:alias w:val="Check 69 control 37"/>
          <w:tag w:val="c69-37"/>
          <w:id w:val="69037"/>
        </w:sdtPr>
        <w:sdtEndPr/>
        <w:sdtContent>
          <w:r>
            <w:t>VALUE37</w:t>
          </w:r>
        </w:sdtContent>
      </w:sdt>
    </w:p>
    <w:p w14:paraId="6BB600ED" w14:textId="77777777" w:rsidR="008A205C" w:rsidRDefault="00F26AE9">
      <w:r>
        <w:t>END37</w:t>
      </w:r>
    </w:p>
    <w:p w14:paraId="404E7072" w14:textId="77777777" w:rsidR="008A205C" w:rsidRDefault="00F26AE9">
      <w:r>
        <w:t>BEGIN38 end-replace control-text</w:t>
      </w:r>
    </w:p>
    <w:p w14:paraId="1C3C9211" w14:textId="77777777" w:rsidR="008A205C" w:rsidRDefault="00F26AE9">
      <w:r>
        <w:t xml:space="preserve">TEXT38 </w:t>
      </w:r>
      <w:sdt>
        <w:sdtPr>
          <w:alias w:val="Check 69 control 38"/>
          <w:tag w:val="c69-38"/>
          <w:id w:val="69038"/>
        </w:sdtPr>
        <w:sdtEndPr/>
        <w:sdtContent>
          <w:r>
            <w:t>VALUE38</w:t>
          </w:r>
        </w:sdtContent>
      </w:sdt>
    </w:p>
    <w:p w14:paraId="5ABC690C" w14:textId="77777777" w:rsidR="008A205C" w:rsidRDefault="00F26AE9">
      <w:r>
        <w:t>END38</w:t>
      </w:r>
    </w:p>
    <w:p w14:paraId="0916C728" w14:textId="77777777" w:rsidR="008A205C" w:rsidRDefault="00F26AE9">
      <w:r>
        <w:t>BEGIN39 content-end control-text</w:t>
      </w:r>
    </w:p>
    <w:p w14:paraId="49E2FC2F" w14:textId="77777777" w:rsidR="008A205C" w:rsidRDefault="00F26AE9">
      <w:r>
        <w:t xml:space="preserve">TEXT39 </w:t>
      </w:r>
      <w:sdt>
        <w:sdtPr>
          <w:alias w:val="Check 69 control 39"/>
          <w:tag w:val="c69-39"/>
          <w:id w:val="69039"/>
        </w:sdtPr>
        <w:sdtEndPr/>
        <w:sdtContent>
          <w:r>
            <w:t>VALUE39</w:t>
          </w:r>
        </w:sdtContent>
      </w:sdt>
    </w:p>
    <w:p w14:paraId="23F168D3" w14:textId="77777777" w:rsidR="008A205C" w:rsidRDefault="00F26AE9">
      <w:r>
        <w:t>END39</w:t>
      </w:r>
    </w:p>
    <w:p w14:paraId="7F4F20A5" w14:textId="77777777" w:rsidR="008A205C" w:rsidRDefault="00F26AE9">
      <w:r>
        <w:t>BEGIN40 cell-body-end control-text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200"/>
      </w:tblGrid>
      <w:tr w:rsidR="008A205C" w14:paraId="4EC76A59" w14:textId="77777777">
        <w:tc>
          <w:tcPr>
            <w:tcW w:w="7200" w:type="dxa"/>
          </w:tcPr>
          <w:p w14:paraId="19A44A69" w14:textId="77777777" w:rsidR="008A205C" w:rsidRDefault="00F26AE9">
            <w:r>
              <w:t xml:space="preserve">TEXT40 </w:t>
            </w:r>
            <w:sdt>
              <w:sdtPr>
                <w:alias w:val="Check 69 control 40"/>
                <w:tag w:val="c69-40"/>
                <w:id w:val="69040"/>
              </w:sdtPr>
              <w:sdtEndPr/>
              <w:sdtContent>
                <w:r>
                  <w:t>VALUE40</w:t>
                </w:r>
              </w:sdtContent>
            </w:sdt>
          </w:p>
        </w:tc>
      </w:tr>
    </w:tbl>
    <w:p w14:paraId="5347A7C1" w14:textId="77777777" w:rsidR="008A205C" w:rsidRDefault="00F26AE9">
      <w:r>
        <w:t>END40</w:t>
      </w:r>
    </w:p>
    <w:p w14:paraId="7EFB85A1" w14:textId="77777777" w:rsidR="008A205C" w:rsidRDefault="00F26AE9">
      <w:r>
        <w:t>BEGIN41 paragraph-end ph-only</w:t>
      </w:r>
    </w:p>
    <w:p w14:paraId="12426E9F" w14:textId="77777777" w:rsidR="008A205C" w:rsidRDefault="00F26AE9">
      <w:sdt>
        <w:sdtPr>
          <w:alias w:val="Check 69 control 41"/>
          <w:tag w:val="c69-41"/>
          <w:id w:val="69041"/>
          <w:placeholder>
            <w:docPart w:val="DefaultPlaceholder_-1854013440"/>
          </w:placeholder>
          <w:showingPlcHdr/>
        </w:sdtPr>
        <w:sdtEndPr/>
        <w:sdtContent>
          <w:r>
            <w:rPr>
              <w:rStyle w:val="PlaceholderText"/>
            </w:rPr>
            <w:t>Click or tap here to enter text.</w:t>
          </w:r>
        </w:sdtContent>
      </w:sdt>
    </w:p>
    <w:p w14:paraId="199A8A6D" w14:textId="77777777" w:rsidR="008A205C" w:rsidRDefault="00F26AE9">
      <w:r>
        <w:t>END41</w:t>
      </w:r>
    </w:p>
    <w:p w14:paraId="58BD4812" w14:textId="77777777" w:rsidR="008A205C" w:rsidRDefault="00F26AE9">
      <w:r>
        <w:t>BEGIN42 end-before ph-only</w:t>
      </w:r>
    </w:p>
    <w:p w14:paraId="7082B786" w14:textId="77777777" w:rsidR="008A205C" w:rsidRDefault="00F26AE9">
      <w:sdt>
        <w:sdtPr>
          <w:alias w:val="Check 69 control 42"/>
          <w:tag w:val="c69-42"/>
          <w:id w:val="69042"/>
          <w:placeholder>
            <w:docPart w:val="DefaultPlaceholder_-1854013440"/>
          </w:placeholder>
          <w:showingPlcHdr/>
        </w:sdtPr>
        <w:sdtEndPr/>
        <w:sdtContent>
          <w:r>
            <w:rPr>
              <w:rStyle w:val="PlaceholderText"/>
            </w:rPr>
            <w:t>Click or tap here to enter text.</w:t>
          </w:r>
        </w:sdtContent>
      </w:sdt>
    </w:p>
    <w:p w14:paraId="61C7797A" w14:textId="77777777" w:rsidR="008A205C" w:rsidRDefault="00F26AE9">
      <w:r>
        <w:t>END42</w:t>
      </w:r>
    </w:p>
    <w:p w14:paraId="3C8C2971" w14:textId="77777777" w:rsidR="008A205C" w:rsidRDefault="00F26AE9">
      <w:r>
        <w:t>BEGIN43 end-after ph-only</w:t>
      </w:r>
    </w:p>
    <w:p w14:paraId="681EB202" w14:textId="77777777" w:rsidR="008A205C" w:rsidRDefault="00F26AE9">
      <w:sdt>
        <w:sdtPr>
          <w:alias w:val="Check 69 control 43"/>
          <w:tag w:val="c69-43"/>
          <w:id w:val="69043"/>
          <w:placeholder>
            <w:docPart w:val="DefaultPlaceholder_-1854013440"/>
          </w:placeholder>
          <w:showingPlcHdr/>
        </w:sdtPr>
        <w:sdtEndPr/>
        <w:sdtContent>
          <w:r>
            <w:rPr>
              <w:rStyle w:val="PlaceholderText"/>
            </w:rPr>
            <w:t>Click or tap here to enter text.</w:t>
          </w:r>
        </w:sdtContent>
      </w:sdt>
    </w:p>
    <w:p w14:paraId="7C9FEE62" w14:textId="77777777" w:rsidR="008A205C" w:rsidRDefault="00F26AE9">
      <w:r>
        <w:t>END43</w:t>
      </w:r>
    </w:p>
    <w:p w14:paraId="1E8928E1" w14:textId="77777777" w:rsidR="008A205C" w:rsidRDefault="00F26AE9">
      <w:r>
        <w:t>BEGIN44 end-start ph-only</w:t>
      </w:r>
    </w:p>
    <w:p w14:paraId="0EF1FC35" w14:textId="77777777" w:rsidR="008A205C" w:rsidRDefault="00F26AE9">
      <w:sdt>
        <w:sdtPr>
          <w:alias w:val="Check 69 control 44"/>
          <w:tag w:val="c69-44"/>
          <w:id w:val="69044"/>
          <w:placeholder>
            <w:docPart w:val="DefaultPlaceholder_-1854013440"/>
          </w:placeholder>
          <w:showingPlcHdr/>
        </w:sdtPr>
        <w:sdtEndPr/>
        <w:sdtContent>
          <w:r>
            <w:rPr>
              <w:rStyle w:val="PlaceholderText"/>
            </w:rPr>
            <w:t>Click or tap here to enter text.</w:t>
          </w:r>
        </w:sdtContent>
      </w:sdt>
    </w:p>
    <w:p w14:paraId="74654721" w14:textId="77777777" w:rsidR="008A205C" w:rsidRDefault="00F26AE9">
      <w:r>
        <w:t>END44</w:t>
      </w:r>
    </w:p>
    <w:p w14:paraId="6C66C0EF" w14:textId="77777777" w:rsidR="008A205C" w:rsidRDefault="00F26AE9">
      <w:r>
        <w:t>BEGIN45 end-end ph-only</w:t>
      </w:r>
    </w:p>
    <w:p w14:paraId="3D048C15" w14:textId="77777777" w:rsidR="008A205C" w:rsidRDefault="00F26AE9">
      <w:sdt>
        <w:sdtPr>
          <w:alias w:val="Check 69 control 45"/>
          <w:tag w:val="c69-45"/>
          <w:id w:val="69045"/>
          <w:placeholder>
            <w:docPart w:val="DefaultPlaceholder_-1854013440"/>
          </w:placeholder>
          <w:showingPlcHdr/>
        </w:sdtPr>
        <w:sdtEndPr/>
        <w:sdtContent>
          <w:r>
            <w:rPr>
              <w:rStyle w:val="PlaceholderText"/>
            </w:rPr>
            <w:t>Click or tap here to enter text.</w:t>
          </w:r>
        </w:sdtContent>
      </w:sdt>
    </w:p>
    <w:p w14:paraId="727ED3D3" w14:textId="77777777" w:rsidR="008A205C" w:rsidRDefault="00F26AE9">
      <w:r>
        <w:lastRenderedPageBreak/>
        <w:t>END45</w:t>
      </w:r>
    </w:p>
    <w:p w14:paraId="06912976" w14:textId="77777777" w:rsidR="008A205C" w:rsidRDefault="00F26AE9">
      <w:r>
        <w:t>BEGIN46 end-replace ph-only</w:t>
      </w:r>
    </w:p>
    <w:p w14:paraId="09F04540" w14:textId="77777777" w:rsidR="008A205C" w:rsidRDefault="00F26AE9">
      <w:sdt>
        <w:sdtPr>
          <w:alias w:val="Check 69 control 46"/>
          <w:tag w:val="c69-46"/>
          <w:id w:val="69046"/>
          <w:placeholder>
            <w:docPart w:val="DefaultPlaceholder_-1854013440"/>
          </w:placeholder>
          <w:showingPlcHdr/>
        </w:sdtPr>
        <w:sdtEndPr/>
        <w:sdtContent>
          <w:r>
            <w:rPr>
              <w:rStyle w:val="PlaceholderText"/>
            </w:rPr>
            <w:t>Click or tap here to enter text.</w:t>
          </w:r>
        </w:sdtContent>
      </w:sdt>
    </w:p>
    <w:p w14:paraId="619D5043" w14:textId="77777777" w:rsidR="008A205C" w:rsidRDefault="00F26AE9">
      <w:r>
        <w:t>END46</w:t>
      </w:r>
    </w:p>
    <w:p w14:paraId="6B1CF407" w14:textId="77777777" w:rsidR="008A205C" w:rsidRDefault="00F26AE9">
      <w:r>
        <w:t>BEGIN47 content-end ph-only</w:t>
      </w:r>
    </w:p>
    <w:p w14:paraId="50CA9AA4" w14:textId="77777777" w:rsidR="008A205C" w:rsidRDefault="00F26AE9">
      <w:sdt>
        <w:sdtPr>
          <w:alias w:val="Check 69 control 47"/>
          <w:tag w:val="c69-47"/>
          <w:id w:val="69047"/>
          <w:placeholder>
            <w:docPart w:val="DefaultPlaceholder_-1854013440"/>
          </w:placeholder>
          <w:showingPlcHdr/>
        </w:sdtPr>
        <w:sdtEndPr/>
        <w:sdtContent>
          <w:r>
            <w:rPr>
              <w:rStyle w:val="PlaceholderText"/>
            </w:rPr>
            <w:t>Click or tap here to enter text.</w:t>
          </w:r>
        </w:sdtContent>
      </w:sdt>
    </w:p>
    <w:p w14:paraId="079B6737" w14:textId="77777777" w:rsidR="008A205C" w:rsidRDefault="00F26AE9">
      <w:r>
        <w:t>END47</w:t>
      </w:r>
    </w:p>
    <w:p w14:paraId="6FD35017" w14:textId="77777777" w:rsidR="008A205C" w:rsidRDefault="00F26AE9">
      <w:r>
        <w:t>BEGIN48 cell-body-end ph-only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200"/>
      </w:tblGrid>
      <w:tr w:rsidR="008A205C" w14:paraId="5EF345DA" w14:textId="77777777">
        <w:tc>
          <w:tcPr>
            <w:tcW w:w="7200" w:type="dxa"/>
          </w:tcPr>
          <w:p w14:paraId="18B47B84" w14:textId="77777777" w:rsidR="008A205C" w:rsidRDefault="00F26AE9">
            <w:sdt>
              <w:sdtPr>
                <w:alias w:val="Check 69 control 48"/>
                <w:tag w:val="c69-48"/>
                <w:id w:val="69048"/>
                <w:placeholder>
                  <w:docPart w:val="DefaultPlaceholder_-1854013440"/>
                </w:placeholder>
                <w:showingPlcHdr/>
              </w:sdtPr>
              <w:sdtEndPr/>
              <w:sdtContent>
                <w:r>
                  <w:rPr>
                    <w:rStyle w:val="PlaceholderText"/>
                  </w:rPr>
                  <w:t>Click or tap here to enter text.</w:t>
                </w:r>
              </w:sdtContent>
            </w:sdt>
          </w:p>
        </w:tc>
      </w:tr>
    </w:tbl>
    <w:p w14:paraId="35CBA04D" w14:textId="77777777" w:rsidR="008A205C" w:rsidRDefault="00F26AE9">
      <w:r>
        <w:t>END48</w:t>
      </w:r>
    </w:p>
    <w:p w14:paraId="5FD17739" w14:textId="77777777" w:rsidR="008A205C" w:rsidRDefault="00F26AE9">
      <w:r>
        <w:t>BEGIN49 body-end ph-word</w:t>
      </w:r>
    </w:p>
    <w:p w14:paraId="01D7A9F7" w14:textId="77777777" w:rsidR="008A205C" w:rsidRDefault="00F26AE9">
      <w:r>
        <w:t xml:space="preserve">TEXT49 </w:t>
      </w:r>
      <w:sdt>
        <w:sdtPr>
          <w:alias w:val="Check 69 control 49"/>
          <w:tag w:val="c69-49"/>
          <w:id w:val="69049"/>
          <w:placeholder>
            <w:docPart w:val="DefaultPlaceholder_-1854013440"/>
          </w:placeholder>
          <w:showingPlcHdr/>
        </w:sdtPr>
        <w:sdtEndPr/>
        <w:sdtContent>
          <w:r>
            <w:rPr>
              <w:rStyle w:val="PlaceholderText"/>
            </w:rPr>
            <w:t>Click or tap here to enter text.</w:t>
          </w:r>
        </w:sdtContent>
      </w:sdt>
    </w:p>
    <w:sectPr w:rsidR="008A205C">
      <w:pgSz w:w="11906" w:h="16838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205C"/>
    <w:rsid w:val="003A6192"/>
    <w:rsid w:val="008A205C"/>
    <w:rsid w:val="00A12EBB"/>
    <w:rsid w:val="00F26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7E0A3"/>
  <w15:docId w15:val="{69179CD8-C7B3-4D90-90DB-63DC86C24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character" w:styleId="PlaceholderText">
    <w:name w:val="Placeholder Text"/>
    <w:basedOn w:val="DefaultParagraphFont"/>
    <w:uiPriority w:val="99"/>
    <w:unhideWhenUsed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21F9BC-12A3-463E-B08F-7DD4FFC77A03}"/>
      </w:docPartPr>
      <w:docPartBody>
        <w:p w:rsidR="003E7591" w:rsidRDefault="009F42AD">
          <w:r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revisionView w:inkAnnotations="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E7591"/>
    <w:rsid w:val="003E7591"/>
    <w:rsid w:val="009F42AD"/>
    <w:rsid w:val="00A12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unhideWhenUsed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457</Words>
  <Characters>2610</Characters>
  <Application>Microsoft Office Word</Application>
  <DocSecurity>0</DocSecurity>
  <Lines>21</Lines>
  <Paragraphs>6</Paragraphs>
  <ScaleCrop>false</ScaleCrop>
  <Company/>
  <LinksUpToDate>false</LinksUpToDate>
  <CharactersWithSpaces>3061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2</cp:revision>
  <dcterms:created xsi:type="dcterms:W3CDTF">2026-10-25T03:13:00Z</dcterms:created>
  <dcterms:modified xsi:type="dcterms:W3CDTF">2026-10-25T03:13:00Z</dcterms:modified>
</cp:coreProperties>
</file>