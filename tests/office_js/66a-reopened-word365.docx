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36C1" w14:textId="77777777" w:rsidR="00994164" w:rsidRDefault="001C1B99">
      <w:r>
        <w:t>Check 66a: controls naming the default placeholder entry, with a glossary of the document and styles parts written by @docx4j/core-ts.</w:t>
      </w:r>
    </w:p>
    <w:p w14:paraId="39AE50EC" w14:textId="77777777" w:rsidR="00994164" w:rsidRDefault="001C1B99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6F633A29" w14:textId="77777777" w:rsidR="00994164" w:rsidRDefault="001C1B99">
          <w:r>
            <w:rPr>
              <w:rStyle w:val="PlaceholderText"/>
            </w:rPr>
            <w:t>Click or tap here to enter text.</w:t>
          </w:r>
        </w:p>
      </w:sdtContent>
    </w:sdt>
    <w:p w14:paraId="4CBB1B39" w14:textId="77777777" w:rsidR="00994164" w:rsidRDefault="001C1B99">
      <w:r>
        <w:t>END1</w:t>
      </w:r>
    </w:p>
    <w:p w14:paraId="41103BF0" w14:textId="77777777" w:rsidR="00994164" w:rsidRDefault="001C1B99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EndPr/>
      <w:sdtContent>
        <w:p w14:paraId="26D8450C" w14:textId="77777777" w:rsidR="00994164" w:rsidRDefault="001C1B99">
          <w:r>
            <w:rPr>
              <w:rStyle w:val="PlaceholderText"/>
            </w:rPr>
            <w:t>Click or tap here to enter text.</w:t>
          </w:r>
        </w:p>
      </w:sdtContent>
    </w:sdt>
    <w:p w14:paraId="51DDB58D" w14:textId="77777777" w:rsidR="00994164" w:rsidRDefault="001C1B99">
      <w:r>
        <w:t>END2</w:t>
      </w:r>
    </w:p>
    <w:p w14:paraId="418AB40B" w14:textId="77777777" w:rsidR="00994164" w:rsidRDefault="001C1B99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  <w:showingPlcHdr/>
      </w:sdtPr>
      <w:sdtEndPr/>
      <w:sdtContent>
        <w:p w14:paraId="0129F154" w14:textId="36EC5B54" w:rsidR="00994164" w:rsidRDefault="001C50E2">
          <w:r>
            <w:rPr>
              <w:rStyle w:val="PlaceholderText"/>
            </w:rPr>
            <w:t>Click or tap here to enter text.</w:t>
          </w:r>
        </w:p>
      </w:sdtContent>
    </w:sdt>
    <w:p w14:paraId="411BC323" w14:textId="77777777" w:rsidR="00994164" w:rsidRDefault="001C1B99">
      <w:r>
        <w:t>END3</w:t>
      </w:r>
    </w:p>
    <w:p w14:paraId="6119E237" w14:textId="77777777" w:rsidR="00994164" w:rsidRDefault="001C1B99">
      <w:r>
        <w:t>BEGIN4 make made-block untracked</w:t>
      </w:r>
    </w:p>
    <w:sdt>
      <w:sdtPr>
        <w:tag w:val="c66-4"/>
        <w:id w:val="-1501656620"/>
        <w:placeholder>
          <w:docPart w:val="DefaultPlaceholder_-1854013440"/>
        </w:placeholder>
        <w:showingPlcHdr/>
      </w:sdtPr>
      <w:sdtEndPr/>
      <w:sdtContent>
        <w:p w14:paraId="39084EBE" w14:textId="779A65EE" w:rsidR="00994164" w:rsidRDefault="001C50E2">
          <w:r>
            <w:rPr>
              <w:rStyle w:val="PlaceholderText"/>
            </w:rPr>
            <w:t>Click or tap here to enter text.</w:t>
          </w:r>
        </w:p>
      </w:sdtContent>
    </w:sdt>
    <w:p w14:paraId="0EC1A50B" w14:textId="77777777" w:rsidR="00994164" w:rsidRDefault="001C1B99">
      <w:r>
        <w:t>END4</w:t>
      </w:r>
    </w:p>
    <w:p w14:paraId="35E55E8E" w14:textId="77777777" w:rsidR="00994164" w:rsidRDefault="001C1B99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E7248AC196B94B74A66B682F04714750"/>
        </w:placeholder>
        <w:showingPlcHdr/>
      </w:sdtPr>
      <w:sdtEndPr/>
      <w:sdtContent>
        <w:p w14:paraId="3B6932F8" w14:textId="1F0FB704" w:rsidR="00994164" w:rsidRDefault="001C50E2">
          <w:r w:rsidRPr="0099771B">
            <w:rPr>
              <w:rStyle w:val="PlaceholderText"/>
            </w:rPr>
            <w:t>Enter the name 5.</w:t>
          </w:r>
        </w:p>
      </w:sdtContent>
    </w:sdt>
    <w:p w14:paraId="4DD53593" w14:textId="77777777" w:rsidR="00994164" w:rsidRDefault="001C1B99">
      <w:r>
        <w:t>END5</w:t>
      </w:r>
    </w:p>
    <w:p w14:paraId="07752E4F" w14:textId="77777777" w:rsidR="00994164" w:rsidRDefault="001C1B99">
      <w:r>
        <w:t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EndPr/>
      <w:sdtContent>
        <w:p w14:paraId="357E4160" w14:textId="77777777" w:rsidR="00994164" w:rsidRDefault="001C1B99">
          <w:r>
            <w:rPr>
              <w:rStyle w:val="PlaceholderText"/>
            </w:rPr>
            <w:t>Click or tap here to enter text.</w:t>
          </w:r>
        </w:p>
      </w:sdtContent>
    </w:sdt>
    <w:p w14:paraId="479ECDF3" w14:textId="77777777" w:rsidR="00994164" w:rsidRDefault="001C1B99">
      <w:r>
        <w:t>END6</w:t>
      </w:r>
    </w:p>
    <w:p w14:paraId="324FC775" w14:textId="77777777" w:rsidR="00994164" w:rsidRDefault="001C1B99">
      <w:r>
        <w:t>End of check 66.</w:t>
      </w:r>
    </w:p>
    <w:sectPr w:rsidR="00994164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065A" w14:textId="77777777" w:rsidR="00886E96" w:rsidRDefault="00886E96" w:rsidP="00932B63">
      <w:pPr>
        <w:spacing w:after="0" w:line="240" w:lineRule="auto"/>
      </w:pPr>
      <w:r>
        <w:separator/>
      </w:r>
    </w:p>
  </w:endnote>
  <w:endnote w:type="continuationSeparator" w:id="0">
    <w:p w14:paraId="337DEF11" w14:textId="77777777" w:rsidR="00886E96" w:rsidRDefault="00886E96" w:rsidP="0093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0192" w14:textId="77777777" w:rsidR="00886E96" w:rsidRDefault="00886E96" w:rsidP="00932B63">
      <w:pPr>
        <w:spacing w:after="0" w:line="240" w:lineRule="auto"/>
      </w:pPr>
      <w:r>
        <w:separator/>
      </w:r>
    </w:p>
  </w:footnote>
  <w:footnote w:type="continuationSeparator" w:id="0">
    <w:p w14:paraId="3197DD2B" w14:textId="77777777" w:rsidR="00886E96" w:rsidRDefault="00886E96" w:rsidP="00932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164"/>
    <w:rsid w:val="001C1B99"/>
    <w:rsid w:val="001C50E2"/>
    <w:rsid w:val="003909AF"/>
    <w:rsid w:val="00886E96"/>
    <w:rsid w:val="008E25B3"/>
    <w:rsid w:val="00932B63"/>
    <w:rsid w:val="0099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B1B21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932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A02A0B" w:rsidRDefault="003035E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48AC196B94B74A66B682F04714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50515-C837-490B-98E2-D07AD71E7886}"/>
      </w:docPartPr>
      <w:docPartBody>
        <w:p w:rsidR="003035E0" w:rsidRDefault="00A02A0B">
          <w:r w:rsidRPr="0099771B">
            <w:rPr>
              <w:rStyle w:val="PlaceholderText"/>
            </w:rPr>
            <w:t>Enter the name 5.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A0B"/>
    <w:rsid w:val="003035E0"/>
    <w:rsid w:val="008E25B3"/>
    <w:rsid w:val="00A02A0B"/>
    <w:rsid w:val="00A5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A02A0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619061-D8E4-478B-8E62-4234C396FD2B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2026-10-24T19:21:00Z</dcterms:created>
  <dcterms:modified xsi:type="dcterms:W3CDTF">2026-10-24T19:21:00Z</dcterms:modified>
</cp:coreProperties>
</file>