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65a: controls naming a placeholder entry, with no glossary part.</w:t>
      </w:r>
    </w:p>
    <w:p>
      <w:r>
        <w:t xml:space="preserve">BEGIN1 control-text-end block untracked</w:t>
      </w:r>
    </w:p>
    <w:sdt>
      <w:sdtPr>
        <w:alias w:val="Check 65 control 1"/>
        <w:tag w:val="c65-1"/>
        <w:id w:val="65001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control-paragraph-end block untracked</w:t>
      </w:r>
    </w:p>
    <w:sdt>
      <w:sdtPr>
        <w:alias w:val="Check 65 control 2"/>
        <w:tag w:val="c65-2"/>
        <w:id w:val="65002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control-text-replace block tracked</w:t>
      </w:r>
    </w:p>
    <w:sdt>
      <w:sdtPr>
        <w:alias w:val="Check 65 control 3"/>
        <w:tag w:val="c65-3"/>
        <w:id w:val="65003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</w:t>
      </w:r>
    </w:p>
    <w:p>
      <w:r>
        <w:t xml:space="preserve">BEGIN4 control-text-replace block-bound untracked</w:t>
      </w:r>
    </w:p>
    <w:sdt>
      <w:sdtPr>
        <w:alias w:val="Check 65 control 4"/>
        <w:tag w:val="c65-4"/>
        <w:id w:val="65004"/>
        <w:placeholder>
          <w:docPart w:val="DefaultPlaceholder_-1854013440"/>
        </w:placeholder>
        <w:showingPlcHdr/>
        <w:dataBinding w:prefixMappings="xmlns:ns0='urn:check65'" w:xpath="/ns0:check65[1]/ns0:value4[1]" w:storeItemID="{65656565-6565-4656-8656-656565656565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</w:t>
      </w:r>
    </w:p>
    <w:p>
      <w:r>
        <w:t xml:space="preserve">BEGIN5 content-text-replace run-bound untracked</w:t>
      </w:r>
    </w:p>
    <w:p>
      <w:r>
        <w:t xml:space="preserve">PLAIN5A </w:t>
      </w:r>
      <w:sdt>
        <w:sdtPr>
          <w:alias w:val="Check 65 control 5"/>
          <w:tag w:val="c65-5"/>
          <w:id w:val="65005"/>
          <w:placeholder>
            <w:docPart w:val="DefaultPlaceholder_-1854013440"/>
          </w:placeholder>
          <w:showingPlcHdr/>
          <w:dataBinding w:prefixMappings="xmlns:ns0='urn:check65'" w:xpath="/ns0:check65[1]/ns0:value5[1]" w:storeItemID="{65656565-6565-4656-8656-656565656565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PLAIN5B</w:t>
      </w:r>
    </w:p>
    <w:p>
      <w:r>
        <w:t xml:space="preserve">END5</w:t>
      </w:r>
    </w:p>
    <w:p>
      <w:r>
        <w:t xml:space="preserve">BEGIN6 set-placeholder-text block untracked</w:t>
      </w:r>
    </w:p>
    <w:sdt>
      <w:sdtPr>
        <w:alias w:val="Check 65 control 6"/>
        <w:tag w:val="c65-6"/>
        <w:id w:val="65006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END6</w:t>
      </w:r>
    </w:p>
    <w:p>
      <w:r>
        <w:t xml:space="preserve">BEGIN7 open block untracked</w:t>
      </w:r>
    </w:p>
    <w:sdt>
      <w:sdtPr>
        <w:alias w:val="Check 65 control 7"/>
        <w:tag w:val="c65-7"/>
        <w:id w:val="65007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END7</w:t>
      </w:r>
    </w:p>
    <w:p>
      <w:r>
        <w:t xml:space="preserve">BEGIN8 open block-bound untracked</w:t>
      </w:r>
    </w:p>
    <w:sdt>
      <w:sdtPr>
        <w:alias w:val="Check 65 control 8"/>
        <w:tag w:val="c65-8"/>
        <w:id w:val="65008"/>
        <w:placeholder>
          <w:docPart w:val="DefaultPlaceholder_-1854013440"/>
        </w:placeholder>
        <w:showingPlcHdr/>
        <w:dataBinding w:prefixMappings="xmlns:ns0='urn:check65'" w:xpath="/ns0:check65[1]/ns0:value8[1]" w:storeItemID="{65656565-6565-4656-8656-656565656565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END8</w:t>
      </w:r>
    </w:p>
    <w:p>
      <w:r>
        <w:t xml:space="preserve">BEGIN9 make made-block untracked</w:t>
      </w:r>
    </w:p>
    <w:p/>
    <w:p>
      <w:r>
        <w:t xml:space="preserve">END9</w:t>
      </w:r>
    </w:p>
    <w:p>
      <w:r>
        <w:t xml:space="preserve">BEGIN10 type bare-bound untracked</w:t>
      </w:r>
    </w:p>
    <w:sdt>
      <w:sdtPr>
        <w:alias w:val="Check 65 control 10"/>
        <w:tag w:val="c65-10"/>
        <w:id w:val="65010"/>
        <w:showingPlcHdr/>
        <w:dataBinding w:prefixMappings="xmlns:ns0='urn:check65'" w:xpath="/ns0:check65[1]/ns0:value10[1]" w:storeItemID="{65656565-6565-4656-8656-656565656565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END10</w:t>
      </w:r>
    </w:p>
    <w:p>
      <w:r>
        <w:t xml:space="preserve">End of check 65.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65Data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5 xmlns="urn:check65">
  <value4/>
  <value5/>
  <value8/>
  <value10/>
</check65>
</file>

<file path=customXml/itemProps1.xml><?xml version="1.0" encoding="utf-8"?>
<ds:datastoreItem xmlns:ds="http://schemas.openxmlformats.org/officeDocument/2006/customXml" ds:itemID="{65656565-6565-4656-8656-656565656565}">
  <ds:schemaRefs/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