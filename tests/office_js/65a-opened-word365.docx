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927C" w14:textId="77777777" w:rsidR="00953A70" w:rsidRDefault="006B0C28">
      <w:r>
        <w:t>Check 65a: controls naming a placeholder entry, with no glossary part.</w:t>
      </w:r>
    </w:p>
    <w:p w14:paraId="1FD285DA" w14:textId="77777777" w:rsidR="00953A70" w:rsidRDefault="006B0C28">
      <w:r>
        <w:t>BEGIN1 control-text-end block untracked</w:t>
      </w:r>
    </w:p>
    <w:sdt>
      <w:sdtPr>
        <w:alias w:val="Check 65 control 1"/>
        <w:tag w:val="c65-1"/>
        <w:id w:val="65001"/>
        <w:showingPlcHdr/>
      </w:sdtPr>
      <w:sdtEndPr/>
      <w:sdtContent>
        <w:p w14:paraId="6A65C33A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5CFF6967" w14:textId="77777777" w:rsidR="00953A70" w:rsidRDefault="006B0C28">
      <w:r>
        <w:t>END1</w:t>
      </w:r>
    </w:p>
    <w:p w14:paraId="4D7B6C62" w14:textId="77777777" w:rsidR="00953A70" w:rsidRDefault="006B0C28">
      <w:r>
        <w:t>BEGIN2 control-paragraph-end block untracked</w:t>
      </w:r>
    </w:p>
    <w:sdt>
      <w:sdtPr>
        <w:alias w:val="Check 65 control 2"/>
        <w:tag w:val="c65-2"/>
        <w:id w:val="65002"/>
        <w:showingPlcHdr/>
      </w:sdtPr>
      <w:sdtEndPr/>
      <w:sdtContent>
        <w:p w14:paraId="12F9CEE2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1482816E" w14:textId="77777777" w:rsidR="00953A70" w:rsidRDefault="006B0C28">
      <w:r>
        <w:t>END2</w:t>
      </w:r>
    </w:p>
    <w:p w14:paraId="6DAC1DD1" w14:textId="77777777" w:rsidR="00953A70" w:rsidRDefault="006B0C28">
      <w:r>
        <w:t>BEGIN3 control-text-replace block tracked</w:t>
      </w:r>
    </w:p>
    <w:sdt>
      <w:sdtPr>
        <w:alias w:val="Check 65 control 3"/>
        <w:tag w:val="c65-3"/>
        <w:id w:val="65003"/>
        <w:showingPlcHdr/>
      </w:sdtPr>
      <w:sdtEndPr/>
      <w:sdtContent>
        <w:p w14:paraId="7F00D85A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5E78F798" w14:textId="77777777" w:rsidR="00953A70" w:rsidRDefault="006B0C28">
      <w:r>
        <w:t>END3</w:t>
      </w:r>
    </w:p>
    <w:p w14:paraId="61BF68A5" w14:textId="77777777" w:rsidR="00953A70" w:rsidRDefault="006B0C28">
      <w:r>
        <w:t>BEGIN4 control-text-replace block-bound untracked</w:t>
      </w:r>
    </w:p>
    <w:sdt>
      <w:sdtPr>
        <w:alias w:val="Check 65 control 4"/>
        <w:tag w:val="c65-4"/>
        <w:id w:val="65004"/>
        <w:showingPlcHdr/>
        <w:dataBinding w:prefixMappings="xmlns:ns0='urn:check65'" w:xpath="/ns0:check65[1]/ns0:value4[1]" w:storeItemID="{65656565-6565-4656-8656-656565656565}"/>
        <w:text/>
      </w:sdtPr>
      <w:sdtEndPr/>
      <w:sdtContent>
        <w:p w14:paraId="071E6766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34716549" w14:textId="77777777" w:rsidR="00953A70" w:rsidRDefault="006B0C28">
      <w:r>
        <w:t>END4</w:t>
      </w:r>
    </w:p>
    <w:p w14:paraId="7D4761F4" w14:textId="77777777" w:rsidR="00953A70" w:rsidRDefault="006B0C28">
      <w:r>
        <w:t>BEGIN5 content-text-replace run-bound untracked</w:t>
      </w:r>
    </w:p>
    <w:p w14:paraId="3685D5F0" w14:textId="77777777" w:rsidR="00953A70" w:rsidRDefault="006B0C28">
      <w:r>
        <w:t xml:space="preserve">PLAIN5A </w:t>
      </w:r>
      <w:sdt>
        <w:sdtPr>
          <w:alias w:val="Check 65 control 5"/>
          <w:tag w:val="c65-5"/>
          <w:id w:val="65005"/>
          <w:showingPlcHdr/>
          <w:dataBinding w:prefixMappings="xmlns:ns0='urn:check65'" w:xpath="/ns0:check65[1]/ns0:value5[1]" w:storeItemID="{65656565-6565-4656-8656-656565656565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PLAIN5B</w:t>
      </w:r>
    </w:p>
    <w:p w14:paraId="476D1B40" w14:textId="77777777" w:rsidR="00953A70" w:rsidRDefault="006B0C28">
      <w:r>
        <w:t>END5</w:t>
      </w:r>
    </w:p>
    <w:p w14:paraId="3FBB2F88" w14:textId="77777777" w:rsidR="00953A70" w:rsidRDefault="006B0C28">
      <w:r>
        <w:t>BEGIN6 set-placeholder-text block untracked</w:t>
      </w:r>
    </w:p>
    <w:sdt>
      <w:sdtPr>
        <w:alias w:val="Check 65 control 6"/>
        <w:tag w:val="c65-6"/>
        <w:id w:val="65006"/>
        <w:showingPlcHdr/>
      </w:sdtPr>
      <w:sdtEndPr/>
      <w:sdtContent>
        <w:p w14:paraId="0B1B409D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2F8A7019" w14:textId="77777777" w:rsidR="00953A70" w:rsidRDefault="006B0C28">
      <w:r>
        <w:t>END6</w:t>
      </w:r>
    </w:p>
    <w:p w14:paraId="6CFB373C" w14:textId="77777777" w:rsidR="00953A70" w:rsidRDefault="006B0C28">
      <w:r>
        <w:t>BEGIN7 open block untracked</w:t>
      </w:r>
    </w:p>
    <w:sdt>
      <w:sdtPr>
        <w:alias w:val="Check 65 control 7"/>
        <w:tag w:val="c65-7"/>
        <w:id w:val="65007"/>
        <w:showingPlcHdr/>
      </w:sdtPr>
      <w:sdtEndPr/>
      <w:sdtContent>
        <w:p w14:paraId="7C82F5EC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47216C20" w14:textId="77777777" w:rsidR="00953A70" w:rsidRDefault="006B0C28">
      <w:r>
        <w:t>END7</w:t>
      </w:r>
    </w:p>
    <w:p w14:paraId="683DD82C" w14:textId="77777777" w:rsidR="00953A70" w:rsidRDefault="006B0C28">
      <w:r>
        <w:t>BEGIN8 open block-bound untracked</w:t>
      </w:r>
    </w:p>
    <w:sdt>
      <w:sdtPr>
        <w:alias w:val="Check 65 control 8"/>
        <w:tag w:val="c65-8"/>
        <w:id w:val="65008"/>
        <w:showingPlcHdr/>
        <w:dataBinding w:prefixMappings="xmlns:ns0='urn:check65'" w:xpath="/ns0:check65[1]/ns0:value8[1]" w:storeItemID="{65656565-6565-4656-8656-656565656565}"/>
        <w:text/>
      </w:sdtPr>
      <w:sdtEndPr/>
      <w:sdtContent>
        <w:p w14:paraId="279AF3F1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7E8D23DD" w14:textId="77777777" w:rsidR="00953A70" w:rsidRDefault="006B0C28">
      <w:r>
        <w:t>END8</w:t>
      </w:r>
    </w:p>
    <w:p w14:paraId="07A5C1C9" w14:textId="77777777" w:rsidR="00953A70" w:rsidRDefault="006B0C28">
      <w:r>
        <w:t>BEGIN9 make made-block untracked</w:t>
      </w:r>
    </w:p>
    <w:p w14:paraId="7D07F017" w14:textId="77777777" w:rsidR="00953A70" w:rsidRDefault="00953A70"/>
    <w:p w14:paraId="3492ABC6" w14:textId="77777777" w:rsidR="00953A70" w:rsidRDefault="006B0C28">
      <w:r>
        <w:lastRenderedPageBreak/>
        <w:t>END9</w:t>
      </w:r>
    </w:p>
    <w:p w14:paraId="79D4A9DC" w14:textId="77777777" w:rsidR="00953A70" w:rsidRDefault="006B0C28">
      <w:r>
        <w:t>BEGIN10 type bare-bound untracked</w:t>
      </w:r>
    </w:p>
    <w:sdt>
      <w:sdtPr>
        <w:alias w:val="Check 65 control 10"/>
        <w:tag w:val="c65-10"/>
        <w:id w:val="65010"/>
        <w:showingPlcHdr/>
        <w:dataBinding w:prefixMappings="xmlns:ns0='urn:check65'" w:xpath="/ns0:check65[1]/ns0:value10[1]" w:storeItemID="{65656565-6565-4656-8656-656565656565}"/>
        <w:text/>
      </w:sdtPr>
      <w:sdtEndPr/>
      <w:sdtContent>
        <w:p w14:paraId="6E856271" w14:textId="77777777" w:rsidR="00953A70" w:rsidRDefault="006B0C28">
          <w:r>
            <w:rPr>
              <w:rStyle w:val="PlaceholderText"/>
            </w:rPr>
            <w:t>Click or tap here to enter text.</w:t>
          </w:r>
        </w:p>
      </w:sdtContent>
    </w:sdt>
    <w:p w14:paraId="0E1E7D45" w14:textId="77777777" w:rsidR="00953A70" w:rsidRDefault="006B0C28">
      <w:r>
        <w:t>END10</w:t>
      </w:r>
    </w:p>
    <w:p w14:paraId="42B8690D" w14:textId="77777777" w:rsidR="00953A70" w:rsidRDefault="006B0C28">
      <w:r>
        <w:t>End of check 65.</w:t>
      </w:r>
    </w:p>
    <w:sectPr w:rsidR="00953A7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A70"/>
    <w:rsid w:val="00663C0D"/>
    <w:rsid w:val="006B0C28"/>
    <w:rsid w:val="00890120"/>
    <w:rsid w:val="0095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A392"/>
  <w15:docId w15:val="{0FBBDEC1-9C08-4E87-87E1-94F7DCB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/>
  <value5/>
  <value8/>
  <value10/>
</check65>
</file>

<file path=customXml/itemProps1.xml><?xml version="1.0" encoding="utf-8"?>
<ds:datastoreItem xmlns:ds="http://schemas.openxmlformats.org/officeDocument/2006/customXml" ds:itemID="{65656565-6565-4656-8656-656565656565}">
  <ds:schemaRefs>
    <ds:schemaRef ds:uri="urn:check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2026-10-24T18:16:00Z</dcterms:created>
  <dcterms:modified xsi:type="dcterms:W3CDTF">2026-10-24T18:16:00Z</dcterms:modified>
</cp:coreProperties>
</file>