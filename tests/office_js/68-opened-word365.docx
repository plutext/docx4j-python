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D1F7F" w14:textId="77777777" w:rsidR="00E34637" w:rsidRDefault="00B238B0">
      <w:r>
        <w:t>Check 68: the run properties a write into a placeholder takes, and a glossary entry under a control's own run properties.</w:t>
      </w:r>
    </w:p>
    <w:p w14:paraId="30EE2CEB" w14:textId="77777777" w:rsidR="00E34637" w:rsidRDefault="00B238B0">
      <w:r>
        <w:t>BEGIN1 control-text-replace block bare run-i control-none</w:t>
      </w:r>
    </w:p>
    <w:sdt>
      <w:sdtPr>
        <w:alias w:val="Check 68 control 1"/>
        <w:tag w:val="c68-1"/>
        <w:id w:val="68001"/>
        <w:showingPlcHdr/>
      </w:sdtPr>
      <w:sdtEndPr/>
      <w:sdtContent>
        <w:p w14:paraId="3C3E0EC9" w14:textId="77777777" w:rsidR="00E34637" w:rsidRDefault="00B238B0">
          <w:r>
            <w:rPr>
              <w:rStyle w:val="PlaceholderText"/>
              <w:i/>
            </w:rPr>
            <w:t>Click or tap here to enter text.</w:t>
          </w:r>
        </w:p>
      </w:sdtContent>
    </w:sdt>
    <w:p w14:paraId="33C9FF93" w14:textId="77777777" w:rsidR="00E34637" w:rsidRDefault="00B238B0">
      <w:r>
        <w:t>END1</w:t>
      </w:r>
    </w:p>
    <w:p w14:paraId="675E79F9" w14:textId="77777777" w:rsidR="00E34637" w:rsidRDefault="00B238B0">
      <w:r>
        <w:t>BEGIN2 control-text-end block bare run-i control-none</w:t>
      </w:r>
    </w:p>
    <w:sdt>
      <w:sdtPr>
        <w:alias w:val="Check 68 control 2"/>
        <w:tag w:val="c68-2"/>
        <w:id w:val="68002"/>
        <w:showingPlcHdr/>
      </w:sdtPr>
      <w:sdtEndPr/>
      <w:sdtContent>
        <w:p w14:paraId="2E7A41EA" w14:textId="77777777" w:rsidR="00E34637" w:rsidRDefault="00B238B0">
          <w:r>
            <w:rPr>
              <w:rStyle w:val="PlaceholderText"/>
              <w:i/>
            </w:rPr>
            <w:t>Click or tap here to enter text.</w:t>
          </w:r>
        </w:p>
      </w:sdtContent>
    </w:sdt>
    <w:p w14:paraId="233F7C89" w14:textId="77777777" w:rsidR="00E34637" w:rsidRDefault="00B238B0">
      <w:r>
        <w:t>END2</w:t>
      </w:r>
    </w:p>
    <w:p w14:paraId="55995508" w14:textId="77777777" w:rsidR="00E34637" w:rsidRDefault="00B238B0">
      <w:r>
        <w:t>BEGIN3 control-text-replace run bare run-i control-none</w:t>
      </w:r>
    </w:p>
    <w:p w14:paraId="765FF5C2" w14:textId="77777777" w:rsidR="00E34637" w:rsidRDefault="00B238B0">
      <w:r>
        <w:t xml:space="preserve">PLAIN3A </w:t>
      </w:r>
      <w:sdt>
        <w:sdtPr>
          <w:alias w:val="Check 68 control 3"/>
          <w:tag w:val="c68-3"/>
          <w:id w:val="68003"/>
          <w:showingPlcHdr/>
        </w:sdtPr>
        <w:sdtEndPr/>
        <w:sdtContent>
          <w:r>
            <w:rPr>
              <w:rStyle w:val="PlaceholderText"/>
              <w:i/>
            </w:rPr>
            <w:t>Click or tap here to enter text.</w:t>
          </w:r>
        </w:sdtContent>
      </w:sdt>
      <w:r>
        <w:t xml:space="preserve"> PLAIN3B</w:t>
      </w:r>
    </w:p>
    <w:p w14:paraId="5A641C38" w14:textId="77777777" w:rsidR="00E34637" w:rsidRDefault="00B238B0">
      <w:r>
        <w:t>END3</w:t>
      </w:r>
    </w:p>
    <w:p w14:paraId="4D9B7D37" w14:textId="77777777" w:rsidR="00E34637" w:rsidRDefault="00B238B0">
      <w:r>
        <w:t>BEGIN4 control-text-end run bare run-i control-none</w:t>
      </w:r>
    </w:p>
    <w:p w14:paraId="611F7DE5" w14:textId="77777777" w:rsidR="00E34637" w:rsidRDefault="00B238B0">
      <w:r>
        <w:t xml:space="preserve">PLAIN4A </w:t>
      </w:r>
      <w:sdt>
        <w:sdtPr>
          <w:alias w:val="Check 68 control 4"/>
          <w:tag w:val="c68-4"/>
          <w:id w:val="68004"/>
          <w:showingPlcHdr/>
        </w:sdtPr>
        <w:sdtEndPr/>
        <w:sdtContent>
          <w:r>
            <w:rPr>
              <w:rStyle w:val="PlaceholderText"/>
              <w:i/>
            </w:rPr>
            <w:t>Click or tap here to enter text.</w:t>
          </w:r>
        </w:sdtContent>
      </w:sdt>
      <w:r>
        <w:t xml:space="preserve"> PLAIN4B</w:t>
      </w:r>
    </w:p>
    <w:p w14:paraId="102DAF02" w14:textId="77777777" w:rsidR="00E34637" w:rsidRDefault="00B238B0">
      <w:r>
        <w:t>END4</w:t>
      </w:r>
    </w:p>
    <w:p w14:paraId="439F9A05" w14:textId="77777777" w:rsidR="00E34637" w:rsidRDefault="00B238B0">
      <w:r>
        <w:t>BEGIN5 control-text-replace block bare run-none control-b</w:t>
      </w:r>
    </w:p>
    <w:sdt>
      <w:sdtPr>
        <w:rPr>
          <w:b/>
        </w:rPr>
        <w:alias w:val="Check 68 control 5"/>
        <w:tag w:val="c68-5"/>
        <w:id w:val="68005"/>
        <w:showingPlcHdr/>
      </w:sdtPr>
      <w:sdtEndPr/>
      <w:sdtContent>
        <w:p w14:paraId="5CE497CB" w14:textId="77777777" w:rsidR="00E34637" w:rsidRDefault="00B238B0">
          <w:r>
            <w:rPr>
              <w:rStyle w:val="PlaceholderText"/>
            </w:rPr>
            <w:t>Click or tap here to enter text.</w:t>
          </w:r>
        </w:p>
      </w:sdtContent>
    </w:sdt>
    <w:p w14:paraId="48A028C1" w14:textId="77777777" w:rsidR="00E34637" w:rsidRDefault="00B238B0">
      <w:r>
        <w:t>END5</w:t>
      </w:r>
    </w:p>
    <w:p w14:paraId="43483E11" w14:textId="77777777" w:rsidR="00E34637" w:rsidRDefault="00B238B0">
      <w:r>
        <w:t>BEGIN6 control-text-end block bare run-none control-b</w:t>
      </w:r>
    </w:p>
    <w:sdt>
      <w:sdtPr>
        <w:rPr>
          <w:b/>
        </w:rPr>
        <w:alias w:val="Check 68 control 6"/>
        <w:tag w:val="c68-6"/>
        <w:id w:val="68006"/>
        <w:showingPlcHdr/>
      </w:sdtPr>
      <w:sdtEndPr/>
      <w:sdtContent>
        <w:p w14:paraId="4581F6BB" w14:textId="77777777" w:rsidR="00E34637" w:rsidRDefault="00B238B0">
          <w:r>
            <w:rPr>
              <w:rStyle w:val="PlaceholderText"/>
            </w:rPr>
            <w:t>Click or tap here to enter text.</w:t>
          </w:r>
        </w:p>
      </w:sdtContent>
    </w:sdt>
    <w:p w14:paraId="25E334A2" w14:textId="77777777" w:rsidR="00E34637" w:rsidRDefault="00B238B0">
      <w:r>
        <w:t>END6</w:t>
      </w:r>
    </w:p>
    <w:p w14:paraId="1866F662" w14:textId="77777777" w:rsidR="00E34637" w:rsidRDefault="00B238B0">
      <w:r>
        <w:t>BEGIN7 control-text-replace run bare run-none control-b</w:t>
      </w:r>
    </w:p>
    <w:p w14:paraId="4106C4AD" w14:textId="77777777" w:rsidR="00E34637" w:rsidRDefault="00B238B0">
      <w:r>
        <w:t xml:space="preserve">PLAIN7A </w:t>
      </w:r>
      <w:sdt>
        <w:sdtPr>
          <w:rPr>
            <w:b/>
          </w:rPr>
          <w:alias w:val="Check 68 control 7"/>
          <w:tag w:val="c68-7"/>
          <w:id w:val="68007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PLAIN7B</w:t>
      </w:r>
    </w:p>
    <w:p w14:paraId="3BB3E7BB" w14:textId="77777777" w:rsidR="00E34637" w:rsidRDefault="00B238B0">
      <w:r>
        <w:t>END7</w:t>
      </w:r>
    </w:p>
    <w:p w14:paraId="7FCDC453" w14:textId="77777777" w:rsidR="00E34637" w:rsidRDefault="00B238B0">
      <w:r>
        <w:t>BEGIN8 control-text-end run bare run-none control-b</w:t>
      </w:r>
    </w:p>
    <w:p w14:paraId="13F1AABA" w14:textId="77777777" w:rsidR="00E34637" w:rsidRDefault="00B238B0">
      <w:r>
        <w:t xml:space="preserve">PLAIN8A </w:t>
      </w:r>
      <w:sdt>
        <w:sdtPr>
          <w:rPr>
            <w:b/>
          </w:rPr>
          <w:alias w:val="Check 68 control 8"/>
          <w:tag w:val="c68-8"/>
          <w:id w:val="68008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PLAIN8B</w:t>
      </w:r>
    </w:p>
    <w:p w14:paraId="392F5DBD" w14:textId="77777777" w:rsidR="00E34637" w:rsidRDefault="00B238B0">
      <w:r>
        <w:t>END8</w:t>
      </w:r>
    </w:p>
    <w:p w14:paraId="692BF007" w14:textId="77777777" w:rsidR="00E34637" w:rsidRDefault="00B238B0">
      <w:r>
        <w:t>BEGIN9 control-text-replace block bare run-b control-b</w:t>
      </w:r>
    </w:p>
    <w:sdt>
      <w:sdtPr>
        <w:rPr>
          <w:b/>
        </w:rPr>
        <w:alias w:val="Check 68 control 9"/>
        <w:tag w:val="c68-9"/>
        <w:id w:val="68009"/>
        <w:showingPlcHdr/>
      </w:sdtPr>
      <w:sdtEndPr/>
      <w:sdtContent>
        <w:p w14:paraId="55A42A9D" w14:textId="77777777" w:rsidR="00E34637" w:rsidRDefault="00B238B0">
          <w:r>
            <w:rPr>
              <w:rStyle w:val="PlaceholderText"/>
              <w:b/>
            </w:rPr>
            <w:t>Click or tap here to enter text.</w:t>
          </w:r>
        </w:p>
      </w:sdtContent>
    </w:sdt>
    <w:p w14:paraId="16039C5C" w14:textId="77777777" w:rsidR="00E34637" w:rsidRDefault="00B238B0">
      <w:r>
        <w:lastRenderedPageBreak/>
        <w:t>END9</w:t>
      </w:r>
    </w:p>
    <w:p w14:paraId="2392284D" w14:textId="77777777" w:rsidR="00E34637" w:rsidRDefault="00B238B0">
      <w:r>
        <w:t>BEGIN10 control-text-end block bare run-b control-b</w:t>
      </w:r>
    </w:p>
    <w:sdt>
      <w:sdtPr>
        <w:rPr>
          <w:b/>
        </w:rPr>
        <w:alias w:val="Check 68 control 10"/>
        <w:tag w:val="c68-10"/>
        <w:id w:val="68010"/>
        <w:showingPlcHdr/>
      </w:sdtPr>
      <w:sdtEndPr/>
      <w:sdtContent>
        <w:p w14:paraId="3920D243" w14:textId="77777777" w:rsidR="00E34637" w:rsidRDefault="00B238B0">
          <w:r>
            <w:rPr>
              <w:rStyle w:val="PlaceholderText"/>
              <w:b/>
            </w:rPr>
            <w:t>Click or tap here to enter text.</w:t>
          </w:r>
        </w:p>
      </w:sdtContent>
    </w:sdt>
    <w:p w14:paraId="3B2F2856" w14:textId="77777777" w:rsidR="00E34637" w:rsidRDefault="00B238B0">
      <w:r>
        <w:t>END10</w:t>
      </w:r>
    </w:p>
    <w:p w14:paraId="1B2B3679" w14:textId="77777777" w:rsidR="00E34637" w:rsidRDefault="00B238B0">
      <w:r>
        <w:t>BEGIN11 control-text-replace run bare run-b control-b</w:t>
      </w:r>
    </w:p>
    <w:p w14:paraId="63D58184" w14:textId="77777777" w:rsidR="00E34637" w:rsidRDefault="00B238B0">
      <w:r>
        <w:t xml:space="preserve">PLAIN11A </w:t>
      </w:r>
      <w:sdt>
        <w:sdtPr>
          <w:rPr>
            <w:b/>
          </w:rPr>
          <w:alias w:val="Check 68 control 11"/>
          <w:tag w:val="c68-11"/>
          <w:id w:val="68011"/>
          <w:showingPlcHdr/>
        </w:sdtPr>
        <w:sdtEndPr/>
        <w:sdtContent>
          <w:r>
            <w:rPr>
              <w:rStyle w:val="PlaceholderText"/>
              <w:b/>
            </w:rPr>
            <w:t>Click or tap here to enter text.</w:t>
          </w:r>
        </w:sdtContent>
      </w:sdt>
      <w:r>
        <w:t xml:space="preserve"> PLAIN11B</w:t>
      </w:r>
    </w:p>
    <w:p w14:paraId="10D6A2B0" w14:textId="77777777" w:rsidR="00E34637" w:rsidRDefault="00B238B0">
      <w:r>
        <w:t>END11</w:t>
      </w:r>
    </w:p>
    <w:p w14:paraId="152BE579" w14:textId="77777777" w:rsidR="00E34637" w:rsidRDefault="00B238B0">
      <w:r>
        <w:t>BEGIN12 control-text-end run bare run-b control-b</w:t>
      </w:r>
    </w:p>
    <w:p w14:paraId="500F1AE3" w14:textId="77777777" w:rsidR="00E34637" w:rsidRDefault="00B238B0">
      <w:r>
        <w:t xml:space="preserve">PLAIN12A </w:t>
      </w:r>
      <w:sdt>
        <w:sdtPr>
          <w:rPr>
            <w:b/>
          </w:rPr>
          <w:alias w:val="Check 68 control 12"/>
          <w:tag w:val="c68-12"/>
          <w:id w:val="68012"/>
          <w:showingPlcHdr/>
        </w:sdtPr>
        <w:sdtEndPr/>
        <w:sdtContent>
          <w:r>
            <w:rPr>
              <w:rStyle w:val="PlaceholderText"/>
              <w:b/>
            </w:rPr>
            <w:t>Click or tap here to enter text.</w:t>
          </w:r>
        </w:sdtContent>
      </w:sdt>
      <w:r>
        <w:t xml:space="preserve"> PLAIN12B</w:t>
      </w:r>
    </w:p>
    <w:p w14:paraId="6E875EB0" w14:textId="77777777" w:rsidR="00E34637" w:rsidRDefault="00B238B0">
      <w:r>
        <w:t>END12</w:t>
      </w:r>
    </w:p>
    <w:p w14:paraId="5A48792D" w14:textId="77777777" w:rsidR="00E34637" w:rsidRDefault="00B238B0">
      <w:r>
        <w:t>BEGIN13 control-text-replace block word run-none control-b</w:t>
      </w:r>
    </w:p>
    <w:sdt>
      <w:sdtPr>
        <w:rPr>
          <w:b/>
        </w:rPr>
        <w:alias w:val="Check 68 control 13"/>
        <w:tag w:val="c68-13"/>
        <w:id w:val="68013"/>
        <w:placeholder>
          <w:docPart w:val="DefaultPlaceholder_-1854013440"/>
        </w:placeholder>
        <w:showingPlcHdr/>
      </w:sdtPr>
      <w:sdtEndPr/>
      <w:sdtContent>
        <w:p w14:paraId="295D9B46" w14:textId="77777777" w:rsidR="00E34637" w:rsidRDefault="00B238B0">
          <w:r>
            <w:rPr>
              <w:rStyle w:val="PlaceholderText"/>
            </w:rPr>
            <w:t>Click or tap here to enter text.</w:t>
          </w:r>
        </w:p>
      </w:sdtContent>
    </w:sdt>
    <w:p w14:paraId="071AA3CD" w14:textId="77777777" w:rsidR="00E34637" w:rsidRDefault="00B238B0">
      <w:r>
        <w:t>END13</w:t>
      </w:r>
    </w:p>
    <w:p w14:paraId="240A9B02" w14:textId="77777777" w:rsidR="00E34637" w:rsidRDefault="00B238B0">
      <w:r>
        <w:t>BEGIN14 control-text-end block word run-none control-b</w:t>
      </w:r>
    </w:p>
    <w:sdt>
      <w:sdtPr>
        <w:rPr>
          <w:b/>
        </w:rPr>
        <w:alias w:val="Check 68 control 14"/>
        <w:tag w:val="c68-14"/>
        <w:id w:val="68014"/>
        <w:placeholder>
          <w:docPart w:val="DefaultPlaceholder_-1854013440"/>
        </w:placeholder>
        <w:showingPlcHdr/>
      </w:sdtPr>
      <w:sdtEndPr/>
      <w:sdtContent>
        <w:p w14:paraId="45E963A8" w14:textId="77777777" w:rsidR="00E34637" w:rsidRDefault="00B238B0">
          <w:r>
            <w:rPr>
              <w:rStyle w:val="PlaceholderText"/>
            </w:rPr>
            <w:t>Click or tap here to enter text.</w:t>
          </w:r>
        </w:p>
      </w:sdtContent>
    </w:sdt>
    <w:p w14:paraId="25A10C42" w14:textId="77777777" w:rsidR="00E34637" w:rsidRDefault="00B238B0">
      <w:r>
        <w:t>END14</w:t>
      </w:r>
    </w:p>
    <w:p w14:paraId="2E600CDB" w14:textId="77777777" w:rsidR="00E34637" w:rsidRDefault="00B238B0">
      <w:r>
        <w:t>BEGIN15 control-text-replace run word run-none control-b</w:t>
      </w:r>
    </w:p>
    <w:p w14:paraId="35D9EEF9" w14:textId="77777777" w:rsidR="00E34637" w:rsidRDefault="00B238B0">
      <w:r>
        <w:t xml:space="preserve">PLAIN15A </w:t>
      </w:r>
      <w:sdt>
        <w:sdtPr>
          <w:rPr>
            <w:b/>
          </w:rPr>
          <w:alias w:val="Check 68 control 15"/>
          <w:tag w:val="c68-15"/>
          <w:id w:val="68015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PLAIN15B</w:t>
      </w:r>
    </w:p>
    <w:p w14:paraId="04B18FE4" w14:textId="77777777" w:rsidR="00E34637" w:rsidRDefault="00B238B0">
      <w:r>
        <w:t>END15</w:t>
      </w:r>
    </w:p>
    <w:p w14:paraId="2AE9D19B" w14:textId="77777777" w:rsidR="00E34637" w:rsidRDefault="00B238B0">
      <w:r>
        <w:t>BEGIN16 control-text-end run word run-none control-b</w:t>
      </w:r>
    </w:p>
    <w:p w14:paraId="671AEE7D" w14:textId="77777777" w:rsidR="00E34637" w:rsidRDefault="00B238B0">
      <w:r>
        <w:t xml:space="preserve">PLAIN16A </w:t>
      </w:r>
      <w:sdt>
        <w:sdtPr>
          <w:rPr>
            <w:b/>
          </w:rPr>
          <w:alias w:val="Check 68 control 16"/>
          <w:tag w:val="c68-16"/>
          <w:id w:val="68016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PLAIN16B</w:t>
      </w:r>
    </w:p>
    <w:p w14:paraId="0F3C20AF" w14:textId="77777777" w:rsidR="00E34637" w:rsidRDefault="00B238B0">
      <w:r>
        <w:t>END16</w:t>
      </w:r>
    </w:p>
    <w:p w14:paraId="10BE82F0" w14:textId="77777777" w:rsidR="00E34637" w:rsidRDefault="00B238B0">
      <w:r>
        <w:t>BEGIN17 control-text-replace block word run-b control-b</w:t>
      </w:r>
    </w:p>
    <w:sdt>
      <w:sdtPr>
        <w:rPr>
          <w:b/>
        </w:rPr>
        <w:alias w:val="Check 68 control 17"/>
        <w:tag w:val="c68-17"/>
        <w:id w:val="68017"/>
        <w:placeholder>
          <w:docPart w:val="DefaultPlaceholder_-1854013440"/>
        </w:placeholder>
        <w:showingPlcHdr/>
      </w:sdtPr>
      <w:sdtEndPr/>
      <w:sdtContent>
        <w:p w14:paraId="77B1EEDA" w14:textId="77777777" w:rsidR="00E34637" w:rsidRDefault="00B238B0">
          <w:r>
            <w:rPr>
              <w:rStyle w:val="PlaceholderText"/>
              <w:b/>
            </w:rPr>
            <w:t>Click or tap here to enter text.</w:t>
          </w:r>
        </w:p>
      </w:sdtContent>
    </w:sdt>
    <w:p w14:paraId="00250DD8" w14:textId="77777777" w:rsidR="00E34637" w:rsidRDefault="00B238B0">
      <w:r>
        <w:t>END17</w:t>
      </w:r>
    </w:p>
    <w:p w14:paraId="2890D9A2" w14:textId="77777777" w:rsidR="00E34637" w:rsidRDefault="00B238B0">
      <w:r>
        <w:t>BEGIN18 control-text-end block word run-b control-b</w:t>
      </w:r>
    </w:p>
    <w:sdt>
      <w:sdtPr>
        <w:rPr>
          <w:b/>
        </w:rPr>
        <w:alias w:val="Check 68 control 18"/>
        <w:tag w:val="c68-18"/>
        <w:id w:val="68018"/>
        <w:placeholder>
          <w:docPart w:val="DefaultPlaceholder_-1854013440"/>
        </w:placeholder>
        <w:showingPlcHdr/>
      </w:sdtPr>
      <w:sdtEndPr/>
      <w:sdtContent>
        <w:p w14:paraId="57F9DE3D" w14:textId="77777777" w:rsidR="00E34637" w:rsidRDefault="00B238B0">
          <w:r>
            <w:rPr>
              <w:rStyle w:val="PlaceholderText"/>
              <w:b/>
            </w:rPr>
            <w:t>Click or tap here to enter text.</w:t>
          </w:r>
        </w:p>
      </w:sdtContent>
    </w:sdt>
    <w:p w14:paraId="27CFAFD7" w14:textId="77777777" w:rsidR="00E34637" w:rsidRDefault="00B238B0">
      <w:r>
        <w:lastRenderedPageBreak/>
        <w:t>END18</w:t>
      </w:r>
    </w:p>
    <w:p w14:paraId="6599913D" w14:textId="77777777" w:rsidR="00E34637" w:rsidRDefault="00B238B0">
      <w:r>
        <w:t>BEGIN19 control-text-replace run word run-b control-b</w:t>
      </w:r>
    </w:p>
    <w:p w14:paraId="4F65AB99" w14:textId="77777777" w:rsidR="00E34637" w:rsidRDefault="00B238B0">
      <w:r>
        <w:t xml:space="preserve">PLAIN19A </w:t>
      </w:r>
      <w:sdt>
        <w:sdtPr>
          <w:rPr>
            <w:b/>
          </w:rPr>
          <w:alias w:val="Check 68 control 19"/>
          <w:tag w:val="c68-19"/>
          <w:id w:val="68019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  <w:b/>
            </w:rPr>
            <w:t>Click or tap here to enter text.</w:t>
          </w:r>
        </w:sdtContent>
      </w:sdt>
      <w:r>
        <w:t xml:space="preserve"> PLAIN19B</w:t>
      </w:r>
    </w:p>
    <w:p w14:paraId="0A74EFA4" w14:textId="77777777" w:rsidR="00E34637" w:rsidRDefault="00B238B0">
      <w:r>
        <w:t>END19</w:t>
      </w:r>
    </w:p>
    <w:p w14:paraId="431A1F00" w14:textId="77777777" w:rsidR="00E34637" w:rsidRDefault="00B238B0">
      <w:r>
        <w:t>BEGIN20 control-text-end run word run-b control-b</w:t>
      </w:r>
    </w:p>
    <w:p w14:paraId="5C241439" w14:textId="77777777" w:rsidR="00E34637" w:rsidRDefault="00B238B0">
      <w:r>
        <w:t xml:space="preserve">PLAIN20A </w:t>
      </w:r>
      <w:sdt>
        <w:sdtPr>
          <w:rPr>
            <w:b/>
          </w:rPr>
          <w:alias w:val="Check 68 control 20"/>
          <w:tag w:val="c68-20"/>
          <w:id w:val="68020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  <w:b/>
            </w:rPr>
            <w:t>Click or tap here to enter text.</w:t>
          </w:r>
        </w:sdtContent>
      </w:sdt>
      <w:r>
        <w:t xml:space="preserve"> PLAIN20B</w:t>
      </w:r>
    </w:p>
    <w:p w14:paraId="6F28A4A6" w14:textId="77777777" w:rsidR="00E34637" w:rsidRDefault="00B238B0">
      <w:r>
        <w:t>END20</w:t>
      </w:r>
    </w:p>
    <w:p w14:paraId="05415B43" w14:textId="77777777" w:rsidR="00E34637" w:rsidRDefault="00B238B0">
      <w:r>
        <w:t>BEGIN21 content-delete block value run-none control-b</w:t>
      </w:r>
    </w:p>
    <w:sdt>
      <w:sdtPr>
        <w:rPr>
          <w:b/>
        </w:rPr>
        <w:alias w:val="Check 68 control 21"/>
        <w:tag w:val="c68-21"/>
        <w:id w:val="68021"/>
        <w:placeholder>
          <w:docPart w:val="DefaultPlaceholder_-1854013440"/>
        </w:placeholder>
      </w:sdtPr>
      <w:sdtEndPr/>
      <w:sdtContent>
        <w:p w14:paraId="3756BCA2" w14:textId="77777777" w:rsidR="00E34637" w:rsidRDefault="00B238B0">
          <w:r>
            <w:rPr>
              <w:b/>
            </w:rPr>
            <w:t>VALUE21</w:t>
          </w:r>
        </w:p>
      </w:sdtContent>
    </w:sdt>
    <w:p w14:paraId="158F5B89" w14:textId="77777777" w:rsidR="00E34637" w:rsidRDefault="00B238B0">
      <w:r>
        <w:t>END21</w:t>
      </w:r>
    </w:p>
    <w:p w14:paraId="37B75197" w14:textId="77777777" w:rsidR="00E34637" w:rsidRDefault="00B238B0">
      <w:r>
        <w:t>BEGIN22 content-delete run value run-none control-b</w:t>
      </w:r>
    </w:p>
    <w:p w14:paraId="0EC1D7E3" w14:textId="77777777" w:rsidR="00E34637" w:rsidRDefault="00B238B0">
      <w:r>
        <w:t xml:space="preserve">PLAIN22A </w:t>
      </w:r>
      <w:sdt>
        <w:sdtPr>
          <w:rPr>
            <w:b/>
          </w:rPr>
          <w:alias w:val="Check 68 control 22"/>
          <w:tag w:val="c68-22"/>
          <w:id w:val="68022"/>
          <w:placeholder>
            <w:docPart w:val="DefaultPlaceholder_-1854013440"/>
          </w:placeholder>
        </w:sdtPr>
        <w:sdtEndPr/>
        <w:sdtContent>
          <w:r>
            <w:rPr>
              <w:b/>
            </w:rPr>
            <w:t>VALUE22</w:t>
          </w:r>
        </w:sdtContent>
      </w:sdt>
      <w:r>
        <w:t xml:space="preserve"> PLAIN22B</w:t>
      </w:r>
    </w:p>
    <w:p w14:paraId="3D83E4A0" w14:textId="77777777" w:rsidR="00E34637" w:rsidRDefault="00B238B0">
      <w:r>
        <w:t>END22</w:t>
      </w:r>
    </w:p>
    <w:p w14:paraId="07E69AB5" w14:textId="77777777" w:rsidR="00E34637" w:rsidRDefault="00B238B0">
      <w:r>
        <w:t>BEGIN23 content-delete block value run-i control-b</w:t>
      </w:r>
    </w:p>
    <w:sdt>
      <w:sdtPr>
        <w:rPr>
          <w:b/>
        </w:rPr>
        <w:alias w:val="Check 68 control 23"/>
        <w:tag w:val="c68-23"/>
        <w:id w:val="68023"/>
        <w:placeholder>
          <w:docPart w:val="68686868686846868686868686868686"/>
        </w:placeholder>
      </w:sdtPr>
      <w:sdtEndPr/>
      <w:sdtContent>
        <w:p w14:paraId="34C9B74B" w14:textId="77777777" w:rsidR="00E34637" w:rsidRDefault="00B238B0">
          <w:r>
            <w:rPr>
              <w:b/>
            </w:rPr>
            <w:t>VALUE23</w:t>
          </w:r>
        </w:p>
      </w:sdtContent>
    </w:sdt>
    <w:p w14:paraId="39899229" w14:textId="77777777" w:rsidR="00E34637" w:rsidRDefault="00B238B0">
      <w:r>
        <w:t>END23</w:t>
      </w:r>
    </w:p>
    <w:p w14:paraId="6DB90788" w14:textId="77777777" w:rsidR="00E34637" w:rsidRDefault="00B238B0">
      <w:r>
        <w:t>BEGIN24 content-delete run value run-i control-b</w:t>
      </w:r>
    </w:p>
    <w:p w14:paraId="6E62E809" w14:textId="77777777" w:rsidR="00E34637" w:rsidRDefault="00B238B0">
      <w:r>
        <w:t xml:space="preserve">PLAIN24A </w:t>
      </w:r>
      <w:sdt>
        <w:sdtPr>
          <w:rPr>
            <w:b/>
          </w:rPr>
          <w:alias w:val="Check 68 control 24"/>
          <w:tag w:val="c68-24"/>
          <w:id w:val="68024"/>
          <w:placeholder>
            <w:docPart w:val="68686868686846868686868686868686"/>
          </w:placeholder>
        </w:sdtPr>
        <w:sdtEndPr/>
        <w:sdtContent>
          <w:r>
            <w:rPr>
              <w:b/>
            </w:rPr>
            <w:t>VALUE24</w:t>
          </w:r>
        </w:sdtContent>
      </w:sdt>
      <w:r>
        <w:t xml:space="preserve"> PLAIN24B</w:t>
      </w:r>
    </w:p>
    <w:p w14:paraId="636C9661" w14:textId="77777777" w:rsidR="00E34637" w:rsidRDefault="00B238B0">
      <w:r>
        <w:t>END24</w:t>
      </w:r>
    </w:p>
    <w:p w14:paraId="57D203D8" w14:textId="77777777" w:rsidR="00E34637" w:rsidRDefault="00B238B0">
      <w:r>
        <w:t>End of check 68.</w:t>
      </w:r>
    </w:p>
    <w:sectPr w:rsidR="00E34637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D9516" w14:textId="77777777" w:rsidR="00B238B0" w:rsidRDefault="00B238B0" w:rsidP="006E42BA">
      <w:pPr>
        <w:spacing w:after="0" w:line="240" w:lineRule="auto"/>
      </w:pPr>
      <w:r>
        <w:separator/>
      </w:r>
    </w:p>
  </w:endnote>
  <w:endnote w:type="continuationSeparator" w:id="0">
    <w:p w14:paraId="3E41126D" w14:textId="77777777" w:rsidR="00B238B0" w:rsidRDefault="00B238B0" w:rsidP="006E4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0D6E6" w14:textId="77777777" w:rsidR="00B238B0" w:rsidRDefault="00B238B0" w:rsidP="006E42BA">
      <w:pPr>
        <w:spacing w:after="0" w:line="240" w:lineRule="auto"/>
      </w:pPr>
      <w:r>
        <w:separator/>
      </w:r>
    </w:p>
  </w:footnote>
  <w:footnote w:type="continuationSeparator" w:id="0">
    <w:p w14:paraId="0C20E5DF" w14:textId="77777777" w:rsidR="00B238B0" w:rsidRDefault="00B238B0" w:rsidP="006E42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637"/>
    <w:rsid w:val="00145969"/>
    <w:rsid w:val="006E42BA"/>
    <w:rsid w:val="00B238B0"/>
    <w:rsid w:val="00E3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7B05D"/>
  <w15:docId w15:val="{07EA60DE-4316-4B1A-8FFB-511A9D8C8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6E42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2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1F9BC-12A3-463E-B08F-7DD4FFC77A03}"/>
      </w:docPartPr>
      <w:docPartBody>
        <w:p w:rsidR="003037F7" w:rsidRDefault="002463BD"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686868686846868686868686868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686868-6868-4686-8686-686868686868}"/>
      </w:docPartPr>
      <w:docPartBody>
        <w:p w:rsidR="003037F7" w:rsidRDefault="002463BD">
          <w:r>
            <w:rPr>
              <w:rStyle w:val="PlaceholderText"/>
              <w:i/>
            </w:rPr>
            <w:t>Enter the name.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visionView w:inkAnnotation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37F7"/>
    <w:rsid w:val="00145969"/>
    <w:rsid w:val="002463BD"/>
    <w:rsid w:val="00303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2026-10-24T23:28:00Z</dcterms:created>
  <dcterms:modified xsi:type="dcterms:W3CDTF">2026-10-24T23:28:00Z</dcterms:modified>
</cp:coreProperties>
</file>