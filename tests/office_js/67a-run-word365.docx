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92B0" w14:textId="77777777" w:rsidR="0039487C" w:rsidRDefault="004B2B5C">
      <w:r>
        <w:t>Check 67a: check 58's writes into a control in the bare form, in four phases; this file holds nothing else.</w:t>
      </w:r>
    </w:p>
    <w:p w14:paraId="2C411CD1" w14:textId="77777777" w:rsidR="0039487C" w:rsidRDefault="004B2B5C">
      <w:r>
        <w:t>BEGIN1 control-text-replace block simple-untouched tag</w:t>
      </w:r>
    </w:p>
    <w:sdt>
      <w:sdtPr>
        <w:alias w:val="Check 67 control 1"/>
        <w:tag w:val="c67-1"/>
        <w:id w:val="67001"/>
      </w:sdtPr>
      <w:sdtEndPr/>
      <w:sdtContent>
        <w:p w14:paraId="58FB3E37" w14:textId="44086933" w:rsidR="0039487C" w:rsidRDefault="00177185">
          <w:r>
            <w:t>FILL1</w:t>
          </w:r>
        </w:p>
      </w:sdtContent>
    </w:sdt>
    <w:p w14:paraId="398E97FA" w14:textId="77777777" w:rsidR="0039487C" w:rsidRDefault="004B2B5C">
      <w:r>
        <w:t>END1</w:t>
      </w:r>
    </w:p>
    <w:p w14:paraId="2E691D0D" w14:textId="77777777" w:rsidR="0039487C" w:rsidRDefault="004B2B5C">
      <w:r>
        <w:t>BEGIN2 control-text-end block simple-untouched tag</w:t>
      </w:r>
    </w:p>
    <w:sdt>
      <w:sdtPr>
        <w:alias w:val="Check 67 control 2"/>
        <w:tag w:val="c67-2"/>
        <w:id w:val="67002"/>
      </w:sdtPr>
      <w:sdtEndPr/>
      <w:sdtContent>
        <w:p w14:paraId="118C3D4A" w14:textId="1A3687B2" w:rsidR="0039487C" w:rsidRDefault="00177185">
          <w:r>
            <w:t>FILL2</w:t>
          </w:r>
        </w:p>
      </w:sdtContent>
    </w:sdt>
    <w:p w14:paraId="4C17F0E3" w14:textId="77777777" w:rsidR="0039487C" w:rsidRDefault="004B2B5C">
      <w:r>
        <w:t>END2</w:t>
      </w:r>
    </w:p>
    <w:p w14:paraId="4D81065C" w14:textId="77777777" w:rsidR="0039487C" w:rsidRDefault="004B2B5C">
      <w:r>
        <w:t>BEGIN3 control-text-end run simple-untouched tag</w:t>
      </w:r>
    </w:p>
    <w:p w14:paraId="69DDE5B7" w14:textId="4978EED9" w:rsidR="0039487C" w:rsidRDefault="004B2B5C">
      <w:r>
        <w:t xml:space="preserve">PLAIN3A </w:t>
      </w:r>
      <w:sdt>
        <w:sdtPr>
          <w:alias w:val="Check 67 control 3"/>
          <w:tag w:val="c67-3"/>
          <w:id w:val="67003"/>
        </w:sdtPr>
        <w:sdtEndPr/>
        <w:sdtContent>
          <w:r w:rsidR="00177185">
            <w:t>FILL3</w:t>
          </w:r>
        </w:sdtContent>
      </w:sdt>
      <w:r>
        <w:t xml:space="preserve"> PLAIN3B</w:t>
      </w:r>
    </w:p>
    <w:p w14:paraId="00C285B6" w14:textId="77777777" w:rsidR="0039487C" w:rsidRDefault="004B2B5C">
      <w:r>
        <w:t>END3</w:t>
      </w:r>
    </w:p>
    <w:p w14:paraId="41903DA1" w14:textId="77777777" w:rsidR="0039487C" w:rsidRDefault="004B2B5C">
      <w:r>
        <w:t>BEGIN4 control-text-replace block simple-untouched list</w:t>
      </w:r>
    </w:p>
    <w:sdt>
      <w:sdtPr>
        <w:alias w:val="Check 67 control 4"/>
        <w:tag w:val="c67-4"/>
        <w:id w:val="67004"/>
      </w:sdtPr>
      <w:sdtEndPr/>
      <w:sdtContent>
        <w:p w14:paraId="55993144" w14:textId="2948D25B" w:rsidR="0039487C" w:rsidRDefault="00177185">
          <w:r>
            <w:t>FILL4</w:t>
          </w:r>
        </w:p>
      </w:sdtContent>
    </w:sdt>
    <w:p w14:paraId="7103D298" w14:textId="77777777" w:rsidR="0039487C" w:rsidRDefault="004B2B5C">
      <w:r>
        <w:t>END4</w:t>
      </w:r>
    </w:p>
    <w:p w14:paraId="3AB309B4" w14:textId="77777777" w:rsidR="0039487C" w:rsidRDefault="004B2B5C">
      <w:r>
        <w:t>BEGIN5 control-text-end block simple-untouched list</w:t>
      </w:r>
    </w:p>
    <w:sdt>
      <w:sdtPr>
        <w:alias w:val="Check 67 control 5"/>
        <w:tag w:val="c67-5"/>
        <w:id w:val="67005"/>
      </w:sdtPr>
      <w:sdtEndPr/>
      <w:sdtContent>
        <w:p w14:paraId="01881B3B" w14:textId="1A68C20B" w:rsidR="0039487C" w:rsidRDefault="00177185">
          <w:r>
            <w:t>FILL5</w:t>
          </w:r>
        </w:p>
      </w:sdtContent>
    </w:sdt>
    <w:p w14:paraId="5D895BEE" w14:textId="77777777" w:rsidR="0039487C" w:rsidRDefault="004B2B5C">
      <w:r>
        <w:t>END5</w:t>
      </w:r>
    </w:p>
    <w:p w14:paraId="7998ADD3" w14:textId="77777777" w:rsidR="0039487C" w:rsidRDefault="004B2B5C">
      <w:r>
        <w:t>BEGIN6 control-text-end run simple-untouched list</w:t>
      </w:r>
    </w:p>
    <w:p w14:paraId="71516053" w14:textId="2C7A58C6" w:rsidR="0039487C" w:rsidRDefault="004B2B5C">
      <w:r>
        <w:t xml:space="preserve">PLAIN6A </w:t>
      </w:r>
      <w:sdt>
        <w:sdtPr>
          <w:alias w:val="Check 67 control 6"/>
          <w:tag w:val="c67-6"/>
          <w:id w:val="67006"/>
        </w:sdtPr>
        <w:sdtEndPr/>
        <w:sdtContent>
          <w:r w:rsidR="00177185">
            <w:t>FILL6</w:t>
          </w:r>
        </w:sdtContent>
      </w:sdt>
      <w:r>
        <w:t xml:space="preserve"> PLAIN6B</w:t>
      </w:r>
    </w:p>
    <w:p w14:paraId="59E946EA" w14:textId="77777777" w:rsidR="0039487C" w:rsidRDefault="004B2B5C">
      <w:r>
        <w:t>END6</w:t>
      </w:r>
    </w:p>
    <w:p w14:paraId="65525519" w14:textId="77777777" w:rsidR="0039487C" w:rsidRDefault="004B2B5C">
      <w:r>
        <w:t>BEGIN7 control-text-replace block all-untouched tag</w:t>
      </w:r>
    </w:p>
    <w:sdt>
      <w:sdtPr>
        <w:alias w:val="Check 67 control 7"/>
        <w:tag w:val="c67-7"/>
        <w:id w:val="67007"/>
      </w:sdtPr>
      <w:sdtEndPr/>
      <w:sdtContent>
        <w:p w14:paraId="229794F9" w14:textId="6ECB0FC9" w:rsidR="0039487C" w:rsidRDefault="00177185">
          <w:r>
            <w:t>FILL7</w:t>
          </w:r>
        </w:p>
      </w:sdtContent>
    </w:sdt>
    <w:p w14:paraId="2C3AD5B9" w14:textId="77777777" w:rsidR="0039487C" w:rsidRDefault="004B2B5C">
      <w:r>
        <w:t>END7</w:t>
      </w:r>
    </w:p>
    <w:p w14:paraId="6825D5B3" w14:textId="77777777" w:rsidR="0039487C" w:rsidRDefault="004B2B5C">
      <w:r>
        <w:t>BEGIN8 control-text-end block all-untouched tag</w:t>
      </w:r>
    </w:p>
    <w:sdt>
      <w:sdtPr>
        <w:alias w:val="Check 67 control 8"/>
        <w:tag w:val="c67-8"/>
        <w:id w:val="67008"/>
      </w:sdtPr>
      <w:sdtEndPr/>
      <w:sdtContent>
        <w:p w14:paraId="0E841669" w14:textId="55EEE47D" w:rsidR="0039487C" w:rsidRDefault="00177185">
          <w:r>
            <w:t>FILL8</w:t>
          </w:r>
        </w:p>
      </w:sdtContent>
    </w:sdt>
    <w:p w14:paraId="7C5C8093" w14:textId="77777777" w:rsidR="0039487C" w:rsidRDefault="004B2B5C">
      <w:r>
        <w:t>END8</w:t>
      </w:r>
    </w:p>
    <w:p w14:paraId="03BD7DB8" w14:textId="77777777" w:rsidR="0039487C" w:rsidRDefault="004B2B5C">
      <w:r>
        <w:t>BEGIN9 control-text-end run all-untouched tag</w:t>
      </w:r>
    </w:p>
    <w:p w14:paraId="178CA821" w14:textId="607458DF" w:rsidR="0039487C" w:rsidRDefault="004B2B5C">
      <w:r>
        <w:t xml:space="preserve">PLAIN9A </w:t>
      </w:r>
      <w:sdt>
        <w:sdtPr>
          <w:alias w:val="Check 67 control 9"/>
          <w:tag w:val="c67-9"/>
          <w:id w:val="67009"/>
        </w:sdtPr>
        <w:sdtEndPr/>
        <w:sdtContent>
          <w:r w:rsidR="00177185">
            <w:t>FILL9</w:t>
          </w:r>
        </w:sdtContent>
      </w:sdt>
      <w:r>
        <w:t xml:space="preserve"> PLAIN9B</w:t>
      </w:r>
    </w:p>
    <w:p w14:paraId="0A1ABAE1" w14:textId="77777777" w:rsidR="0039487C" w:rsidRDefault="004B2B5C">
      <w:r>
        <w:lastRenderedPageBreak/>
        <w:t>END9</w:t>
      </w:r>
    </w:p>
    <w:p w14:paraId="3E8008C1" w14:textId="77777777" w:rsidR="0039487C" w:rsidRDefault="004B2B5C">
      <w:r>
        <w:t>BEGIN10 control-text-replace block all-untouched list</w:t>
      </w:r>
    </w:p>
    <w:sdt>
      <w:sdtPr>
        <w:alias w:val="Check 67 control 10"/>
        <w:tag w:val="c67-10"/>
        <w:id w:val="67010"/>
      </w:sdtPr>
      <w:sdtEndPr/>
      <w:sdtContent>
        <w:p w14:paraId="50DCA4BC" w14:textId="4CCAB106" w:rsidR="0039487C" w:rsidRDefault="00177185">
          <w:r>
            <w:t>FILL10</w:t>
          </w:r>
        </w:p>
      </w:sdtContent>
    </w:sdt>
    <w:p w14:paraId="3BA8AB38" w14:textId="77777777" w:rsidR="0039487C" w:rsidRDefault="004B2B5C">
      <w:r>
        <w:t>END10</w:t>
      </w:r>
    </w:p>
    <w:p w14:paraId="50BD64E6" w14:textId="77777777" w:rsidR="0039487C" w:rsidRDefault="004B2B5C">
      <w:r>
        <w:t>BEGIN11 control-text-end block all-untouched list</w:t>
      </w:r>
    </w:p>
    <w:sdt>
      <w:sdtPr>
        <w:alias w:val="Check 67 control 11"/>
        <w:tag w:val="c67-11"/>
        <w:id w:val="67011"/>
      </w:sdtPr>
      <w:sdtEndPr/>
      <w:sdtContent>
        <w:p w14:paraId="0CD4B86E" w14:textId="6A1E0A7A" w:rsidR="0039487C" w:rsidRDefault="00177185">
          <w:r>
            <w:t>FILL11</w:t>
          </w:r>
        </w:p>
      </w:sdtContent>
    </w:sdt>
    <w:p w14:paraId="57B40483" w14:textId="77777777" w:rsidR="0039487C" w:rsidRDefault="004B2B5C">
      <w:r>
        <w:t>END11</w:t>
      </w:r>
    </w:p>
    <w:p w14:paraId="301E0A68" w14:textId="77777777" w:rsidR="0039487C" w:rsidRDefault="004B2B5C">
      <w:r>
        <w:t>BEGIN12 control-text-end run all-untouched list</w:t>
      </w:r>
    </w:p>
    <w:p w14:paraId="0B81F214" w14:textId="260252CD" w:rsidR="0039487C" w:rsidRDefault="004B2B5C">
      <w:r>
        <w:t xml:space="preserve">PLAIN12A </w:t>
      </w:r>
      <w:sdt>
        <w:sdtPr>
          <w:alias w:val="Check 67 control 12"/>
          <w:tag w:val="c67-12"/>
          <w:id w:val="67012"/>
        </w:sdtPr>
        <w:sdtEndPr/>
        <w:sdtContent>
          <w:r w:rsidR="00177185">
            <w:t>FILL12</w:t>
          </w:r>
        </w:sdtContent>
      </w:sdt>
      <w:r>
        <w:t xml:space="preserve"> PLAIN12B</w:t>
      </w:r>
    </w:p>
    <w:p w14:paraId="1330A8E2" w14:textId="77777777" w:rsidR="0039487C" w:rsidRDefault="004B2B5C">
      <w:r>
        <w:t>END12</w:t>
      </w:r>
    </w:p>
    <w:p w14:paraId="4CCBA1BE" w14:textId="77777777" w:rsidR="0039487C" w:rsidRDefault="004B2B5C">
      <w:r>
        <w:t>BEGIN13 control-text-replace block all-off tag</w:t>
      </w:r>
    </w:p>
    <w:sdt>
      <w:sdtPr>
        <w:alias w:val="Check 67 control 13"/>
        <w:tag w:val="c67-13"/>
        <w:id w:val="67013"/>
      </w:sdtPr>
      <w:sdtEndPr/>
      <w:sdtContent>
        <w:p w14:paraId="3B08E657" w14:textId="75325BC2" w:rsidR="0039487C" w:rsidRDefault="00177185">
          <w:r>
            <w:t>FILL13</w:t>
          </w:r>
        </w:p>
      </w:sdtContent>
    </w:sdt>
    <w:p w14:paraId="5F797C28" w14:textId="77777777" w:rsidR="0039487C" w:rsidRDefault="004B2B5C">
      <w:r>
        <w:t>END13</w:t>
      </w:r>
    </w:p>
    <w:p w14:paraId="529D0197" w14:textId="77777777" w:rsidR="0039487C" w:rsidRDefault="004B2B5C">
      <w:r>
        <w:t>BEGIN14 control-text-end block all-off tag</w:t>
      </w:r>
    </w:p>
    <w:sdt>
      <w:sdtPr>
        <w:alias w:val="Check 67 control 14"/>
        <w:tag w:val="c67-14"/>
        <w:id w:val="67014"/>
      </w:sdtPr>
      <w:sdtEndPr/>
      <w:sdtContent>
        <w:p w14:paraId="6C52EFBE" w14:textId="08C9B99D" w:rsidR="0039487C" w:rsidRDefault="00177185">
          <w:r>
            <w:t>FILL14</w:t>
          </w:r>
        </w:p>
      </w:sdtContent>
    </w:sdt>
    <w:p w14:paraId="44C44FD3" w14:textId="77777777" w:rsidR="0039487C" w:rsidRDefault="004B2B5C">
      <w:r>
        <w:t>END14</w:t>
      </w:r>
    </w:p>
    <w:p w14:paraId="3A37189C" w14:textId="77777777" w:rsidR="0039487C" w:rsidRDefault="004B2B5C">
      <w:r>
        <w:t>BEGIN15 control-text-end run all-off tag</w:t>
      </w:r>
    </w:p>
    <w:p w14:paraId="6EB7F308" w14:textId="54BCA34F" w:rsidR="0039487C" w:rsidRDefault="004B2B5C">
      <w:r>
        <w:t xml:space="preserve">PLAIN15A </w:t>
      </w:r>
      <w:sdt>
        <w:sdtPr>
          <w:alias w:val="Check 67 control 15"/>
          <w:tag w:val="c67-15"/>
          <w:id w:val="67015"/>
        </w:sdtPr>
        <w:sdtEndPr/>
        <w:sdtContent>
          <w:r w:rsidR="00177185">
            <w:t>FILL15</w:t>
          </w:r>
        </w:sdtContent>
      </w:sdt>
      <w:r>
        <w:t xml:space="preserve"> PLAIN15B</w:t>
      </w:r>
    </w:p>
    <w:p w14:paraId="21F37C5C" w14:textId="77777777" w:rsidR="0039487C" w:rsidRDefault="004B2B5C">
      <w:r>
        <w:t>END15</w:t>
      </w:r>
    </w:p>
    <w:p w14:paraId="14F6920B" w14:textId="77777777" w:rsidR="0039487C" w:rsidRDefault="004B2B5C">
      <w:r>
        <w:t>BEGIN16 control-text-replace block all-off list</w:t>
      </w:r>
    </w:p>
    <w:sdt>
      <w:sdtPr>
        <w:alias w:val="Check 67 control 16"/>
        <w:tag w:val="c67-16"/>
        <w:id w:val="67016"/>
      </w:sdtPr>
      <w:sdtEndPr/>
      <w:sdtContent>
        <w:p w14:paraId="524D6173" w14:textId="794BA615" w:rsidR="0039487C" w:rsidRDefault="00177185">
          <w:r>
            <w:t>FILL16</w:t>
          </w:r>
        </w:p>
      </w:sdtContent>
    </w:sdt>
    <w:p w14:paraId="7DA04E1E" w14:textId="77777777" w:rsidR="0039487C" w:rsidRDefault="004B2B5C">
      <w:r>
        <w:t>END16</w:t>
      </w:r>
    </w:p>
    <w:p w14:paraId="09E1D0D5" w14:textId="77777777" w:rsidR="0039487C" w:rsidRDefault="004B2B5C">
      <w:r>
        <w:t>BEGIN17 control-text-end block all-off list</w:t>
      </w:r>
    </w:p>
    <w:sdt>
      <w:sdtPr>
        <w:alias w:val="Check 67 control 17"/>
        <w:tag w:val="c67-17"/>
        <w:id w:val="67017"/>
      </w:sdtPr>
      <w:sdtEndPr/>
      <w:sdtContent>
        <w:p w14:paraId="37153FA4" w14:textId="5D381F9F" w:rsidR="0039487C" w:rsidRDefault="00177185">
          <w:r>
            <w:t>FILL17</w:t>
          </w:r>
        </w:p>
      </w:sdtContent>
    </w:sdt>
    <w:p w14:paraId="45373C43" w14:textId="77777777" w:rsidR="0039487C" w:rsidRDefault="004B2B5C">
      <w:r>
        <w:t>END17</w:t>
      </w:r>
    </w:p>
    <w:p w14:paraId="730FAD54" w14:textId="77777777" w:rsidR="0039487C" w:rsidRDefault="004B2B5C">
      <w:r>
        <w:t>BEGIN18 control-text-end run all-off list</w:t>
      </w:r>
    </w:p>
    <w:p w14:paraId="3B796B4C" w14:textId="19085D6B" w:rsidR="0039487C" w:rsidRDefault="004B2B5C">
      <w:r>
        <w:t xml:space="preserve">PLAIN18A </w:t>
      </w:r>
      <w:sdt>
        <w:sdtPr>
          <w:alias w:val="Check 67 control 18"/>
          <w:tag w:val="c67-18"/>
          <w:id w:val="67018"/>
        </w:sdtPr>
        <w:sdtEndPr/>
        <w:sdtContent>
          <w:r w:rsidR="00177185">
            <w:t>FILL18</w:t>
          </w:r>
        </w:sdtContent>
      </w:sdt>
      <w:r>
        <w:t xml:space="preserve"> PLAIN18B</w:t>
      </w:r>
    </w:p>
    <w:p w14:paraId="3C161F25" w14:textId="77777777" w:rsidR="0039487C" w:rsidRDefault="004B2B5C">
      <w:r>
        <w:lastRenderedPageBreak/>
        <w:t>END18</w:t>
      </w:r>
    </w:p>
    <w:p w14:paraId="37B5B4CB" w14:textId="77777777" w:rsidR="0039487C" w:rsidRDefault="004B2B5C">
      <w:r>
        <w:t>BEGIN19 control-text-replace block simple-off tag</w:t>
      </w:r>
    </w:p>
    <w:sdt>
      <w:sdtPr>
        <w:alias w:val="Check 67 control 19"/>
        <w:tag w:val="c67-19"/>
        <w:id w:val="67019"/>
      </w:sdtPr>
      <w:sdtEndPr/>
      <w:sdtContent>
        <w:p w14:paraId="50E5AE3B" w14:textId="2DFDC99C" w:rsidR="0039487C" w:rsidRDefault="00177185">
          <w:r>
            <w:t>FILL19</w:t>
          </w:r>
        </w:p>
      </w:sdtContent>
    </w:sdt>
    <w:p w14:paraId="1659E926" w14:textId="77777777" w:rsidR="0039487C" w:rsidRDefault="004B2B5C">
      <w:r>
        <w:t>END19</w:t>
      </w:r>
    </w:p>
    <w:p w14:paraId="125216DF" w14:textId="77777777" w:rsidR="0039487C" w:rsidRDefault="004B2B5C">
      <w:r>
        <w:t>BEGIN20 control-text-end block simple-off tag</w:t>
      </w:r>
    </w:p>
    <w:sdt>
      <w:sdtPr>
        <w:alias w:val="Check 67 control 20"/>
        <w:tag w:val="c67-20"/>
        <w:id w:val="67020"/>
      </w:sdtPr>
      <w:sdtEndPr/>
      <w:sdtContent>
        <w:p w14:paraId="72442819" w14:textId="6A439C08" w:rsidR="0039487C" w:rsidRDefault="00177185">
          <w:r>
            <w:t>FILL20</w:t>
          </w:r>
        </w:p>
      </w:sdtContent>
    </w:sdt>
    <w:p w14:paraId="3BC34509" w14:textId="77777777" w:rsidR="0039487C" w:rsidRDefault="004B2B5C">
      <w:r>
        <w:t>END20</w:t>
      </w:r>
    </w:p>
    <w:p w14:paraId="4D3C5125" w14:textId="77777777" w:rsidR="0039487C" w:rsidRDefault="004B2B5C">
      <w:r>
        <w:t>BEGIN21 control-text-end run simple-off tag</w:t>
      </w:r>
    </w:p>
    <w:p w14:paraId="1E01E158" w14:textId="0BF5F7FB" w:rsidR="0039487C" w:rsidRDefault="004B2B5C">
      <w:r>
        <w:t xml:space="preserve">PLAIN21A </w:t>
      </w:r>
      <w:sdt>
        <w:sdtPr>
          <w:alias w:val="Check 67 control 21"/>
          <w:tag w:val="c67-21"/>
          <w:id w:val="67021"/>
        </w:sdtPr>
        <w:sdtEndPr/>
        <w:sdtContent>
          <w:r w:rsidR="00177185">
            <w:t>FILL21</w:t>
          </w:r>
        </w:sdtContent>
      </w:sdt>
      <w:r>
        <w:t xml:space="preserve"> PLAIN21B</w:t>
      </w:r>
    </w:p>
    <w:p w14:paraId="492EABD5" w14:textId="77777777" w:rsidR="0039487C" w:rsidRDefault="004B2B5C">
      <w:r>
        <w:t>END21</w:t>
      </w:r>
    </w:p>
    <w:p w14:paraId="1E82F36E" w14:textId="77777777" w:rsidR="0039487C" w:rsidRDefault="004B2B5C">
      <w:r>
        <w:t>BEGIN22 control-text-replace block simple-off list</w:t>
      </w:r>
    </w:p>
    <w:sdt>
      <w:sdtPr>
        <w:alias w:val="Check 67 control 22"/>
        <w:tag w:val="c67-22"/>
        <w:id w:val="67022"/>
      </w:sdtPr>
      <w:sdtEndPr/>
      <w:sdtContent>
        <w:p w14:paraId="20C18FC4" w14:textId="382B700E" w:rsidR="0039487C" w:rsidRDefault="00177185">
          <w:r>
            <w:t>FILL22</w:t>
          </w:r>
        </w:p>
      </w:sdtContent>
    </w:sdt>
    <w:p w14:paraId="3CB50CA6" w14:textId="77777777" w:rsidR="0039487C" w:rsidRDefault="004B2B5C">
      <w:r>
        <w:t>END22</w:t>
      </w:r>
    </w:p>
    <w:p w14:paraId="08B309DC" w14:textId="77777777" w:rsidR="0039487C" w:rsidRDefault="004B2B5C">
      <w:r>
        <w:t>BEGIN23 control-text-end block simple-off list</w:t>
      </w:r>
    </w:p>
    <w:sdt>
      <w:sdtPr>
        <w:alias w:val="Check 67 control 23"/>
        <w:tag w:val="c67-23"/>
        <w:id w:val="67023"/>
      </w:sdtPr>
      <w:sdtEndPr/>
      <w:sdtContent>
        <w:p w14:paraId="578DF052" w14:textId="155822FA" w:rsidR="0039487C" w:rsidRDefault="00177185">
          <w:r>
            <w:t>FILL23</w:t>
          </w:r>
        </w:p>
      </w:sdtContent>
    </w:sdt>
    <w:p w14:paraId="7B496ADA" w14:textId="77777777" w:rsidR="0039487C" w:rsidRDefault="004B2B5C">
      <w:r>
        <w:t>END23</w:t>
      </w:r>
    </w:p>
    <w:p w14:paraId="4A953112" w14:textId="77777777" w:rsidR="0039487C" w:rsidRDefault="004B2B5C">
      <w:r>
        <w:t>BEGIN24 control-text-end run simple-off list</w:t>
      </w:r>
    </w:p>
    <w:p w14:paraId="58884D63" w14:textId="4E2E494F" w:rsidR="0039487C" w:rsidRDefault="004B2B5C">
      <w:r>
        <w:t xml:space="preserve">PLAIN24A </w:t>
      </w:r>
      <w:sdt>
        <w:sdtPr>
          <w:alias w:val="Check 67 control 24"/>
          <w:tag w:val="c67-24"/>
          <w:id w:val="67024"/>
        </w:sdtPr>
        <w:sdtEndPr/>
        <w:sdtContent>
          <w:r w:rsidR="00177185">
            <w:t>FILL24</w:t>
          </w:r>
        </w:sdtContent>
      </w:sdt>
      <w:r>
        <w:t xml:space="preserve"> PLAIN24B</w:t>
      </w:r>
    </w:p>
    <w:p w14:paraId="000DC49B" w14:textId="77777777" w:rsidR="0039487C" w:rsidRDefault="004B2B5C">
      <w:r>
        <w:t>END24</w:t>
      </w:r>
    </w:p>
    <w:p w14:paraId="2B3C2888" w14:textId="77777777" w:rsidR="0039487C" w:rsidRDefault="004B2B5C">
      <w:r>
        <w:t>End of check 67.</w:t>
      </w:r>
    </w:p>
    <w:sectPr w:rsidR="0039487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2B10" w14:textId="77777777" w:rsidR="004B2B5C" w:rsidRDefault="004B2B5C" w:rsidP="00ED6DF0">
      <w:pPr>
        <w:spacing w:after="0" w:line="240" w:lineRule="auto"/>
      </w:pPr>
      <w:r>
        <w:separator/>
      </w:r>
    </w:p>
  </w:endnote>
  <w:endnote w:type="continuationSeparator" w:id="0">
    <w:p w14:paraId="3FF27E2C" w14:textId="77777777" w:rsidR="004B2B5C" w:rsidRDefault="004B2B5C" w:rsidP="00ED6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00A2" w14:textId="77777777" w:rsidR="004B2B5C" w:rsidRDefault="004B2B5C" w:rsidP="00ED6DF0">
      <w:pPr>
        <w:spacing w:after="0" w:line="240" w:lineRule="auto"/>
      </w:pPr>
      <w:r>
        <w:separator/>
      </w:r>
    </w:p>
  </w:footnote>
  <w:footnote w:type="continuationSeparator" w:id="0">
    <w:p w14:paraId="1CAA340A" w14:textId="77777777" w:rsidR="004B2B5C" w:rsidRDefault="004B2B5C" w:rsidP="00ED6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87C"/>
    <w:rsid w:val="00177185"/>
    <w:rsid w:val="0039487C"/>
    <w:rsid w:val="004B2B5C"/>
    <w:rsid w:val="008E25B3"/>
    <w:rsid w:val="00ED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A5689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ED6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B49DAA-3EE2-4A8D-9769-5C70D13CD09A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2026-10-24T21:05:00Z</dcterms:created>
  <dcterms:modified xsi:type="dcterms:W3CDTF">2026-10-24T21:08:00Z</dcterms:modified>
</cp:coreProperties>
</file>