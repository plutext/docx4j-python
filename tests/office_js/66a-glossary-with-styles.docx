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66a: controls naming the default placeholder entry, with a glossary of the document and styles parts written by @docx4j/core-ts.</w:t>
      </w:r>
    </w:p>
    <w:p>
      <w:r>
        <w:t xml:space="preserve"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showingPlcHdr/>
        <w:dataBinding w:prefixMappings="xmlns:ns0='urn:check66'" w:xpath="/ns0:check66[1]/ns0:value2[1]" w:storeItemID="{66666666-6666-4666-8666-666666666666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</w:sdtPr>
      <w:sdtContent>
        <w:p>
          <w:r>
            <w:t xml:space="preserve">VALUE3</w:t>
          </w:r>
        </w:p>
      </w:sdtContent>
    </w:sdt>
    <w:p>
      <w:r>
        <w:t xml:space="preserve">END3</w:t>
      </w:r>
    </w:p>
    <w:p>
      <w:r>
        <w:t xml:space="preserve">BEGIN4 make made-block untracked</w:t>
      </w:r>
    </w:p>
    <w:p/>
    <w:p>
      <w:r>
        <w:t xml:space="preserve">END4</w:t>
      </w:r>
    </w:p>
    <w:p>
      <w:r>
        <w:t xml:space="preserve">BEGIN5 set-placeholder-text block untracked</w:t>
      </w:r>
    </w:p>
    <w:sdt>
      <w:sdtPr>
        <w:alias w:val="Check 66 control 5"/>
        <w:tag w:val="c66-5"/>
        <w:id w:val="66005"/>
        <w:placeholder>
          <w:docPart w:val="DefaultPlaceholder_-1854013440"/>
        </w:placeholder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END5</w:t>
      </w:r>
    </w:p>
    <w:p>
      <w:r>
        <w:t xml:space="preserve">BEGIN6 type bare-bound untracked</w:t>
      </w:r>
    </w:p>
    <w:sdt>
      <w:sdtPr>
        <w:alias w:val="Check 66 control 6"/>
        <w:tag w:val="c66-6"/>
        <w:id w:val="66006"/>
        <w:showingPlcHdr/>
        <w:dataBinding w:prefixMappings="xmlns:ns0='urn:check66'" w:xpath="/ns0:check66[1]/ns0:value6[1]" w:storeItemID="{66666666-6666-4666-8666-666666666666}"/>
        <w:text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END6</w:t>
      </w:r>
    </w:p>
    <w:p>
      <w:r>
        <w:t xml:space="preserve">End of check 66.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66Data" Type="http://schemas.openxmlformats.org/officeDocument/2006/relationships/customXml" Target="../customXml/item1.xml"/><Relationship Id="rIdCheck66Glossary" Type="http://schemas.openxmlformats.org/officeDocument/2006/relationships/glossaryDocument" Target="glossary/document.xml"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/glossary/document.xml><?xml version="1.0" encoding="utf-8"?>
<w:glossaryDocument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>
          <w:r>
            <w:rPr>
              <w:rStyle w:val="PlaceholderText"/>
            </w:rPr>
            <w:t xml:space="preserve">Click or tap here to enter text.</w:t>
          </w:r>
        </w:p>
      </w:docPartBody>
    </w:docPart>
  </w:docParts>
</w:glossaryDocument>
</file>

<file path=word/glossary/styles.xml><?xml version="1.0" encoding="utf-8"?>
<w:styles xmlns:w="http://schemas.openxmlformats.org/wordprocessingml/2006/main">
  <w:style w:type="character" w:default="1" w:styleId="DefaultParagraphFont">
    <w:name w:val="Default Paragraph Font"/>
    <w:uiPriority w:val="1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/>
  <value6/>
</check66>
</file>

<file path=customXml/itemProps1.xml><?xml version="1.0" encoding="utf-8"?>
<ds:datastoreItem xmlns:ds="http://schemas.openxmlformats.org/officeDocument/2006/customXml" ds:itemID="{66666666-6666-4666-8666-666666666666}">
  <ds:schemaRefs/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