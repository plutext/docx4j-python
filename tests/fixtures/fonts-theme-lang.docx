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w14="http://schemas.microsoft.com/office/word/2010/wordml" xmlns:w15="http://schemas.microsoft.com/office/word/2012/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w10="urn:schemas-microsoft-com:office:word" xmlns:xvml="urn:schemas-microsoft-com:office:excel" xmlns:pvml="urn:schemas-microsoft-com:office:powerpoint" xmlns:ns25="urn:docx4j:vml:roo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16="http://schemas.microsoft.com/office/word/2018/wordml" xmlns:w16cex="http://schemas.microsoft.com/office/word/2018/wordml/cex"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17.1.1-SNAPSHOT (Apache licensed) using REFERENCE JAXB in Arch Linux Java 21.0.12 on Linux -->
    <w:p>
      <w:pPr/>
      <w:r>
        <w:t xml:space="preserve">(a) theme font, no w:lang: </w:t>
      </w:r>
      <w:r>
        <w:t xml:space="preserve">The quick brown fox jumps over the lazy dog while the farmer watches from the gate. Lorem ipsum dolor sit amet, consectetur adipiscing elit, sed do eiusmod tempor incididunt ut labore et dolore magna aliqua. Pagination is the process of dividing a document into discrete pages, either electronic pages or printed pages.</w:t>
      </w:r>
    </w:p>
    <w:p>
      <w:pPr/>
      <w:r>
        <w:t xml:space="preserve">(b) theme font, w:lang et-EE: </w:t>
      </w:r>
      <w:r>
        <w:rPr>
          <w:lang w:val="et-EE"/>
        </w:rPr>
        <w:t xml:space="preserve">The quick brown fox jumps over the lazy dog while the farmer watches from the gate. Pagination is the process of dividing a document into discrete pages, either electronic pages or printed pages. Ut enim ad minim veniam, quis nostrud exercitation ullamco laboris nisi ut aliquip ex ea commodo consequat.</w:t>
      </w:r>
    </w:p>
    <w:sectPr>
      <w:pgSz w:w="11907" w:h="16839" w:code="9"/>
      <w:pgMar w:top="1440" w:right="1440" w:bottom="1440" w:left="1440" w:header="708" w:footer="708"/>
    </w:sectPr>
  </w:body>
</w:document>
</file>

<file path=word/settings.xml><?xml version="1.0" encoding="utf-8"?>
<w:settings xmlns:w="http://schemas.openxmlformats.org/wordprocessingml/2006/main" xmlns:w14="http://schemas.microsoft.com/office/word/2010/wordml" xmlns:w15="http://schemas.microsoft.com/office/word/2012/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w10="urn:schemas-microsoft-com:office:word" xmlns:xvml="urn:schemas-microsoft-com:office:excel" xmlns:pvml="urn:schemas-microsoft-com:office:powerpoint" xmlns:ns25="urn:docx4j:vml:roo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16="http://schemas.microsoft.com/office/word/2018/wordml" xmlns:w16cex="http://schemas.microsoft.com/office/word/2018/wordml/cex"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Setting w:name="compatibilityMode" w:uri="http://schemas.microsoft.com/office/word" w:val="15"/>
  </w:compat>
  <w:themeFontLang w:val="et-EE"/>
</w:settings>
</file>

<file path=word/styles.xml><?xml version="1.0" encoding="utf-8"?>
<w:styles xmlns:w="http://schemas.openxmlformats.org/wordprocessingml/2006/main" xmlns:w14="http://schemas.microsoft.com/office/word/2010/wordml" xmlns:w15="http://schemas.microsoft.com/office/word/2012/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w10="urn:schemas-microsoft-com:office:word" xmlns:xvml="urn:schemas-microsoft-com:office:excel" xmlns:pvml="urn:schemas-microsoft-com:office:powerpoint" xmlns:ns25="urn:docx4j:vml:roo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16="http://schemas.microsoft.com/office/word/2018/wordml" xmlns:w16cex="http://schemas.microsoft.com/office/word/2018/wordml/cex"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theme/theme1.xml" Type="http://schemas.openxmlformats.org/officeDocument/2006/relationships/theme" Id="rId3"/>
</Relationships>

</file>

<file path=word/theme/theme1.xml><?xml version="1.0" encoding="utf-8"?>
<a:theme xmlns:w="http://schemas.openxmlformats.org/wordprocessingml/2006/main" xmlns:w14="http://schemas.microsoft.com/office/word/2010/wordml" xmlns:w15="http://schemas.microsoft.com/office/word/2012/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w10="urn:schemas-microsoft-com:office:word" xmlns:xvml="urn:schemas-microsoft-com:office:excel" xmlns:pvml="urn:schemas-microsoft-com:office:powerpoint" xmlns:ns25="urn:docx4j:vml:roo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16="http://schemas.microsoft.com/office/word/2018/wordml" xmlns:w16cex="http://schemas.microsoft.com/office/word/2018/wordml/cex"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rlito"/>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majorFont>
      <a:minorFont>
        <a:latin typeface="Carlito"/>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minorFont>
    </a:fontScheme>
    <a:fmtScheme name="Office">
      <a:fillStyleLst>
        <a:solidFill>
          <a:schemeClr val="phClr"/>
        </a:solidFill>
        <a:solidFill>
          <a:schemeClr val="phClr"/>
        </a:solidFill>
        <a:solidFill>
          <a:schemeClr val="phClr"/>
        </a:solidFill>
      </a:fillStyleLst>
      <a:lnStyleLst>
        <a:ln w="9525">
          <a:solidFill>
            <a:schemeClr val="phClr"/>
          </a:solidFill>
        </a:ln>
        <a:ln w="9525">
          <a:solidFill>
            <a:schemeClr val="phClr"/>
          </a:solidFill>
        </a:ln>
        <a:ln w="9525">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