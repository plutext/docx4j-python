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w:num 10 and w:num 11 both name abstractNum 10; the items below are in the order A A B B A B.</w:t>
      </w:r>
    </w:p>
    <w:p>
      <w:pPr>
        <w:numPr>
          <w:ilvl w:val="0"/>
          <w:numId w:val="1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 of list A (w:num 10)</w:t>
      </w:r>
    </w:p>
    <w:p>
      <w:pPr>
        <w:numPr>
          <w:ilvl w:val="0"/>
          <w:numId w:val="1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 of list A (w:num 10)</w:t>
      </w:r>
    </w:p>
    <w:p>
      <w:pPr>
        <w:numPr>
          <w:ilvl w:val="0"/>
          <w:numId w:val="1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 of list B (w:num 11)</w:t>
      </w:r>
    </w:p>
    <w:p>
      <w:pPr>
        <w:numPr>
          <w:ilvl w:val="0"/>
          <w:numId w:val="1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 of list B (w:num 11)</w:t>
      </w:r>
    </w:p>
    <w:p>
      <w:pPr>
        <w:numPr>
          <w:ilvl w:val="0"/>
          <w:numId w:val="1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 of list A (w:num 10)</w:t>
      </w:r>
    </w:p>
    <w:p>
      <w:pPr>
        <w:numPr>
          <w:ilvl w:val="0"/>
          <w:numId w:val="1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P07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 of list B (w:num 11)</w:t>
      </w:r>
    </w:p>
    <w:sectPr>
      <w:pgSz w:w="11907" w:h="16839" w:code="9"/>
      <w:pgMar w:top="1440" w:right="1440" w:bottom="1440" w:left="1440" w:header="708" w:footer="708"/>
    </w:sectPr>
  </w:body>
</w:document>
</file>

<file path=word/numbering.xml><?xml version="1.0" encoding="utf-8"?>
<w:numbering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</w:abstractNum>
  <w:num w:numId="10">
    <w:abstractNumId w:val="10"/>
  </w:num>
  <w:num w:numId="11">
    <w:abstractNumId w:val="1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