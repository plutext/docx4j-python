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no size anywhere. Lorem ipsum dolor sit amet, consectetur adipiscing elit, sed do eiusmod tempor incididunt ut labore et dolore magna aliqua. Pagination is the process of dividing a document into discrete pages, either electronic pages or printed pages. Ut enim ad minim veniam, quis nostrud exercitation ullamco laboris nisi ut aliquip ex ea commodo consequat.</w:t>
      </w:r>
    </w:p>
    <w:p>
      <w:pPr/>
      <w:r>
        <w:rPr>
          <w:rFonts w:ascii="Carlito" w:hAnsi="Carlito" w:eastAsia="Carlito" w:cs="Carlito"/>
          <w:sz w:val="20"/>
          <w:szCs w:val="20"/>
        </w:rPr>
        <w:t xml:space="preserve">(b) explicit 10pt. Lorem ipsum dolor sit amet, consectetur adipiscing elit, sed do eiusmod tempor incididunt ut labore et dolore magna aliqua. Pagination is the process of dividing a document into discrete pages, either electronic pages or printed pages. Ut enim ad minim veniam, quis nostrud exercitation ullamco laboris nisi ut aliquip ex ea commodo consequat.</w:t>
      </w:r>
    </w:p>
    <w:p>
      <w:pPr/>
      <w:r>
        <w:rPr>
          <w:rFonts w:ascii="Carlito" w:hAnsi="Carlito" w:eastAsia="Carlito" w:cs="Carlito"/>
          <w:sz w:val="22"/>
          <w:szCs w:val="22"/>
        </w:rPr>
        <w:t xml:space="preserve">(c) explicit 11pt. Lorem ipsum dolor sit amet, consectetur adipiscing elit, sed do eiusmod tempor incididunt ut labore et dolore magna aliqua. Pagination is the process of dividing a document into discrete pages, either electronic pages or printed pages. Ut enim ad minim veniam, quis nostrud exercitation ullamco laboris nisi ut aliquip ex ea commodo consequat.</w:t>
      </w:r>
    </w:p>
    <w:p>
      <w:pPr/>
      <w:r>
        <w:rPr>
          <w:rFonts w:ascii="Carlito" w:hAnsi="Carlito" w:eastAsia="Carlito" w:cs="Carlito"/>
          <w:sz w:val="24"/>
          <w:szCs w:val="24"/>
        </w:rPr>
        <w:t xml:space="preserve">(d) explicit 12pt. Lorem ipsum dolor sit amet, consectetur adipiscing elit, sed do eiusmod tempor incididunt ut labore et dolore magna aliqua. Pagination is the process of dividing a document into discrete pages, either electronic pages or printed pages. Ut enim ad minim veniam, quis nostrud exercitation ullamco laboris nisi ut aliquip ex ea commodo consequat.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Carlito" w:hAnsi="Carlito" w:eastAsia="Carlito" w:cs="Carlito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