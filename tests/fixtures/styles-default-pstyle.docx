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7.1.1-SNAPSHOT (Apache licensed) using REFERENCE JAXB in Arch Linux Java 21.0.12 on Linux -->
    <w:p>
      <w:pPr/>
      <w:r>
        <w:t xml:space="preserve">(a) no w:pStyle, a run with no w:rPr. Lorem ipsum dolor sit amet, consectetur adipiscing elit, sed do eiusmod tempor incididunt ut labore et dolore magna aliqua. Pagination is the process of dividing a document into discrete pages, either electronic pages or printed pages.</w:t>
      </w:r>
    </w:p>
    <w:p>
      <w:pPr>
        <w:pStyle w:val="Normal"/>
      </w:pPr>
      <w:r>
        <w:t xml:space="preserve">(b) w:pStyle Normal, a run with no w:rPr. Pagination is the process of dividing a document into discrete pages, either electronic pages or printed pages. Ut enim ad minim veniam, quis nostrud exercitation ullamco laboris nisi ut aliquip ex ea commodo consequat.</w:t>
      </w:r>
    </w:p>
    <w:p>
      <w:pPr/>
      <w:r>
        <w:t xml:space="preserve">(c) no w:pStyle, a run with w:b only: </w:t>
      </w:r>
      <w:r>
        <w:rPr>
          <w:b/>
        </w:rPr>
        <w:t xml:space="preserve">bold Ut enim ad minim veniam, quis nostrud exercitation ullamco laboris nisi ut aliquip ex ea commodo consequat. A typesetting engine must decide where each line ends and where each page ends; small differences accumulate.</w:t>
      </w:r>
    </w:p>
    <w:p>
      <w:pPr>
        <w:pStyle w:val="Missing"/>
      </w:pPr>
      <w:r>
        <w:t xml:space="preserve">(d) w:pStyle Missing, no such style. A typesetting engine must decide where each line ends and where each page ends; small differences accumulate. Duis aute irure dolor in reprehenderit in voluptate velit esse cillum dolore eu fugiat nulla pariatur.</w:t>
      </w:r>
    </w:p>
    <w:p>
      <w:pPr>
        <w:pStyle w:val="H"/>
      </w:pPr>
      <w:r>
        <w:t xml:space="preserve">(e) H, a run with w:rStyle S: </w:t>
      </w:r>
      <w:r>
        <w:rPr>
          <w:rStyle w:val="S"/>
        </w:rPr>
        <w:t xml:space="preserve">styled Duis aute irure dolor in reprehenderit in voluptate velit esse cillum dolore eu fugiat nulla pariatur. Internationalization, characteristically, produces extraordinarily long words that constrain justification.</w:t>
      </w:r>
    </w:p>
    <w:p>
      <w:pPr>
        <w:pStyle w:val="H"/>
      </w:pPr>
      <w:r>
        <w:t xml:space="preserve">(f) H, a run with w:rStyle DefaultParagraphFont: </w:t>
      </w:r>
      <w:r>
        <w:rPr>
          <w:rStyle w:val="DefaultParagraphFont"/>
        </w:rPr>
        <w:t xml:space="preserve">styled Internationalization, characteristically, produces extraordinarily long words that constrain justification. Excepteur sint occaecat cupidatat non proident, sunt in culpa qui officia deserunt mollit anim id est laborum.</w:t>
      </w:r>
    </w:p>
    <w:p>
      <w:pPr>
        <w:pStyle w:val="H"/>
      </w:pPr>
      <w:r>
        <w:t xml:space="preserve">(g) H, a run with no w:rPr. Excepteur sint occaecat cupidatat non proident, sunt in culpa qui officia deserunt mollit anim id est laborum. The quick brown fox jumps over the lazy dog while the farmer watches from the gate.</w:t>
      </w:r>
    </w:p>
    <w:sectPr>
      <w:pgSz w:w="11907" w:h="16839" w:code="9"/>
      <w:pgMar w:top="1440" w:right="1440" w:bottom="1440" w:left="1440" w:header="708" w:footer="708"/>
    </w:sectPr>
  </w:body>
</w:document>
</file>

<file path=word/settings.xml><?xml version="1.0" encoding="utf-8"?>
<w:settings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w15="http://schemas.microsoft.com/office/word/2012/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w10="urn:schemas-microsoft-com:office:word" xmlns:xvml="urn:schemas-microsoft-com:office:excel" xmlns:pvml="urn:schemas-microsoft-com:office:powerpoint" xmlns:ns25="urn:docx4j:vml:roo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16="http://schemas.microsoft.com/office/word/2018/wordml" xmlns:w16cex="http://schemas.microsoft.com/office/word/2018/wordml/cex"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Carlito" w:hAnsi="Carlito" w:eastAsia="Carlito" w:cs="Carlito"/>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rPr>
      <w:rFonts w:ascii="Liberation Serif" w:hAnsi="Liberation Serif" w:eastAsia="Liberation Serif" w:cs="Liberation Serif"/>
      <w:sz w:val="28"/>
      <w:szCs w:val="28"/>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
    <w:name w:val="H"/>
    <w:basedOn w:val="Normal"/>
    <w:pPr/>
    <w:rPr>
      <w:rFonts w:ascii="Liberation Sans" w:hAnsi="Liberation Sans" w:eastAsia="Liberation Sans" w:cs="Liberation Sans"/>
      <w:sz w:val="40"/>
      <w:szCs w:val="40"/>
    </w:rPr>
  </w:style>
  <w:style w:type="character" w:styleId="S">
    <w:name w:val="S"/>
    <w:basedOn w:val="DefaultParagraphFont"/>
    <w:rPr>
      <w:b/>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