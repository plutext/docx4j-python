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spacing w:before="0" w:after="24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Five numbered paragraphs, one leader kind each on the level's stop at 1440 twips: dot as the control, then hyphen, underscore, heavy and middleDot. Read what is painted between the label and the text.</w:t>
      </w:r>
    </w:p>
    <w:p>
      <w:pPr>
        <w:numPr>
          <w:ilvl w:val="0"/>
          <w:numId w:val="51"/>
        </w:numPr>
        <w:spacing w:before="12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K1 w:leader dot: The quick brown fox jumps over the lazy dog while the farmer watches from the gate.</w:t>
      </w:r>
    </w:p>
    <w:p>
      <w:pPr>
        <w:numPr>
          <w:ilvl w:val="0"/>
          <w:numId w:val="52"/>
        </w:numPr>
        <w:spacing w:before="12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K2 w:leader hyphen: Lorem ipsum dolor sit amet, consectetur adipiscing elit, sed do eiusmod tempor incididunt ut labore et dolore magna aliqua.</w:t>
      </w:r>
    </w:p>
    <w:p>
      <w:pPr>
        <w:numPr>
          <w:ilvl w:val="0"/>
          <w:numId w:val="53"/>
        </w:numPr>
        <w:spacing w:before="12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K3 w:leader underscore: Pagination is the process of dividing a document into discrete pages, either electronic pages or printed pages.</w:t>
      </w:r>
    </w:p>
    <w:p>
      <w:pPr>
        <w:numPr>
          <w:ilvl w:val="0"/>
          <w:numId w:val="54"/>
        </w:numPr>
        <w:spacing w:before="12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K4 w:leader heavy: Ut enim ad minim veniam, quis nostrud exercitation ullamco laboris nisi ut aliquip ex ea commodo consequat.</w:t>
      </w:r>
    </w:p>
    <w:p>
      <w:pPr>
        <w:numPr>
          <w:ilvl w:val="0"/>
          <w:numId w:val="55"/>
        </w:numPr>
        <w:spacing w:before="12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K5 w:leader middleDot: A typesetting engine must decide where each line ends and where each page ends; small differences accumulate.</w:t>
      </w:r>
    </w:p>
    <w:p>
      <w:pPr>
        <w:spacing w:before="24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after. Duis aute irure dolor in reprehenderit in voluptate velit esse cillum dolore eu fugiat nulla pariatur.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51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leader="dot" w:pos="1440"/>
        </w:tabs>
        <w:ind w:left="2880" w:hanging="2520"/>
      </w:pPr>
      <w:rPr>
        <w:rFonts w:ascii="Liberation Serif" w:hAnsi="Liberation Serif" w:cs="Liberation Serif"/>
        <w:sz w:val="22"/>
        <w:szCs w:val="22"/>
      </w:rPr>
    </w:lvl>
  </w:abstractNum>
  <w:abstractNum w:abstractNumId="52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leader="hyphen" w:pos="1440"/>
        </w:tabs>
        <w:ind w:left="2880" w:hanging="2520"/>
      </w:pPr>
      <w:rPr>
        <w:rFonts w:ascii="Liberation Serif" w:hAnsi="Liberation Serif" w:cs="Liberation Serif"/>
        <w:sz w:val="22"/>
        <w:szCs w:val="22"/>
      </w:rPr>
    </w:lvl>
  </w:abstractNum>
  <w:abstractNum w:abstractNumId="5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leader="underscore" w:pos="1440"/>
        </w:tabs>
        <w:ind w:left="2880" w:hanging="2520"/>
      </w:pPr>
      <w:rPr>
        <w:rFonts w:ascii="Liberation Serif" w:hAnsi="Liberation Serif" w:cs="Liberation Serif"/>
        <w:sz w:val="22"/>
        <w:szCs w:val="22"/>
      </w:rPr>
    </w:lvl>
  </w:abstractNum>
  <w:abstractNum w:abstractNumId="54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leader="heavy" w:pos="1440"/>
        </w:tabs>
        <w:ind w:left="2880" w:hanging="2520"/>
      </w:pPr>
      <w:rPr>
        <w:rFonts w:ascii="Liberation Serif" w:hAnsi="Liberation Serif" w:cs="Liberation Serif"/>
        <w:sz w:val="22"/>
        <w:szCs w:val="22"/>
      </w:rPr>
    </w:lvl>
  </w:abstractNum>
  <w:abstractNum w:abstractNumId="55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leader="middleDot" w:pos="1440"/>
        </w:tabs>
        <w:ind w:left="2880" w:hanging="2520"/>
      </w:pPr>
      <w:rPr>
        <w:rFonts w:ascii="Liberation Serif" w:hAnsi="Liberation Serif" w:cs="Liberation Serif"/>
        <w:sz w:val="22"/>
        <w:szCs w:val="22"/>
      </w:rPr>
    </w:lvl>
  </w:abstract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