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24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before. The quick brown fox jumps over the lazy dog while the farmer watches from the gate.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outer left Pagination is the process of dividing a document into discrete pages, either electronic pages or printed pages.</w:t>
            </w:r>
          </w:p>
        </w:tc>
        <w:tc>
          <w:tcPr>
            <w:tcW w:w="0" w:type="auto"/>
          </w:tcPr>
          <w:tbl>
            <w:tblPr>
              <w:tblW w:w="300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</w:tblPr>
            <w:tblGrid>
              <w:gridCol w:w="1500"/>
              <w:gridCol w:w="1500"/>
            </w:tblGrid>
            <w:tr>
              <w:tc>
                <w:tcPr>
                  <w:tcW w:w="150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</w:rPr>
                    <w:t xml:space="preserve">in a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</w:rPr>
                    <w:t xml:space="preserve">in b</w:t>
                  </w:r>
                </w:p>
              </w:tc>
            </w:tr>
            <w:tr>
              <w:tc>
                <w:tcPr>
                  <w:tcW w:w="150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</w:rPr>
                    <w:t xml:space="preserve">Lorem ipsum dolor sit amet, consectetur adipiscing elit, sed do eiusmod tempor incididunt ut labore et dolore magna aliqua.</w:t>
                  </w:r>
                </w:p>
              </w:tc>
              <w:tc>
                <w:tcPr>
                  <w:tcW w:w="150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after nested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outer right</w:t>
            </w:r>
          </w:p>
        </w:tc>
      </w:tr>
    </w:tbl>
    <w:p>
      <w:pPr>
        <w:spacing w:before="24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after. Ut enim ad minim veniam, quis nostrud exercitation ullamco laboris nisi ut aliquip ex ea commodo consequat.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