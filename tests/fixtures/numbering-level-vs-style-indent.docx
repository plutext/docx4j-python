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pStyle w:val="IndPlain"/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IndStyleA: the level says w:hanging 360 only; the style says w:left 1440 only.</w:t>
      </w:r>
    </w:p>
    <w:p>
      <w:pPr>
        <w:pStyle w:val="IndStyle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IndStyleA item</w:t>
      </w:r>
    </w:p>
    <w:p>
      <w:pPr>
        <w:pStyle w:val="IndStyle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This item is long enough to wrap onto a second line, so the golden shows the continuation indent as well as the label and first-line positions.</w:t>
      </w:r>
    </w:p>
    <w:p>
      <w:pPr>
        <w:pStyle w:val="IndStyle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IndStyleA item</w:t>
      </w:r>
    </w:p>
    <w:p>
      <w:pPr>
        <w:pStyle w:val="IndPlain"/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IndStyleB: the level says w:left 1440 only; the style says w:hanging 360 only.</w:t>
      </w:r>
    </w:p>
    <w:p>
      <w:pPr>
        <w:pStyle w:val="IndStyleB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IndStyleB item</w:t>
      </w:r>
    </w:p>
    <w:p>
      <w:pPr>
        <w:pStyle w:val="IndStyleB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This item is long enough to wrap onto a second line, so the golden shows the continuation indent as well as the label and first-line positions.</w:t>
      </w:r>
    </w:p>
    <w:p>
      <w:pPr>
        <w:pStyle w:val="IndStyleB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IndStyleB item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50">
    <w:multiLevelType w:val="hybridMultilevel"/>
    <w:lvl w:ilvl="0">
      <w:start w:val="1"/>
      <w:numFmt w:val="decimal"/>
      <w:pStyle w:val="IndStyleA"/>
      <w:lvlText w:val="%1."/>
      <w:lvlJc w:val="left"/>
      <w:pPr>
        <w:ind w:hanging="360"/>
      </w:pPr>
    </w:lvl>
  </w:abstractNum>
  <w:abstractNum w:abstractNumId="51">
    <w:multiLevelType w:val="hybridMultilevel"/>
    <w:lvl w:ilvl="0">
      <w:start w:val="1"/>
      <w:numFmt w:val="decimal"/>
      <w:pStyle w:val="IndStyleB"/>
      <w:lvlText w:val="%1."/>
      <w:lvlJc w:val="left"/>
      <w:pPr>
        <w:ind w:left="1440"/>
      </w:pPr>
    </w:lvl>
  </w:abstractNum>
  <w:num w:numId="50">
    <w:abstractNumId w:val="50"/>
  </w:num>
  <w:num w:numId="51">
    <w:abstractNumId w:val="5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dStyleA">
    <w:name w:val="IndStyleA"/>
    <w:basedOn w:val="Normal"/>
    <w:pPr>
      <w:numPr>
        <w:numId w:val="50"/>
      </w:numPr>
      <w:ind w:left="1440"/>
    </w:pPr>
  </w:style>
  <w:style w:type="paragraph" w:styleId="IndStyleB">
    <w:name w:val="IndStyleB"/>
    <w:basedOn w:val="Normal"/>
    <w:pPr>
      <w:numPr>
        <w:numId w:val="51"/>
      </w:numPr>
      <w:ind w:hanging="360"/>
    </w:pPr>
  </w:style>
  <w:style w:type="paragraph" w:styleId="IndPlain">
    <w:name w:val="IndPlain"/>
    <w:basedOn w:val="Normal"/>
    <w:pPr/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