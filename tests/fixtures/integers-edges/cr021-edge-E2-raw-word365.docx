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AB676" w14:textId="77777777" w:rsidR="00B4191C" w:rsidRDefault="00386A3D">
      <w:r>
        <w:t>BEGIN</w:t>
      </w:r>
    </w:p>
    <w:p w14:paraId="02D68D3C" w14:textId="77777777" w:rsidR="00B4191C" w:rsidRDefault="00386A3D">
      <w:r>
        <w:t>E2 w:before=".": a dot alone: docx4j's test reads 0</w:t>
      </w:r>
    </w:p>
    <w:p w14:paraId="7BF4EB65" w14:textId="77777777" w:rsidR="00B4191C" w:rsidRDefault="00386A3D">
      <w:r>
        <w:t>END</w:t>
      </w:r>
    </w:p>
    <w:sectPr w:rsidR="00B4191C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963" w14:textId="77777777" w:rsidR="00386A3D" w:rsidRDefault="00386A3D" w:rsidP="005528F8">
      <w:pPr>
        <w:spacing w:after="0" w:line="240" w:lineRule="auto"/>
      </w:pPr>
      <w:r>
        <w:separator/>
      </w:r>
    </w:p>
  </w:endnote>
  <w:endnote w:type="continuationSeparator" w:id="0">
    <w:p w14:paraId="16FF0786" w14:textId="77777777" w:rsidR="00386A3D" w:rsidRDefault="00386A3D" w:rsidP="005528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AEAB6" w14:textId="77777777" w:rsidR="00386A3D" w:rsidRDefault="00386A3D" w:rsidP="005528F8">
      <w:pPr>
        <w:spacing w:after="0" w:line="240" w:lineRule="auto"/>
      </w:pPr>
      <w:r>
        <w:separator/>
      </w:r>
    </w:p>
  </w:footnote>
  <w:footnote w:type="continuationSeparator" w:id="0">
    <w:p w14:paraId="3BC2499D" w14:textId="77777777" w:rsidR="00386A3D" w:rsidRDefault="00386A3D" w:rsidP="005528F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91C"/>
    <w:rsid w:val="00386A3D"/>
    <w:rsid w:val="005528F8"/>
    <w:rsid w:val="00A22EBB"/>
    <w:rsid w:val="00B41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7E1648"/>
  <w15:docId w15:val="{62DD2D3B-1793-40A2-9CA1-588179D1D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5528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28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2026-10-26T01:10:00Z</dcterms:created>
  <dcterms:modified xsi:type="dcterms:W3CDTF">2026-10-26T01:10:00Z</dcterms:modified>
</cp:coreProperties>
</file>