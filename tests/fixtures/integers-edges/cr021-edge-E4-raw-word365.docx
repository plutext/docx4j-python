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5A32" w14:textId="77777777" w:rsidR="001D0CEF" w:rsidRDefault="00CF71BA">
      <w:r>
        <w:t>BEGIN</w:t>
      </w:r>
    </w:p>
    <w:p w14:paraId="067007E9" w14:textId="77777777" w:rsidR="001D0CEF" w:rsidRDefault="00CF71BA">
      <w:r>
        <w:t>E4 w:left="-": a minus alone, in a signed attribute: docx4j's test reads 0</w:t>
      </w:r>
    </w:p>
    <w:p w14:paraId="12EC1DA9" w14:textId="77777777" w:rsidR="001D0CEF" w:rsidRDefault="00CF71BA">
      <w:r>
        <w:t>END</w:t>
      </w:r>
    </w:p>
    <w:sectPr w:rsidR="001D0CE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9D127" w14:textId="77777777" w:rsidR="00CF71BA" w:rsidRDefault="00CF71BA" w:rsidP="009C3500">
      <w:pPr>
        <w:spacing w:after="0" w:line="240" w:lineRule="auto"/>
      </w:pPr>
      <w:r>
        <w:separator/>
      </w:r>
    </w:p>
  </w:endnote>
  <w:endnote w:type="continuationSeparator" w:id="0">
    <w:p w14:paraId="616223B9" w14:textId="77777777" w:rsidR="00CF71BA" w:rsidRDefault="00CF71BA" w:rsidP="009C3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2643" w14:textId="77777777" w:rsidR="00CF71BA" w:rsidRDefault="00CF71BA" w:rsidP="009C3500">
      <w:pPr>
        <w:spacing w:after="0" w:line="240" w:lineRule="auto"/>
      </w:pPr>
      <w:r>
        <w:separator/>
      </w:r>
    </w:p>
  </w:footnote>
  <w:footnote w:type="continuationSeparator" w:id="0">
    <w:p w14:paraId="4EEB6DD5" w14:textId="77777777" w:rsidR="00CF71BA" w:rsidRDefault="00CF71BA" w:rsidP="009C3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EF"/>
    <w:rsid w:val="001D0CEF"/>
    <w:rsid w:val="009C3500"/>
    <w:rsid w:val="00A22EBB"/>
    <w:rsid w:val="00C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281EB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C3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2026-10-26T01:09:00Z</dcterms:created>
  <dcterms:modified xsi:type="dcterms:W3CDTF">2026-10-26T01:09:00Z</dcterms:modified>
</cp:coreProperties>
</file>