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>
  <w:body>
    <w:p>
      <w:r>
        <w:t>BEGIN</w:t>
      </w:r>
    </w:p>
    <w:p>
      <w:pPr>
        <w:spacing w:before="239.99999999999999"/>
      </w:pPr>
      <w:r>
        <w:t>E1 w:before="239.99999999999999": more digits than a double holds: the string's integer part is 239, a double's 240</w:t>
      </w:r>
    </w:p>
    <w:p>
      <w:r>
        <w:t>END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Emphasis" w:uiPriority="20" w:semiHidden="0" w:unhideWhenUsed="0" w:qFormat="1"/>
    <w:lsdException w:name="Table Grid" w:uiPriority="59" w:semiHidden="0" w:unhideWhenUsed="0"/>
  </w:latentStyles>
  <w:style w:type="paragraph" w:styleId="Normal" w:default="1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41CD9"/>
  </w:style>
  <w:style w:type="character" w:styleId="Heading1Char" w:customStyle="1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Target="styles.xml" Type="http://schemas.openxmlformats.org/officeDocument/2006/relationships/styles" Id="rId1"/><Relationship Target="settings.xml" Type="http://schemas.openxmlformats.org/officeDocument/2006/relationships/settings" Id="rId2"/><Relationship Target="theme/theme1.xml" Type="http://schemas.openxmlformats.org/officeDocument/2006/relationships/theme" Id="rId3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docx4j-python</Application>
  <AppVersion>0.0001</AppVersion>
</Properties>
</file>

<file path=docProps/core.xml><?xml version="1.0" encoding="utf-8"?>
<cp:coreProperties xmlns:cp="http://schemas.openxmlformats.org/package/2006/metadata/core-properties" xmlns:xsi="http://www.w3.org/2001/XMLSchema-instance" xmlns:dcterms="http://purl.org/dc/terms/">
  <dcterms:created xsi:type="dcterms:W3CDTF">2026-10-26T00:31:15Z</dcterms:created>
  <dcterms:modified xsi:type="dcterms:W3CDTF">2026-10-26T00:31:15Z</dcterms:modified>
</cp:coreProperties>
</file>