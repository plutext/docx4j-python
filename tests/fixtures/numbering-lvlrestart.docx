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 (w:num 80): level 2 carries w:lvlRestart w:val 0.</w:t>
      </w:r>
    </w:p>
    <w:p>
      <w:pPr>
        <w:numPr>
          <w:ilvl w:val="0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0</w:t>
      </w:r>
    </w:p>
    <w:p>
      <w:pPr>
        <w:numPr>
          <w:ilvl w:val="1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1</w:t>
      </w:r>
    </w:p>
    <w:p>
      <w:pPr>
        <w:numPr>
          <w:ilvl w:val="2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2</w:t>
      </w:r>
    </w:p>
    <w:p>
      <w:pPr>
        <w:numPr>
          <w:ilvl w:val="2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2</w:t>
      </w:r>
    </w:p>
    <w:p>
      <w:pPr>
        <w:numPr>
          <w:ilvl w:val="1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1</w:t>
      </w:r>
    </w:p>
    <w:p>
      <w:pPr>
        <w:numPr>
          <w:ilvl w:val="2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2</w:t>
      </w:r>
    </w:p>
    <w:p>
      <w:pPr>
        <w:numPr>
          <w:ilvl w:val="0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0</w:t>
      </w:r>
    </w:p>
    <w:p>
      <w:pPr>
        <w:numPr>
          <w:ilvl w:val="2"/>
          <w:numId w:val="8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A, level 2</w:t>
      </w:r>
    </w:p>
    <w:p>
      <w:pPr>
        <w:spacing w:before="24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 (w:num 81): level 2 carries w:lvlRestart w:val 1.</w:t>
      </w:r>
    </w:p>
    <w:p>
      <w:pPr>
        <w:numPr>
          <w:ilvl w:val="0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0</w:t>
      </w:r>
    </w:p>
    <w:p>
      <w:pPr>
        <w:numPr>
          <w:ilvl w:val="1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1</w:t>
      </w:r>
    </w:p>
    <w:p>
      <w:pPr>
        <w:numPr>
          <w:ilvl w:val="2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2</w:t>
      </w:r>
    </w:p>
    <w:p>
      <w:pPr>
        <w:numPr>
          <w:ilvl w:val="2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2</w:t>
      </w:r>
    </w:p>
    <w:p>
      <w:pPr>
        <w:numPr>
          <w:ilvl w:val="1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1</w:t>
      </w:r>
    </w:p>
    <w:p>
      <w:pPr>
        <w:numPr>
          <w:ilvl w:val="2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2</w:t>
      </w:r>
    </w:p>
    <w:p>
      <w:pPr>
        <w:numPr>
          <w:ilvl w:val="0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0</w:t>
      </w:r>
    </w:p>
    <w:p>
      <w:pPr>
        <w:numPr>
          <w:ilvl w:val="2"/>
          <w:numId w:val="8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list B, level 2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80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Restart w:val="0"/>
      <w:lvlText w:val="%1.%2.%3."/>
      <w:lvlJc w:val="left"/>
      <w:pPr>
        <w:ind w:left="2160" w:hanging="720"/>
      </w:pPr>
    </w:lvl>
  </w:abstractNum>
  <w:abstractNum w:abstractNumId="81">
    <w:multiLevelType w:val="multilevel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Restart w:val="1"/>
      <w:lvlText w:val="%1.%2.%3."/>
      <w:lvlJc w:val="left"/>
      <w:pPr>
        <w:ind w:left="2160" w:hanging="720"/>
      </w:pPr>
    </w:lvl>
  </w:abstractNum>
  <w:num w:numId="80">
    <w:abstractNumId w:val="80"/>
  </w:num>
  <w:num w:numId="81">
    <w:abstractNumId w:val="8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