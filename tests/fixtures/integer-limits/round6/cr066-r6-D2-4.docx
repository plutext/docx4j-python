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D2-4: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D2-4 settings.xml w:hyphenationZone/@w:val="65536"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65536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