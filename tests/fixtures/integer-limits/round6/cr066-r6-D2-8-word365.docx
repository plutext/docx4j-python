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5BF1" w14:textId="77777777" w:rsidR="008222C1" w:rsidRDefault="000E6FFF">
      <w:r>
        <w:t>CR-066 round 6, single D2-8: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13D1932" w14:textId="77777777" w:rsidR="008222C1" w:rsidRDefault="000E6FFF">
      <w:r>
        <w:t xml:space="preserve">D2-8 settings.xml w:hyphenationZone/@w:val="-32769"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4FFC7BB0" w14:textId="77777777" w:rsidR="008222C1" w:rsidRDefault="000E6FFF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2421F7C4" w14:textId="77777777" w:rsidR="008222C1" w:rsidRDefault="000E6FFF">
      <w:r>
        <w:t>End of probe.</w:t>
      </w:r>
    </w:p>
    <w:sectPr w:rsidR="008222C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B1D0" w14:textId="77777777" w:rsidR="000E6FFF" w:rsidRDefault="000E6FFF">
      <w:pPr>
        <w:spacing w:after="0" w:line="240" w:lineRule="auto"/>
      </w:pPr>
      <w:r>
        <w:separator/>
      </w:r>
    </w:p>
  </w:endnote>
  <w:endnote w:type="continuationSeparator" w:id="0">
    <w:p w14:paraId="1C9BC0AD" w14:textId="77777777" w:rsidR="000E6FFF" w:rsidRDefault="000E6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01537" w14:textId="77777777" w:rsidR="008222C1" w:rsidRDefault="000E6FFF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93BA" w14:textId="77777777" w:rsidR="000E6FFF" w:rsidRDefault="000E6FFF">
      <w:pPr>
        <w:spacing w:after="0" w:line="240" w:lineRule="auto"/>
      </w:pPr>
      <w:r>
        <w:separator/>
      </w:r>
    </w:p>
  </w:footnote>
  <w:footnote w:type="continuationSeparator" w:id="0">
    <w:p w14:paraId="1E63A60F" w14:textId="77777777" w:rsidR="000E6FFF" w:rsidRDefault="000E6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32AF" w14:textId="77777777" w:rsidR="008222C1" w:rsidRDefault="000E6FFF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CF"/>
    <w:multiLevelType w:val="singleLevel"/>
    <w:tmpl w:val="FC14471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228B74FA"/>
    <w:multiLevelType w:val="singleLevel"/>
    <w:tmpl w:val="EF2C0DA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37CD7EAB"/>
    <w:multiLevelType w:val="singleLevel"/>
    <w:tmpl w:val="6ACA66A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3A673E75"/>
    <w:multiLevelType w:val="singleLevel"/>
    <w:tmpl w:val="BC4AF7D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5B2F552D"/>
    <w:multiLevelType w:val="singleLevel"/>
    <w:tmpl w:val="AF5A9C6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E2A3AF8"/>
    <w:multiLevelType w:val="singleLevel"/>
    <w:tmpl w:val="EABE2CE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FFE6C1A"/>
    <w:multiLevelType w:val="singleLevel"/>
    <w:tmpl w:val="BE44D19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6099139A"/>
    <w:multiLevelType w:val="singleLevel"/>
    <w:tmpl w:val="6C2421B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18E4E44"/>
    <w:multiLevelType w:val="singleLevel"/>
    <w:tmpl w:val="B860ACA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C291732"/>
    <w:multiLevelType w:val="singleLevel"/>
    <w:tmpl w:val="2432FD9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448424155">
    <w:abstractNumId w:val="7"/>
  </w:num>
  <w:num w:numId="2" w16cid:durableId="624774784">
    <w:abstractNumId w:val="5"/>
  </w:num>
  <w:num w:numId="3" w16cid:durableId="659502316">
    <w:abstractNumId w:val="1"/>
  </w:num>
  <w:num w:numId="4" w16cid:durableId="1940871513">
    <w:abstractNumId w:val="3"/>
  </w:num>
  <w:num w:numId="5" w16cid:durableId="1723098893">
    <w:abstractNumId w:val="8"/>
  </w:num>
  <w:num w:numId="6" w16cid:durableId="1730615417">
    <w:abstractNumId w:val="2"/>
  </w:num>
  <w:num w:numId="7" w16cid:durableId="1380742561">
    <w:abstractNumId w:val="0"/>
  </w:num>
  <w:num w:numId="8" w16cid:durableId="1663197024">
    <w:abstractNumId w:val="4"/>
  </w:num>
  <w:num w:numId="9" w16cid:durableId="763502625">
    <w:abstractNumId w:val="6"/>
  </w:num>
  <w:num w:numId="10" w16cid:durableId="6125135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327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C1"/>
    <w:rsid w:val="000E6FFF"/>
    <w:rsid w:val="008222C1"/>
    <w:rsid w:val="008378B4"/>
    <w:rsid w:val="00A2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3A65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37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2026-10-26T01:23:00Z</dcterms:created>
  <dcterms:modified xsi:type="dcterms:W3CDTF">2026-10-26T01:23:00Z</dcterms:modified>
</cp:coreProperties>
</file>