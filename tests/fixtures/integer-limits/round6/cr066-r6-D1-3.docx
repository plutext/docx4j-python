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D1-3: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D1-3 settings.xml w:defaultTabStop/@w:val="65535"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65535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