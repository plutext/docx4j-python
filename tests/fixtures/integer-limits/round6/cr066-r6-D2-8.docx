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D2-8: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D2-8 settings.xml w:hyphenationZone/@w:val="-32769"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-3276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