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3F91" w14:textId="77777777" w:rsidR="008D5971" w:rsidRDefault="00AA6D3E">
      <w:r>
        <w:t>CR-066 round 6, group E: the no-digit forms (., +, -, +.) under a non-zero style value (docx4j-25 builds; Word 365 answers).</w:t>
      </w:r>
    </w:p>
    <w:p w14:paraId="04BF6490" w14:textId="77777777" w:rsidR="008D5971" w:rsidRDefault="00AA6D3E">
      <w:pPr>
        <w:pStyle w:val="ProbeBase"/>
        <w:spacing w:before="0"/>
      </w:pPr>
      <w:r>
        <w:t>E1-1 w:spacing/@w:before="." | the style gives before=100; 0 would be written, an ignored value is absent.</w:t>
      </w:r>
    </w:p>
    <w:p w14:paraId="3D819558" w14:textId="77777777" w:rsidR="008D5971" w:rsidRDefault="00AA6D3E">
      <w:pPr>
        <w:pStyle w:val="ProbeBase"/>
        <w:spacing w:before="0"/>
      </w:pPr>
      <w:r>
        <w:t>E1-2 w:spacing/@w:before="+" | the style gives before=100; 0 would be written, an ignored value is absent.</w:t>
      </w:r>
    </w:p>
    <w:p w14:paraId="2F4B312E" w14:textId="77777777" w:rsidR="008D5971" w:rsidRDefault="00AA6D3E">
      <w:pPr>
        <w:pStyle w:val="ProbeBase"/>
        <w:spacing w:before="0"/>
      </w:pPr>
      <w:r>
        <w:t>E1-3 w:spacing/@w:before="-" | the style gives before=100; 0 would be written, an ignored value is absent.</w:t>
      </w:r>
    </w:p>
    <w:p w14:paraId="72AA6DE0" w14:textId="77777777" w:rsidR="008D5971" w:rsidRDefault="00AA6D3E">
      <w:pPr>
        <w:pStyle w:val="ProbeBase"/>
        <w:spacing w:before="0"/>
      </w:pPr>
      <w:r>
        <w:t>E1-4 w:spacing/@w:before="+." | the style gives before=100; 0 would be written, an ignored value is absent.</w:t>
      </w:r>
    </w:p>
    <w:p w14:paraId="0F46251C" w14:textId="77777777" w:rsidR="008D5971" w:rsidRDefault="00AA6D3E">
      <w:pPr>
        <w:pStyle w:val="ProbeBase"/>
        <w:ind w:left="0"/>
      </w:pPr>
      <w:r>
        <w:t>E2-1 w:ind/@w:left="." | the style gives left=100; 0 would be written, an ignored value is absent.</w:t>
      </w:r>
    </w:p>
    <w:p w14:paraId="110A6B08" w14:textId="77777777" w:rsidR="008D5971" w:rsidRDefault="00AA6D3E">
      <w:pPr>
        <w:pStyle w:val="ProbeBase"/>
        <w:ind w:left="0"/>
      </w:pPr>
      <w:r>
        <w:t>E2-2 w:ind/@w:left="+" | the style gives left=100; 0 would be written, an ignored value is absent.</w:t>
      </w:r>
    </w:p>
    <w:p w14:paraId="57B8CCCC" w14:textId="77777777" w:rsidR="008D5971" w:rsidRDefault="00AA6D3E">
      <w:pPr>
        <w:pStyle w:val="ProbeBase"/>
        <w:ind w:left="0"/>
      </w:pPr>
      <w:r>
        <w:t>E2-3 w:ind/@w:left="-" | the style gives left=100; 0 would be written, an ignored value is absent.</w:t>
      </w:r>
    </w:p>
    <w:p w14:paraId="6795A578" w14:textId="77777777" w:rsidR="008D5971" w:rsidRDefault="00AA6D3E">
      <w:pPr>
        <w:pStyle w:val="ProbeBase"/>
        <w:ind w:left="0"/>
      </w:pPr>
      <w:r>
        <w:t>E2-4 w:ind/@w:left="+." | the style gives left=100; 0 would be written, an ignored value is absent.</w:t>
      </w:r>
    </w:p>
    <w:p w14:paraId="72F9D3FE" w14:textId="77777777" w:rsidR="008D5971" w:rsidRDefault="00AA6D3E">
      <w:pPr>
        <w:pStyle w:val="ProbeBase"/>
        <w:spacing w:before="120"/>
      </w:pPr>
      <w:r>
        <w:t>Z-1 w:spacing/@w:before="120" | control</w:t>
      </w:r>
    </w:p>
    <w:sectPr w:rsidR="008D5971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304F" w14:textId="77777777" w:rsidR="00AA6D3E" w:rsidRDefault="00AA6D3E" w:rsidP="00D64A75">
      <w:pPr>
        <w:spacing w:after="0" w:line="240" w:lineRule="auto"/>
      </w:pPr>
      <w:r>
        <w:separator/>
      </w:r>
    </w:p>
  </w:endnote>
  <w:endnote w:type="continuationSeparator" w:id="0">
    <w:p w14:paraId="25D8D352" w14:textId="77777777" w:rsidR="00AA6D3E" w:rsidRDefault="00AA6D3E" w:rsidP="00D64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A1393" w14:textId="77777777" w:rsidR="00AA6D3E" w:rsidRDefault="00AA6D3E" w:rsidP="00D64A75">
      <w:pPr>
        <w:spacing w:after="0" w:line="240" w:lineRule="auto"/>
      </w:pPr>
      <w:r>
        <w:separator/>
      </w:r>
    </w:p>
  </w:footnote>
  <w:footnote w:type="continuationSeparator" w:id="0">
    <w:p w14:paraId="1B325B7A" w14:textId="77777777" w:rsidR="00AA6D3E" w:rsidRDefault="00AA6D3E" w:rsidP="00D64A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971"/>
    <w:rsid w:val="008D5971"/>
    <w:rsid w:val="00A22EBB"/>
    <w:rsid w:val="00AA6D3E"/>
    <w:rsid w:val="00D6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325C9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/>
      <w:ind w:left="100"/>
    </w:pPr>
  </w:style>
  <w:style w:type="paragraph" w:styleId="Footer">
    <w:name w:val="footer"/>
    <w:basedOn w:val="Normal"/>
    <w:link w:val="FooterChar"/>
    <w:uiPriority w:val="99"/>
    <w:unhideWhenUsed/>
    <w:rsid w:val="00D64A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2026-10-26T01:26:00Z</dcterms:created>
  <dcterms:modified xsi:type="dcterms:W3CDTF">2026-10-26T01:26:00Z</dcterms:modified>
</cp:coreProperties>
</file>