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group T: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T1-1 w:trHeight/@w:val[exact]="32767"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32767" w:hRule="exact"/>
        </w:trPr>
        <w:tc>
          <w:tcPr>
            <w:tcW w:w="4500" w:type="dxa"/>
          </w:tcPr>
          <w:p>
            <w:r>
              <w:t xml:space="preserve">T1-1 cell 1</w:t>
            </w:r>
          </w:p>
        </w:tc>
        <w:tc>
          <w:tcPr>
            <w:tcW w:w="4500" w:type="dxa"/>
          </w:tcPr>
          <w:p>
            <w:r>
              <w:t xml:space="preserve">T1-1 cell 2</w:t>
            </w:r>
          </w:p>
        </w:tc>
      </w:tr>
    </w:tbl>
    <w:p/>
    <w:p>
      <w:r>
        <w:t xml:space="preserve">T1-2 w:trHeight/@w:val[exact]="32768"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32768" w:hRule="exact"/>
        </w:trPr>
        <w:tc>
          <w:tcPr>
            <w:tcW w:w="4500" w:type="dxa"/>
          </w:tcPr>
          <w:p>
            <w:r>
              <w:t xml:space="preserve">T1-2 cell 1</w:t>
            </w:r>
          </w:p>
        </w:tc>
        <w:tc>
          <w:tcPr>
            <w:tcW w:w="4500" w:type="dxa"/>
          </w:tcPr>
          <w:p>
            <w:r>
              <w:t xml:space="preserve">T1-2 cell 2</w:t>
            </w:r>
          </w:p>
        </w:tc>
      </w:tr>
    </w:tbl>
    <w:p/>
    <w:p>
      <w:r>
        <w:t xml:space="preserve">T1-3 w:trHeight/@w:val[exact]="65535"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65535" w:hRule="exact"/>
        </w:trPr>
        <w:tc>
          <w:tcPr>
            <w:tcW w:w="4500" w:type="dxa"/>
          </w:tcPr>
          <w:p>
            <w:r>
              <w:t xml:space="preserve">T1-3 cell 1</w:t>
            </w:r>
          </w:p>
        </w:tc>
        <w:tc>
          <w:tcPr>
            <w:tcW w:w="4500" w:type="dxa"/>
          </w:tcPr>
          <w:p>
            <w:r>
              <w:t xml:space="preserve">T1-3 cell 2</w:t>
            </w:r>
          </w:p>
        </w:tc>
      </w:tr>
    </w:tbl>
    <w:p/>
    <w:p>
      <w:r>
        <w:t xml:space="preserve">T1-4 w:trHeight/@w:val[exact]="65536"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65536" w:hRule="exact"/>
        </w:trPr>
        <w:tc>
          <w:tcPr>
            <w:tcW w:w="4500" w:type="dxa"/>
          </w:tcPr>
          <w:p>
            <w:r>
              <w:t xml:space="preserve">T1-4 cell 1</w:t>
            </w:r>
          </w:p>
        </w:tc>
        <w:tc>
          <w:tcPr>
            <w:tcW w:w="4500" w:type="dxa"/>
          </w:tcPr>
          <w:p>
            <w:r>
              <w:t xml:space="preserve">T1-4 cell 2</w:t>
            </w:r>
          </w:p>
        </w:tc>
      </w:tr>
    </w:tbl>
    <w:p/>
    <w:p>
      <w:r>
        <w:t xml:space="preserve">T1-5 w:trHeight/@w:val[exact]="-1"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-1" w:hRule="exact"/>
        </w:trPr>
        <w:tc>
          <w:tcPr>
            <w:tcW w:w="4500" w:type="dxa"/>
          </w:tcPr>
          <w:p>
            <w:r>
              <w:t xml:space="preserve">T1-5 cell 1</w:t>
            </w:r>
          </w:p>
        </w:tc>
        <w:tc>
          <w:tcPr>
            <w:tcW w:w="4500" w:type="dxa"/>
          </w:tcPr>
          <w:p>
            <w:r>
              <w:t xml:space="preserve">T1-5 cell 2</w:t>
            </w:r>
          </w:p>
        </w:tc>
      </w:tr>
    </w:tbl>
    <w:p/>
    <w:p>
      <w:r>
        <w:t xml:space="preserve">T1-6 w:trHeight/@w:val[exact]="-32768"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-32768" w:hRule="exact"/>
        </w:trPr>
        <w:tc>
          <w:tcPr>
            <w:tcW w:w="4500" w:type="dxa"/>
          </w:tcPr>
          <w:p>
            <w:r>
              <w:t xml:space="preserve">T1-6 cell 1</w:t>
            </w:r>
          </w:p>
        </w:tc>
        <w:tc>
          <w:tcPr>
            <w:tcW w:w="4500" w:type="dxa"/>
          </w:tcPr>
          <w:p>
            <w:r>
              <w:t xml:space="preserve">T1-6 cell 2</w:t>
            </w:r>
          </w:p>
        </w:tc>
      </w:tr>
    </w:tbl>
    <w:p/>
    <w:p>
      <w:r>
        <w:t xml:space="preserve">T1-7 w:trHeight/@w:val[exact]="-32769"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-32769" w:hRule="exact"/>
        </w:trPr>
        <w:tc>
          <w:tcPr>
            <w:tcW w:w="4500" w:type="dxa"/>
          </w:tcPr>
          <w:p>
            <w:r>
              <w:t xml:space="preserve">T1-7 cell 1</w:t>
            </w:r>
          </w:p>
        </w:tc>
        <w:tc>
          <w:tcPr>
            <w:tcW w:w="4500" w:type="dxa"/>
          </w:tcPr>
          <w:p>
            <w:r>
              <w:t xml:space="preserve">T1-7 cell 2</w:t>
            </w:r>
          </w:p>
        </w:tc>
      </w:tr>
    </w:tbl>
    <w:p/>
    <w:p>
      <w:r>
        <w:t xml:space="preserve">T1-8 w:trHeight/@w:val[exact]="7205001"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7205001" w:hRule="exact"/>
        </w:trPr>
        <w:tc>
          <w:tcPr>
            <w:tcW w:w="4500" w:type="dxa"/>
          </w:tcPr>
          <w:p>
            <w:r>
              <w:t xml:space="preserve">T1-8 cell 1</w:t>
            </w:r>
          </w:p>
        </w:tc>
        <w:tc>
          <w:tcPr>
            <w:tcW w:w="4500" w:type="dxa"/>
          </w:tcPr>
          <w:p>
            <w:r>
              <w:t xml:space="preserve">T1-8 cell 2</w:t>
            </w:r>
          </w:p>
        </w:tc>
      </w:tr>
    </w:tbl>
    <w:p/>
    <w:p>
      <w:r>
        <w:t xml:space="preserve">T2-1 w:trHeight/@w:val[auto]="32767"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32767" w:hRule="auto"/>
        </w:trPr>
        <w:tc>
          <w:tcPr>
            <w:tcW w:w="4500" w:type="dxa"/>
          </w:tcPr>
          <w:p>
            <w:r>
              <w:t xml:space="preserve">T2-1 cell 1</w:t>
            </w:r>
          </w:p>
        </w:tc>
        <w:tc>
          <w:tcPr>
            <w:tcW w:w="4500" w:type="dxa"/>
          </w:tcPr>
          <w:p>
            <w:r>
              <w:t xml:space="preserve">T2-1 cell 2</w:t>
            </w:r>
          </w:p>
        </w:tc>
      </w:tr>
    </w:tbl>
    <w:p/>
    <w:p>
      <w:r>
        <w:t xml:space="preserve">T2-2 w:trHeight/@w:val[auto]="32768"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32768" w:hRule="auto"/>
        </w:trPr>
        <w:tc>
          <w:tcPr>
            <w:tcW w:w="4500" w:type="dxa"/>
          </w:tcPr>
          <w:p>
            <w:r>
              <w:t xml:space="preserve">T2-2 cell 1</w:t>
            </w:r>
          </w:p>
        </w:tc>
        <w:tc>
          <w:tcPr>
            <w:tcW w:w="4500" w:type="dxa"/>
          </w:tcPr>
          <w:p>
            <w:r>
              <w:t xml:space="preserve">T2-2 cell 2</w:t>
            </w:r>
          </w:p>
        </w:tc>
      </w:tr>
    </w:tbl>
    <w:p/>
    <w:p>
      <w:r>
        <w:t xml:space="preserve">T2-3 w:trHeight/@w:val[auto]="65535"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65535" w:hRule="auto"/>
        </w:trPr>
        <w:tc>
          <w:tcPr>
            <w:tcW w:w="4500" w:type="dxa"/>
          </w:tcPr>
          <w:p>
            <w:r>
              <w:t xml:space="preserve">T2-3 cell 1</w:t>
            </w:r>
          </w:p>
        </w:tc>
        <w:tc>
          <w:tcPr>
            <w:tcW w:w="4500" w:type="dxa"/>
          </w:tcPr>
          <w:p>
            <w:r>
              <w:t xml:space="preserve">T2-3 cell 2</w:t>
            </w:r>
          </w:p>
        </w:tc>
      </w:tr>
    </w:tbl>
    <w:p/>
    <w:p>
      <w:r>
        <w:t xml:space="preserve">T2-4 w:trHeight/@w:val[auto]="65536"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65536" w:hRule="auto"/>
        </w:trPr>
        <w:tc>
          <w:tcPr>
            <w:tcW w:w="4500" w:type="dxa"/>
          </w:tcPr>
          <w:p>
            <w:r>
              <w:t xml:space="preserve">T2-4 cell 1</w:t>
            </w:r>
          </w:p>
        </w:tc>
        <w:tc>
          <w:tcPr>
            <w:tcW w:w="4500" w:type="dxa"/>
          </w:tcPr>
          <w:p>
            <w:r>
              <w:t xml:space="preserve">T2-4 cell 2</w:t>
            </w:r>
          </w:p>
        </w:tc>
      </w:tr>
    </w:tbl>
    <w:p/>
    <w:p>
      <w:r>
        <w:t xml:space="preserve">T2-5 w:trHeight/@w:val[auto]="-1"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-1" w:hRule="auto"/>
        </w:trPr>
        <w:tc>
          <w:tcPr>
            <w:tcW w:w="4500" w:type="dxa"/>
          </w:tcPr>
          <w:p>
            <w:r>
              <w:t xml:space="preserve">T2-5 cell 1</w:t>
            </w:r>
          </w:p>
        </w:tc>
        <w:tc>
          <w:tcPr>
            <w:tcW w:w="4500" w:type="dxa"/>
          </w:tcPr>
          <w:p>
            <w:r>
              <w:t xml:space="preserve">T2-5 cell 2</w:t>
            </w:r>
          </w:p>
        </w:tc>
      </w:tr>
    </w:tbl>
    <w:p/>
    <w:p>
      <w:r>
        <w:t xml:space="preserve">T2-6 w:trHeight/@w:val[auto]="-32768"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-32768" w:hRule="auto"/>
        </w:trPr>
        <w:tc>
          <w:tcPr>
            <w:tcW w:w="4500" w:type="dxa"/>
          </w:tcPr>
          <w:p>
            <w:r>
              <w:t xml:space="preserve">T2-6 cell 1</w:t>
            </w:r>
          </w:p>
        </w:tc>
        <w:tc>
          <w:tcPr>
            <w:tcW w:w="4500" w:type="dxa"/>
          </w:tcPr>
          <w:p>
            <w:r>
              <w:t xml:space="preserve">T2-6 cell 2</w:t>
            </w:r>
          </w:p>
        </w:tc>
      </w:tr>
    </w:tbl>
    <w:p/>
    <w:p>
      <w:r>
        <w:t xml:space="preserve">T2-7 w:trHeight/@w:val[auto]="-32769"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-32769" w:hRule="auto"/>
        </w:trPr>
        <w:tc>
          <w:tcPr>
            <w:tcW w:w="4500" w:type="dxa"/>
          </w:tcPr>
          <w:p>
            <w:r>
              <w:t xml:space="preserve">T2-7 cell 1</w:t>
            </w:r>
          </w:p>
        </w:tc>
        <w:tc>
          <w:tcPr>
            <w:tcW w:w="4500" w:type="dxa"/>
          </w:tcPr>
          <w:p>
            <w:r>
              <w:t xml:space="preserve">T2-7 cell 2</w:t>
            </w:r>
          </w:p>
        </w:tc>
      </w:tr>
    </w:tbl>
    <w:p/>
    <w:p>
      <w:r>
        <w:t xml:space="preserve">T2-8 w:trHeight/@w:val[auto]="7205001"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7205001" w:hRule="auto"/>
        </w:trPr>
        <w:tc>
          <w:tcPr>
            <w:tcW w:w="4500" w:type="dxa"/>
          </w:tcPr>
          <w:p>
            <w:r>
              <w:t xml:space="preserve">T2-8 cell 1</w:t>
            </w:r>
          </w:p>
        </w:tc>
        <w:tc>
          <w:tcPr>
            <w:tcW w:w="4500" w:type="dxa"/>
          </w:tcPr>
          <w:p>
            <w:r>
              <w:t xml:space="preserve">T2-8 cell 2</w:t>
            </w:r>
          </w:p>
        </w:tc>
      </w:tr>
    </w:tbl>
    <w:p/>
    <w:p>
      <w:r>
        <w:t xml:space="preserve">T3-1 w:gridCol/@w:w="32767"</w:t>
      </w:r>
    </w:p>
    <w:tbl>
      <w:tblPr>
        <w:tblStyle w:val="TableGrid"/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767"/>
        <w:gridCol w:w="3000"/>
      </w:tblGrid>
      <w:tr>
        <w:tc>
          <w:tcPr/>
          <w:p>
            <w:r>
              <w:t xml:space="preserve">T3-1 cell 1</w:t>
            </w:r>
          </w:p>
        </w:tc>
        <w:tc>
          <w:tcPr>
            <w:tcW w:w="4500" w:type="dxa"/>
          </w:tcPr>
          <w:p>
            <w:r>
              <w:t xml:space="preserve">T3-1 cell 2</w:t>
            </w:r>
          </w:p>
        </w:tc>
      </w:tr>
    </w:tbl>
    <w:p/>
    <w:p>
      <w:r>
        <w:t xml:space="preserve">T3-2 w:gridCol/@w:w="32768"</w:t>
      </w:r>
    </w:p>
    <w:tbl>
      <w:tblPr>
        <w:tblStyle w:val="TableGrid"/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768"/>
        <w:gridCol w:w="3000"/>
      </w:tblGrid>
      <w:tr>
        <w:tc>
          <w:tcPr/>
          <w:p>
            <w:r>
              <w:t xml:space="preserve">T3-2 cell 1</w:t>
            </w:r>
          </w:p>
        </w:tc>
        <w:tc>
          <w:tcPr>
            <w:tcW w:w="4500" w:type="dxa"/>
          </w:tcPr>
          <w:p>
            <w:r>
              <w:t xml:space="preserve">T3-2 cell 2</w:t>
            </w:r>
          </w:p>
        </w:tc>
      </w:tr>
    </w:tbl>
    <w:p/>
    <w:p>
      <w:r>
        <w:t xml:space="preserve">T3-3 w:gridCol/@w:w="65535"</w:t>
      </w:r>
    </w:p>
    <w:tbl>
      <w:tblPr>
        <w:tblStyle w:val="TableGrid"/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5535"/>
        <w:gridCol w:w="3000"/>
      </w:tblGrid>
      <w:tr>
        <w:tc>
          <w:tcPr/>
          <w:p>
            <w:r>
              <w:t xml:space="preserve">T3-3 cell 1</w:t>
            </w:r>
          </w:p>
        </w:tc>
        <w:tc>
          <w:tcPr>
            <w:tcW w:w="4500" w:type="dxa"/>
          </w:tcPr>
          <w:p>
            <w:r>
              <w:t xml:space="preserve">T3-3 cell 2</w:t>
            </w:r>
          </w:p>
        </w:tc>
      </w:tr>
    </w:tbl>
    <w:p/>
    <w:p>
      <w:r>
        <w:t xml:space="preserve">T3-4 w:gridCol/@w:w="65536"</w:t>
      </w:r>
    </w:p>
    <w:tbl>
      <w:tblPr>
        <w:tblStyle w:val="TableGrid"/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5536"/>
        <w:gridCol w:w="3000"/>
      </w:tblGrid>
      <w:tr>
        <w:tc>
          <w:tcPr/>
          <w:p>
            <w:r>
              <w:t xml:space="preserve">T3-4 cell 1</w:t>
            </w:r>
          </w:p>
        </w:tc>
        <w:tc>
          <w:tcPr>
            <w:tcW w:w="4500" w:type="dxa"/>
          </w:tcPr>
          <w:p>
            <w:r>
              <w:t xml:space="preserve">T3-4 cell 2</w:t>
            </w:r>
          </w:p>
        </w:tc>
      </w:tr>
    </w:tbl>
    <w:p/>
    <w:p>
      <w:r>
        <w:t xml:space="preserve">T3-5 w:gridCol/@w:w="65537"</w:t>
      </w:r>
    </w:p>
    <w:tbl>
      <w:tblPr>
        <w:tblStyle w:val="TableGrid"/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5537"/>
        <w:gridCol w:w="3000"/>
      </w:tblGrid>
      <w:tr>
        <w:tc>
          <w:tcPr/>
          <w:p>
            <w:r>
              <w:t xml:space="preserve">T3-5 cell 1</w:t>
            </w:r>
          </w:p>
        </w:tc>
        <w:tc>
          <w:tcPr>
            <w:tcW w:w="4500" w:type="dxa"/>
          </w:tcPr>
          <w:p>
            <w:r>
              <w:t xml:space="preserve">T3-5 cell 2</w:t>
            </w:r>
          </w:p>
        </w:tc>
      </w:tr>
    </w:tbl>
    <w:p/>
    <w:p>
      <w:r>
        <w:t xml:space="preserve">T3-6 w:gridCol/@w:w="-1"</w:t>
      </w:r>
    </w:p>
    <w:tbl>
      <w:tblPr>
        <w:tblStyle w:val="TableGrid"/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-1"/>
        <w:gridCol w:w="3000"/>
      </w:tblGrid>
      <w:tr>
        <w:tc>
          <w:tcPr/>
          <w:p>
            <w:r>
              <w:t xml:space="preserve">T3-6 cell 1</w:t>
            </w:r>
          </w:p>
        </w:tc>
        <w:tc>
          <w:tcPr>
            <w:tcW w:w="4500" w:type="dxa"/>
          </w:tcPr>
          <w:p>
            <w:r>
              <w:t xml:space="preserve">T3-6 cell 2</w:t>
            </w:r>
          </w:p>
        </w:tc>
      </w:tr>
    </w:tbl>
    <w:p/>
    <w:p>
      <w:r>
        <w:t xml:space="preserve">T3-7 w:gridCol/@w:w="-32768"</w:t>
      </w:r>
    </w:p>
    <w:tbl>
      <w:tblPr>
        <w:tblStyle w:val="TableGrid"/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-32768"/>
        <w:gridCol w:w="3000"/>
      </w:tblGrid>
      <w:tr>
        <w:tc>
          <w:tcPr/>
          <w:p>
            <w:r>
              <w:t xml:space="preserve">T3-7 cell 1</w:t>
            </w:r>
          </w:p>
        </w:tc>
        <w:tc>
          <w:tcPr>
            <w:tcW w:w="4500" w:type="dxa"/>
          </w:tcPr>
          <w:p>
            <w:r>
              <w:t xml:space="preserve">T3-7 cell 2</w:t>
            </w:r>
          </w:p>
        </w:tc>
      </w:tr>
    </w:tbl>
    <w:p/>
    <w:p>
      <w:r>
        <w:t xml:space="preserve">T3-8 w:gridCol/@w:w="-32769"</w:t>
      </w:r>
    </w:p>
    <w:tbl>
      <w:tblPr>
        <w:tblStyle w:val="TableGrid"/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-32769"/>
        <w:gridCol w:w="3000"/>
      </w:tblGrid>
      <w:tr>
        <w:tc>
          <w:tcPr/>
          <w:p>
            <w:r>
              <w:t xml:space="preserve">T3-8 cell 1</w:t>
            </w:r>
          </w:p>
        </w:tc>
        <w:tc>
          <w:tcPr>
            <w:tcW w:w="4500" w:type="dxa"/>
          </w:tcPr>
          <w:p>
            <w:r>
              <w:t xml:space="preserve">T3-8 cell 2</w:t>
            </w:r>
          </w:p>
        </w:tc>
      </w:tr>
    </w:tbl>
    <w:p/>
    <w:p>
      <w:r>
        <w:t xml:space="preserve">T3-9 w:gridCol/@w:w="7205001"</w:t>
      </w:r>
    </w:p>
    <w:tbl>
      <w:tblPr>
        <w:tblStyle w:val="TableGrid"/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205001"/>
        <w:gridCol w:w="3000"/>
      </w:tblGrid>
      <w:tr>
        <w:tc>
          <w:tcPr/>
          <w:p>
            <w:r>
              <w:t xml:space="preserve">T3-9 cell 1</w:t>
            </w:r>
          </w:p>
        </w:tc>
        <w:tc>
          <w:tcPr>
            <w:tcW w:w="4500" w:type="dxa"/>
          </w:tcPr>
          <w:p>
            <w:r>
              <w:t xml:space="preserve">T3-9 cell 2</w:t>
            </w:r>
          </w:p>
        </w:tc>
      </w:tr>
    </w:tbl>
    <w:p/>
    <w:p>
      <w:r>
        <w:t xml:space="preserve">T3-10 w:gridCol/@w:w="1205003"</w:t>
      </w:r>
    </w:p>
    <w:tbl>
      <w:tblPr>
        <w:tblStyle w:val="TableGrid"/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5003"/>
        <w:gridCol w:w="3000"/>
      </w:tblGrid>
      <w:tr>
        <w:tc>
          <w:tcPr/>
          <w:p>
            <w:r>
              <w:t xml:space="preserve">T3-10 cell 1</w:t>
            </w:r>
          </w:p>
        </w:tc>
        <w:tc>
          <w:tcPr>
            <w:tcW w:w="4500" w:type="dxa"/>
          </w:tcPr>
          <w:p>
            <w:r>
              <w:t xml:space="preserve">T3-10 cell 2</w:t>
            </w:r>
          </w:p>
        </w:tc>
      </w:tr>
    </w:tbl>
    <w:p/>
    <w:p>
      <w:r>
        <w:t xml:space="preserve">T4-1 w:tblCellSpacing/@w:w="32767"</w:t>
      </w:r>
    </w:p>
    <w:tbl>
      <w:tblPr>
        <w:tblStyle w:val="TableGrid"/>
        <w:tblW w:w="0" w:type="auto"/>
        <w:tblCellSpacing w:w="3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T4-1 cell 1</w:t>
            </w:r>
          </w:p>
        </w:tc>
        <w:tc>
          <w:tcPr>
            <w:tcW w:w="4500" w:type="dxa"/>
          </w:tcPr>
          <w:p>
            <w:r>
              <w:t xml:space="preserve">T4-1 cell 2</w:t>
            </w:r>
          </w:p>
        </w:tc>
      </w:tr>
    </w:tbl>
    <w:p/>
    <w:p>
      <w:r>
        <w:t xml:space="preserve">T4-2 w:tblCellSpacing/@w:w="32768"</w:t>
      </w:r>
    </w:p>
    <w:tbl>
      <w:tblPr>
        <w:tblStyle w:val="TableGrid"/>
        <w:tblW w:w="0" w:type="auto"/>
        <w:tblCellSpacing w:w="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T4-2 cell 1</w:t>
            </w:r>
          </w:p>
        </w:tc>
        <w:tc>
          <w:tcPr>
            <w:tcW w:w="4500" w:type="dxa"/>
          </w:tcPr>
          <w:p>
            <w:r>
              <w:t xml:space="preserve">T4-2 cell 2</w:t>
            </w:r>
          </w:p>
        </w:tc>
      </w:tr>
    </w:tbl>
    <w:p/>
    <w:p>
      <w:r>
        <w:t xml:space="preserve">T4-3 w:tblCellSpacing/@w:w="65535"</w:t>
      </w:r>
    </w:p>
    <w:tbl>
      <w:tblPr>
        <w:tblStyle w:val="TableGrid"/>
        <w:tblW w:w="0" w:type="auto"/>
        <w:tblCellSpacing w:w="65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T4-3 cell 1</w:t>
            </w:r>
          </w:p>
        </w:tc>
        <w:tc>
          <w:tcPr>
            <w:tcW w:w="4500" w:type="dxa"/>
          </w:tcPr>
          <w:p>
            <w:r>
              <w:t xml:space="preserve">T4-3 cell 2</w:t>
            </w:r>
          </w:p>
        </w:tc>
      </w:tr>
    </w:tbl>
    <w:p/>
    <w:p>
      <w:r>
        <w:t xml:space="preserve">T4-4 w:tblCellSpacing/@w:w="65536"</w:t>
      </w:r>
    </w:p>
    <w:tbl>
      <w:tblPr>
        <w:tblStyle w:val="TableGrid"/>
        <w:tblW w:w="0" w:type="auto"/>
        <w:tblCellSpacing w:w="65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T4-4 cell 1</w:t>
            </w:r>
          </w:p>
        </w:tc>
        <w:tc>
          <w:tcPr>
            <w:tcW w:w="4500" w:type="dxa"/>
          </w:tcPr>
          <w:p>
            <w:r>
              <w:t xml:space="preserve">T4-4 cell 2</w:t>
            </w:r>
          </w:p>
        </w:tc>
      </w:tr>
    </w:tbl>
    <w:p/>
    <w:p>
      <w:r>
        <w:t xml:space="preserve">T4-5 w:tblCellSpacing/@w:w="65537"</w:t>
      </w:r>
    </w:p>
    <w:tbl>
      <w:tblPr>
        <w:tblStyle w:val="TableGrid"/>
        <w:tblW w:w="0" w:type="auto"/>
        <w:tblCellSpacing w:w="65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T4-5 cell 1</w:t>
            </w:r>
          </w:p>
        </w:tc>
        <w:tc>
          <w:tcPr>
            <w:tcW w:w="4500" w:type="dxa"/>
          </w:tcPr>
          <w:p>
            <w:r>
              <w:t xml:space="preserve">T4-5 cell 2</w:t>
            </w:r>
          </w:p>
        </w:tc>
      </w:tr>
    </w:tbl>
    <w:p/>
    <w:p>
      <w:r>
        <w:t xml:space="preserve">T4-6 w:tblCellSpacing/@w:w="-1"</w:t>
      </w:r>
    </w:p>
    <w:tbl>
      <w:tblPr>
        <w:tblStyle w:val="TableGrid"/>
        <w:tblW w:w="0" w:type="auto"/>
        <w:tblCellSpacing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T4-6 cell 1</w:t>
            </w:r>
          </w:p>
        </w:tc>
        <w:tc>
          <w:tcPr>
            <w:tcW w:w="4500" w:type="dxa"/>
          </w:tcPr>
          <w:p>
            <w:r>
              <w:t xml:space="preserve">T4-6 cell 2</w:t>
            </w:r>
          </w:p>
        </w:tc>
      </w:tr>
    </w:tbl>
    <w:p/>
    <w:p>
      <w:r>
        <w:t xml:space="preserve">T4-7 w:tblCellSpacing/@w:w="-32768"</w:t>
      </w:r>
    </w:p>
    <w:tbl>
      <w:tblPr>
        <w:tblStyle w:val="TableGrid"/>
        <w:tblW w:w="0" w:type="auto"/>
        <w:tblCellSpacing w:w="-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T4-7 cell 1</w:t>
            </w:r>
          </w:p>
        </w:tc>
        <w:tc>
          <w:tcPr>
            <w:tcW w:w="4500" w:type="dxa"/>
          </w:tcPr>
          <w:p>
            <w:r>
              <w:t xml:space="preserve">T4-7 cell 2</w:t>
            </w:r>
          </w:p>
        </w:tc>
      </w:tr>
    </w:tbl>
    <w:p/>
    <w:p>
      <w:r>
        <w:t xml:space="preserve">T4-8 w:tblCellSpacing/@w:w="-32769"</w:t>
      </w:r>
    </w:p>
    <w:tbl>
      <w:tblPr>
        <w:tblStyle w:val="TableGrid"/>
        <w:tblW w:w="0" w:type="auto"/>
        <w:tblCellSpacing w:w="-32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T4-8 cell 1</w:t>
            </w:r>
          </w:p>
        </w:tc>
        <w:tc>
          <w:tcPr>
            <w:tcW w:w="4500" w:type="dxa"/>
          </w:tcPr>
          <w:p>
            <w:r>
              <w:t xml:space="preserve">T4-8 cell 2</w:t>
            </w:r>
          </w:p>
        </w:tc>
      </w:tr>
    </w:tbl>
    <w:p/>
    <w:p>
      <w:r>
        <w:t xml:space="preserve">T4-9 w:tblCellSpacing/@w:w="7205001"</w:t>
      </w:r>
    </w:p>
    <w:tbl>
      <w:tblPr>
        <w:tblStyle w:val="TableGrid"/>
        <w:tblW w:w="0" w:type="auto"/>
        <w:tblCellSpacing w:w="7205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T4-9 cell 1</w:t>
            </w:r>
          </w:p>
        </w:tc>
        <w:tc>
          <w:tcPr>
            <w:tcW w:w="4500" w:type="dxa"/>
          </w:tcPr>
          <w:p>
            <w:r>
              <w:t xml:space="preserve">T4-9 cell 2</w:t>
            </w:r>
          </w:p>
        </w:tc>
      </w:tr>
    </w:tbl>
    <w:p/>
    <w:p>
      <w:r>
        <w:t xml:space="preserve">T4-10 w:tblCellSpacing/@w:w="1205003"</w:t>
      </w:r>
    </w:p>
    <w:tbl>
      <w:tblPr>
        <w:tblStyle w:val="TableGrid"/>
        <w:tblW w:w="0" w:type="auto"/>
        <w:tblCellSpacing w:w="1205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T4-10 cell 1</w:t>
            </w:r>
          </w:p>
        </w:tc>
        <w:tc>
          <w:tcPr>
            <w:tcW w:w="4500" w:type="dxa"/>
          </w:tcPr>
          <w:p>
            <w:r>
              <w:t xml:space="preserve">T4-10 cell 2</w:t>
            </w:r>
          </w:p>
        </w:tc>
      </w:tr>
    </w:tbl>
    <w:p/>
    <w:p>
      <w:r>
        <w:t xml:space="preserve">T5-1 w:tblCellMar/w:left/@w:w="32767"</w:t>
      </w:r>
    </w:p>
    <w:tbl>
      <w:tblPr>
        <w:tblStyle w:val="TableGrid"/>
        <w:tblW w:w="0" w:type="auto"/>
        <w:tblCellMar>
          <w:left w:w="32767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T5-1 cell 1</w:t>
            </w:r>
          </w:p>
        </w:tc>
        <w:tc>
          <w:tcPr>
            <w:tcW w:w="4500" w:type="dxa"/>
          </w:tcPr>
          <w:p>
            <w:r>
              <w:t xml:space="preserve">T5-1 cell 2</w:t>
            </w:r>
          </w:p>
        </w:tc>
      </w:tr>
    </w:tbl>
    <w:p/>
    <w:p>
      <w:r>
        <w:t xml:space="preserve">T5-2 w:tblCellMar/w:left/@w:w="32768"</w:t>
      </w:r>
    </w:p>
    <w:tbl>
      <w:tblPr>
        <w:tblStyle w:val="TableGrid"/>
        <w:tblW w:w="0" w:type="auto"/>
        <w:tblCellMar>
          <w:left w:w="32768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T5-2 cell 1</w:t>
            </w:r>
          </w:p>
        </w:tc>
        <w:tc>
          <w:tcPr>
            <w:tcW w:w="4500" w:type="dxa"/>
          </w:tcPr>
          <w:p>
            <w:r>
              <w:t xml:space="preserve">T5-2 cell 2</w:t>
            </w:r>
          </w:p>
        </w:tc>
      </w:tr>
    </w:tbl>
    <w:p/>
    <w:p>
      <w:r>
        <w:t xml:space="preserve">T5-3 w:tblCellMar/w:left/@w:w="65535"</w:t>
      </w:r>
    </w:p>
    <w:tbl>
      <w:tblPr>
        <w:tblStyle w:val="TableGrid"/>
        <w:tblW w:w="0" w:type="auto"/>
        <w:tblCellMar>
          <w:left w:w="65535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T5-3 cell 1</w:t>
            </w:r>
          </w:p>
        </w:tc>
        <w:tc>
          <w:tcPr>
            <w:tcW w:w="4500" w:type="dxa"/>
          </w:tcPr>
          <w:p>
            <w:r>
              <w:t xml:space="preserve">T5-3 cell 2</w:t>
            </w:r>
          </w:p>
        </w:tc>
      </w:tr>
    </w:tbl>
    <w:p/>
    <w:p>
      <w:r>
        <w:t xml:space="preserve">T5-4 w:tblCellMar/w:left/@w:w="65536"</w:t>
      </w:r>
    </w:p>
    <w:tbl>
      <w:tblPr>
        <w:tblStyle w:val="TableGrid"/>
        <w:tblW w:w="0" w:type="auto"/>
        <w:tblCellMar>
          <w:left w:w="65536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T5-4 cell 1</w:t>
            </w:r>
          </w:p>
        </w:tc>
        <w:tc>
          <w:tcPr>
            <w:tcW w:w="4500" w:type="dxa"/>
          </w:tcPr>
          <w:p>
            <w:r>
              <w:t xml:space="preserve">T5-4 cell 2</w:t>
            </w:r>
          </w:p>
        </w:tc>
      </w:tr>
    </w:tbl>
    <w:p/>
    <w:p>
      <w:r>
        <w:t xml:space="preserve">T5-5 w:tblCellMar/w:left/@w:w="65537"</w:t>
      </w:r>
    </w:p>
    <w:tbl>
      <w:tblPr>
        <w:tblStyle w:val="TableGrid"/>
        <w:tblW w:w="0" w:type="auto"/>
        <w:tblCellMar>
          <w:left w:w="65537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T5-5 cell 1</w:t>
            </w:r>
          </w:p>
        </w:tc>
        <w:tc>
          <w:tcPr>
            <w:tcW w:w="4500" w:type="dxa"/>
          </w:tcPr>
          <w:p>
            <w:r>
              <w:t xml:space="preserve">T5-5 cell 2</w:t>
            </w:r>
          </w:p>
        </w:tc>
      </w:tr>
    </w:tbl>
    <w:p/>
    <w:p>
      <w:r>
        <w:t xml:space="preserve">T5-6 w:tblCellMar/w:left/@w:w="-1"</w:t>
      </w:r>
    </w:p>
    <w:tbl>
      <w:tblPr>
        <w:tblStyle w:val="TableGrid"/>
        <w:tblW w:w="0" w:type="auto"/>
        <w:tblCellMar>
          <w:left w:w="-1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T5-6 cell 1</w:t>
            </w:r>
          </w:p>
        </w:tc>
        <w:tc>
          <w:tcPr>
            <w:tcW w:w="4500" w:type="dxa"/>
          </w:tcPr>
          <w:p>
            <w:r>
              <w:t xml:space="preserve">T5-6 cell 2</w:t>
            </w:r>
          </w:p>
        </w:tc>
      </w:tr>
    </w:tbl>
    <w:p/>
    <w:p>
      <w:r>
        <w:t xml:space="preserve">T5-7 w:tblCellMar/w:left/@w:w="-32768"</w:t>
      </w:r>
    </w:p>
    <w:tbl>
      <w:tblPr>
        <w:tblStyle w:val="TableGrid"/>
        <w:tblW w:w="0" w:type="auto"/>
        <w:tblCellMar>
          <w:left w:w="-32768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T5-7 cell 1</w:t>
            </w:r>
          </w:p>
        </w:tc>
        <w:tc>
          <w:tcPr>
            <w:tcW w:w="4500" w:type="dxa"/>
          </w:tcPr>
          <w:p>
            <w:r>
              <w:t xml:space="preserve">T5-7 cell 2</w:t>
            </w:r>
          </w:p>
        </w:tc>
      </w:tr>
    </w:tbl>
    <w:p/>
    <w:p>
      <w:r>
        <w:t xml:space="preserve">T5-8 w:tblCellMar/w:left/@w:w="-32769"</w:t>
      </w:r>
    </w:p>
    <w:tbl>
      <w:tblPr>
        <w:tblStyle w:val="TableGrid"/>
        <w:tblW w:w="0" w:type="auto"/>
        <w:tblCellMar>
          <w:left w:w="-32769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T5-8 cell 1</w:t>
            </w:r>
          </w:p>
        </w:tc>
        <w:tc>
          <w:tcPr>
            <w:tcW w:w="4500" w:type="dxa"/>
          </w:tcPr>
          <w:p>
            <w:r>
              <w:t xml:space="preserve">T5-8 cell 2</w:t>
            </w:r>
          </w:p>
        </w:tc>
      </w:tr>
    </w:tbl>
    <w:p/>
    <w:p>
      <w:r>
        <w:t xml:space="preserve">T5-9 w:tblCellMar/w:left/@w:w="7205001"</w:t>
      </w:r>
    </w:p>
    <w:tbl>
      <w:tblPr>
        <w:tblStyle w:val="TableGrid"/>
        <w:tblW w:w="0" w:type="auto"/>
        <w:tblCellMar>
          <w:left w:w="7205001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T5-9 cell 1</w:t>
            </w:r>
          </w:p>
        </w:tc>
        <w:tc>
          <w:tcPr>
            <w:tcW w:w="4500" w:type="dxa"/>
          </w:tcPr>
          <w:p>
            <w:r>
              <w:t xml:space="preserve">T5-9 cell 2</w:t>
            </w:r>
          </w:p>
        </w:tc>
      </w:tr>
    </w:tbl>
    <w:p/>
    <w:p>
      <w:r>
        <w:t xml:space="preserve">T5-10 w:tblCellMar/w:left/@w:w="1205003"</w:t>
      </w:r>
    </w:p>
    <w:tbl>
      <w:tblPr>
        <w:tblStyle w:val="TableGrid"/>
        <w:tblW w:w="0" w:type="auto"/>
        <w:tblCellMar>
          <w:left w:w="1205003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T5-10 cell 1</w:t>
            </w:r>
          </w:p>
        </w:tc>
        <w:tc>
          <w:tcPr>
            <w:tcW w:w="4500" w:type="dxa"/>
          </w:tcPr>
          <w:p>
            <w:r>
              <w:t xml:space="preserve">T5-10 cell 2</w:t>
            </w:r>
          </w:p>
        </w:tc>
      </w:tr>
    </w:tbl>
    <w:p/>
    <w:p>
      <w:r>
        <w:t xml:space="preserve">T6-1 w:tcMar/w:top/@w:w="32767"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32767" w:type="dxa"/>
            </w:tcMar>
          </w:tcPr>
          <w:p>
            <w:r>
              <w:t xml:space="preserve">T6-1 cell 1</w:t>
            </w:r>
          </w:p>
        </w:tc>
        <w:tc>
          <w:tcPr>
            <w:tcW w:w="4500" w:type="dxa"/>
          </w:tcPr>
          <w:p>
            <w:r>
              <w:t xml:space="preserve">T6-1 cell 2</w:t>
            </w:r>
          </w:p>
        </w:tc>
      </w:tr>
    </w:tbl>
    <w:p/>
    <w:p>
      <w:r>
        <w:t xml:space="preserve">T6-2 w:tcMar/w:top/@w:w="32768"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32768" w:type="dxa"/>
            </w:tcMar>
          </w:tcPr>
          <w:p>
            <w:r>
              <w:t xml:space="preserve">T6-2 cell 1</w:t>
            </w:r>
          </w:p>
        </w:tc>
        <w:tc>
          <w:tcPr>
            <w:tcW w:w="4500" w:type="dxa"/>
          </w:tcPr>
          <w:p>
            <w:r>
              <w:t xml:space="preserve">T6-2 cell 2</w:t>
            </w:r>
          </w:p>
        </w:tc>
      </w:tr>
    </w:tbl>
    <w:p/>
    <w:p>
      <w:r>
        <w:t xml:space="preserve">T6-3 w:tcMar/w:top/@w:w="65535"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65535" w:type="dxa"/>
            </w:tcMar>
          </w:tcPr>
          <w:p>
            <w:r>
              <w:t xml:space="preserve">T6-3 cell 1</w:t>
            </w:r>
          </w:p>
        </w:tc>
        <w:tc>
          <w:tcPr>
            <w:tcW w:w="4500" w:type="dxa"/>
          </w:tcPr>
          <w:p>
            <w:r>
              <w:t xml:space="preserve">T6-3 cell 2</w:t>
            </w:r>
          </w:p>
        </w:tc>
      </w:tr>
    </w:tbl>
    <w:p/>
    <w:p>
      <w:r>
        <w:t xml:space="preserve">T6-4 w:tcMar/w:top/@w:w="65536"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65536" w:type="dxa"/>
            </w:tcMar>
          </w:tcPr>
          <w:p>
            <w:r>
              <w:t xml:space="preserve">T6-4 cell 1</w:t>
            </w:r>
          </w:p>
        </w:tc>
        <w:tc>
          <w:tcPr>
            <w:tcW w:w="4500" w:type="dxa"/>
          </w:tcPr>
          <w:p>
            <w:r>
              <w:t xml:space="preserve">T6-4 cell 2</w:t>
            </w:r>
          </w:p>
        </w:tc>
      </w:tr>
    </w:tbl>
    <w:p/>
    <w:p>
      <w:r>
        <w:t xml:space="preserve">T6-5 w:tcMar/w:top/@w:w="65537"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65537" w:type="dxa"/>
            </w:tcMar>
          </w:tcPr>
          <w:p>
            <w:r>
              <w:t xml:space="preserve">T6-5 cell 1</w:t>
            </w:r>
          </w:p>
        </w:tc>
        <w:tc>
          <w:tcPr>
            <w:tcW w:w="4500" w:type="dxa"/>
          </w:tcPr>
          <w:p>
            <w:r>
              <w:t xml:space="preserve">T6-5 cell 2</w:t>
            </w:r>
          </w:p>
        </w:tc>
      </w:tr>
    </w:tbl>
    <w:p/>
    <w:p>
      <w:r>
        <w:t xml:space="preserve">T6-6 w:tcMar/w:top/@w:w="-1"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-1" w:type="dxa"/>
            </w:tcMar>
          </w:tcPr>
          <w:p>
            <w:r>
              <w:t xml:space="preserve">T6-6 cell 1</w:t>
            </w:r>
          </w:p>
        </w:tc>
        <w:tc>
          <w:tcPr>
            <w:tcW w:w="4500" w:type="dxa"/>
          </w:tcPr>
          <w:p>
            <w:r>
              <w:t xml:space="preserve">T6-6 cell 2</w:t>
            </w:r>
          </w:p>
        </w:tc>
      </w:tr>
    </w:tbl>
    <w:p/>
    <w:p>
      <w:r>
        <w:t xml:space="preserve">T6-7 w:tcMar/w:top/@w:w="-32768"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-32768" w:type="dxa"/>
            </w:tcMar>
          </w:tcPr>
          <w:p>
            <w:r>
              <w:t xml:space="preserve">T6-7 cell 1</w:t>
            </w:r>
          </w:p>
        </w:tc>
        <w:tc>
          <w:tcPr>
            <w:tcW w:w="4500" w:type="dxa"/>
          </w:tcPr>
          <w:p>
            <w:r>
              <w:t xml:space="preserve">T6-7 cell 2</w:t>
            </w:r>
          </w:p>
        </w:tc>
      </w:tr>
    </w:tbl>
    <w:p/>
    <w:p>
      <w:r>
        <w:t xml:space="preserve">T6-8 w:tcMar/w:top/@w:w="-32769"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-32769" w:type="dxa"/>
            </w:tcMar>
          </w:tcPr>
          <w:p>
            <w:r>
              <w:t xml:space="preserve">T6-8 cell 1</w:t>
            </w:r>
          </w:p>
        </w:tc>
        <w:tc>
          <w:tcPr>
            <w:tcW w:w="4500" w:type="dxa"/>
          </w:tcPr>
          <w:p>
            <w:r>
              <w:t xml:space="preserve">T6-8 cell 2</w:t>
            </w:r>
          </w:p>
        </w:tc>
      </w:tr>
    </w:tbl>
    <w:p/>
    <w:p>
      <w:r>
        <w:t xml:space="preserve">T6-9 w:tcMar/w:top/@w:w="7205001"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7205001" w:type="dxa"/>
            </w:tcMar>
          </w:tcPr>
          <w:p>
            <w:r>
              <w:t xml:space="preserve">T6-9 cell 1</w:t>
            </w:r>
          </w:p>
        </w:tc>
        <w:tc>
          <w:tcPr>
            <w:tcW w:w="4500" w:type="dxa"/>
          </w:tcPr>
          <w:p>
            <w:r>
              <w:t xml:space="preserve">T6-9 cell 2</w:t>
            </w:r>
          </w:p>
        </w:tc>
      </w:tr>
    </w:tbl>
    <w:p/>
    <w:p>
      <w:r>
        <w:t xml:space="preserve">T6-10 w:tcMar/w:top/@w:w="1205003"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Mar>
              <w:top w:w="1205003" w:type="dxa"/>
            </w:tcMar>
          </w:tcPr>
          <w:p>
            <w:r>
              <w:t xml:space="preserve">T6-10 cell 1</w:t>
            </w:r>
          </w:p>
        </w:tc>
        <w:tc>
          <w:tcPr>
            <w:tcW w:w="4500" w:type="dxa"/>
          </w:tcPr>
          <w:p>
            <w:r>
              <w:t xml:space="preserve">T6-10 cell 2</w:t>
            </w:r>
          </w:p>
        </w:tc>
      </w:tr>
    </w:tbl>
    <w:p/>
    <w:p>
      <w:r>
        <w:t xml:space="preserve">T7-1 w:wBefore/@w:w="32767"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Before w:val="1"/>
          <w:wBefore w:w="32767" w:type="dxa"/>
        </w:trPr>
        <w:tc>
          <w:tcPr>
            <w:tcW w:w="4500" w:type="dxa"/>
          </w:tcPr>
          <w:p>
            <w:r>
              <w:t xml:space="preserve">T7-1 cell 1</w:t>
            </w:r>
          </w:p>
        </w:tc>
        <w:tc>
          <w:tcPr>
            <w:tcW w:w="4500" w:type="dxa"/>
          </w:tcPr>
          <w:p>
            <w:r>
              <w:t xml:space="preserve">T7-1 cell 2</w:t>
            </w:r>
          </w:p>
        </w:tc>
      </w:tr>
    </w:tbl>
    <w:p/>
    <w:p>
      <w:r>
        <w:t xml:space="preserve">T7-2 w:wBefore/@w:w="32768"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Before w:val="1"/>
          <w:wBefore w:w="32768" w:type="dxa"/>
        </w:trPr>
        <w:tc>
          <w:tcPr>
            <w:tcW w:w="4500" w:type="dxa"/>
          </w:tcPr>
          <w:p>
            <w:r>
              <w:t xml:space="preserve">T7-2 cell 1</w:t>
            </w:r>
          </w:p>
        </w:tc>
        <w:tc>
          <w:tcPr>
            <w:tcW w:w="4500" w:type="dxa"/>
          </w:tcPr>
          <w:p>
            <w:r>
              <w:t xml:space="preserve">T7-2 cell 2</w:t>
            </w:r>
          </w:p>
        </w:tc>
      </w:tr>
    </w:tbl>
    <w:p/>
    <w:p>
      <w:r>
        <w:t xml:space="preserve">T7-3 w:wBefore/@w:w="65535"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Before w:val="1"/>
          <w:wBefore w:w="65535" w:type="dxa"/>
        </w:trPr>
        <w:tc>
          <w:tcPr>
            <w:tcW w:w="4500" w:type="dxa"/>
          </w:tcPr>
          <w:p>
            <w:r>
              <w:t xml:space="preserve">T7-3 cell 1</w:t>
            </w:r>
          </w:p>
        </w:tc>
        <w:tc>
          <w:tcPr>
            <w:tcW w:w="4500" w:type="dxa"/>
          </w:tcPr>
          <w:p>
            <w:r>
              <w:t xml:space="preserve">T7-3 cell 2</w:t>
            </w:r>
          </w:p>
        </w:tc>
      </w:tr>
    </w:tbl>
    <w:p/>
    <w:p>
      <w:r>
        <w:t xml:space="preserve">T7-4 w:wBefore/@w:w="65536"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Before w:val="1"/>
          <w:wBefore w:w="65536" w:type="dxa"/>
        </w:trPr>
        <w:tc>
          <w:tcPr>
            <w:tcW w:w="4500" w:type="dxa"/>
          </w:tcPr>
          <w:p>
            <w:r>
              <w:t xml:space="preserve">T7-4 cell 1</w:t>
            </w:r>
          </w:p>
        </w:tc>
        <w:tc>
          <w:tcPr>
            <w:tcW w:w="4500" w:type="dxa"/>
          </w:tcPr>
          <w:p>
            <w:r>
              <w:t xml:space="preserve">T7-4 cell 2</w:t>
            </w:r>
          </w:p>
        </w:tc>
      </w:tr>
    </w:tbl>
    <w:p/>
    <w:p>
      <w:r>
        <w:t xml:space="preserve">T7-5 w:wBefore/@w:w="65537"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Before w:val="1"/>
          <w:wBefore w:w="65537" w:type="dxa"/>
        </w:trPr>
        <w:tc>
          <w:tcPr>
            <w:tcW w:w="4500" w:type="dxa"/>
          </w:tcPr>
          <w:p>
            <w:r>
              <w:t xml:space="preserve">T7-5 cell 1</w:t>
            </w:r>
          </w:p>
        </w:tc>
        <w:tc>
          <w:tcPr>
            <w:tcW w:w="4500" w:type="dxa"/>
          </w:tcPr>
          <w:p>
            <w:r>
              <w:t xml:space="preserve">T7-5 cell 2</w:t>
            </w:r>
          </w:p>
        </w:tc>
      </w:tr>
    </w:tbl>
    <w:p/>
    <w:p>
      <w:r>
        <w:t xml:space="preserve">T7-6 w:wBefore/@w:w="-1"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Before w:val="1"/>
          <w:wBefore w:w="-1" w:type="dxa"/>
        </w:trPr>
        <w:tc>
          <w:tcPr>
            <w:tcW w:w="4500" w:type="dxa"/>
          </w:tcPr>
          <w:p>
            <w:r>
              <w:t xml:space="preserve">T7-6 cell 1</w:t>
            </w:r>
          </w:p>
        </w:tc>
        <w:tc>
          <w:tcPr>
            <w:tcW w:w="4500" w:type="dxa"/>
          </w:tcPr>
          <w:p>
            <w:r>
              <w:t xml:space="preserve">T7-6 cell 2</w:t>
            </w:r>
          </w:p>
        </w:tc>
      </w:tr>
    </w:tbl>
    <w:p/>
    <w:p>
      <w:r>
        <w:t xml:space="preserve">T7-7 w:wBefore/@w:w="-32768"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Before w:val="1"/>
          <w:wBefore w:w="-32768" w:type="dxa"/>
        </w:trPr>
        <w:tc>
          <w:tcPr>
            <w:tcW w:w="4500" w:type="dxa"/>
          </w:tcPr>
          <w:p>
            <w:r>
              <w:t xml:space="preserve">T7-7 cell 1</w:t>
            </w:r>
          </w:p>
        </w:tc>
        <w:tc>
          <w:tcPr>
            <w:tcW w:w="4500" w:type="dxa"/>
          </w:tcPr>
          <w:p>
            <w:r>
              <w:t xml:space="preserve">T7-7 cell 2</w:t>
            </w:r>
          </w:p>
        </w:tc>
      </w:tr>
    </w:tbl>
    <w:p/>
    <w:p>
      <w:r>
        <w:t xml:space="preserve">T7-8 w:wBefore/@w:w="-32769"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Before w:val="1"/>
          <w:wBefore w:w="-32769" w:type="dxa"/>
        </w:trPr>
        <w:tc>
          <w:tcPr>
            <w:tcW w:w="4500" w:type="dxa"/>
          </w:tcPr>
          <w:p>
            <w:r>
              <w:t xml:space="preserve">T7-8 cell 1</w:t>
            </w:r>
          </w:p>
        </w:tc>
        <w:tc>
          <w:tcPr>
            <w:tcW w:w="4500" w:type="dxa"/>
          </w:tcPr>
          <w:p>
            <w:r>
              <w:t xml:space="preserve">T7-8 cell 2</w:t>
            </w:r>
          </w:p>
        </w:tc>
      </w:tr>
    </w:tbl>
    <w:p/>
    <w:p>
      <w:r>
        <w:t xml:space="preserve">T7-9 w:wBefore/@w:w="7205001"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Before w:val="1"/>
          <w:wBefore w:w="7205001" w:type="dxa"/>
        </w:trPr>
        <w:tc>
          <w:tcPr>
            <w:tcW w:w="4500" w:type="dxa"/>
          </w:tcPr>
          <w:p>
            <w:r>
              <w:t xml:space="preserve">T7-9 cell 1</w:t>
            </w:r>
          </w:p>
        </w:tc>
        <w:tc>
          <w:tcPr>
            <w:tcW w:w="4500" w:type="dxa"/>
          </w:tcPr>
          <w:p>
            <w:r>
              <w:t xml:space="preserve">T7-9 cell 2</w:t>
            </w:r>
          </w:p>
        </w:tc>
      </w:tr>
    </w:tbl>
    <w:p/>
    <w:p>
      <w:r>
        <w:t xml:space="preserve">T7-10 w:wBefore/@w:w="1205003"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Before w:val="1"/>
          <w:wBefore w:w="1205003" w:type="dxa"/>
        </w:trPr>
        <w:tc>
          <w:tcPr>
            <w:tcW w:w="4500" w:type="dxa"/>
          </w:tcPr>
          <w:p>
            <w:r>
              <w:t xml:space="preserve">T7-10 cell 1</w:t>
            </w:r>
          </w:p>
        </w:tc>
        <w:tc>
          <w:tcPr>
            <w:tcW w:w="4500" w:type="dxa"/>
          </w:tcPr>
          <w:p>
            <w:r>
              <w:t xml:space="preserve">T7-10 cell 2</w:t>
            </w:r>
          </w:p>
        </w:tc>
      </w:tr>
    </w:tbl>
    <w:p/>
    <w:p>
      <w:r>
        <w:t xml:space="preserve">T8-1 w:wAfter/@w:w="32767"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After w:val="1"/>
          <w:wAfter w:w="32767" w:type="dxa"/>
        </w:trPr>
        <w:tc>
          <w:tcPr>
            <w:tcW w:w="4500" w:type="dxa"/>
          </w:tcPr>
          <w:p>
            <w:r>
              <w:t xml:space="preserve">T8-1 cell 1</w:t>
            </w:r>
          </w:p>
        </w:tc>
        <w:tc>
          <w:tcPr>
            <w:tcW w:w="4500" w:type="dxa"/>
          </w:tcPr>
          <w:p>
            <w:r>
              <w:t xml:space="preserve">T8-1 cell 2</w:t>
            </w:r>
          </w:p>
        </w:tc>
      </w:tr>
    </w:tbl>
    <w:p/>
    <w:p>
      <w:r>
        <w:t xml:space="preserve">T8-2 w:wAfter/@w:w="32768"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After w:val="1"/>
          <w:wAfter w:w="32768" w:type="dxa"/>
        </w:trPr>
        <w:tc>
          <w:tcPr>
            <w:tcW w:w="4500" w:type="dxa"/>
          </w:tcPr>
          <w:p>
            <w:r>
              <w:t xml:space="preserve">T8-2 cell 1</w:t>
            </w:r>
          </w:p>
        </w:tc>
        <w:tc>
          <w:tcPr>
            <w:tcW w:w="4500" w:type="dxa"/>
          </w:tcPr>
          <w:p>
            <w:r>
              <w:t xml:space="preserve">T8-2 cell 2</w:t>
            </w:r>
          </w:p>
        </w:tc>
      </w:tr>
    </w:tbl>
    <w:p/>
    <w:p>
      <w:r>
        <w:t xml:space="preserve">T8-3 w:wAfter/@w:w="65535"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After w:val="1"/>
          <w:wAfter w:w="65535" w:type="dxa"/>
        </w:trPr>
        <w:tc>
          <w:tcPr>
            <w:tcW w:w="4500" w:type="dxa"/>
          </w:tcPr>
          <w:p>
            <w:r>
              <w:t xml:space="preserve">T8-3 cell 1</w:t>
            </w:r>
          </w:p>
        </w:tc>
        <w:tc>
          <w:tcPr>
            <w:tcW w:w="4500" w:type="dxa"/>
          </w:tcPr>
          <w:p>
            <w:r>
              <w:t xml:space="preserve">T8-3 cell 2</w:t>
            </w:r>
          </w:p>
        </w:tc>
      </w:tr>
    </w:tbl>
    <w:p/>
    <w:p>
      <w:r>
        <w:t xml:space="preserve">T8-4 w:wAfter/@w:w="65536"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After w:val="1"/>
          <w:wAfter w:w="65536" w:type="dxa"/>
        </w:trPr>
        <w:tc>
          <w:tcPr>
            <w:tcW w:w="4500" w:type="dxa"/>
          </w:tcPr>
          <w:p>
            <w:r>
              <w:t xml:space="preserve">T8-4 cell 1</w:t>
            </w:r>
          </w:p>
        </w:tc>
        <w:tc>
          <w:tcPr>
            <w:tcW w:w="4500" w:type="dxa"/>
          </w:tcPr>
          <w:p>
            <w:r>
              <w:t xml:space="preserve">T8-4 cell 2</w:t>
            </w:r>
          </w:p>
        </w:tc>
      </w:tr>
    </w:tbl>
    <w:p/>
    <w:p>
      <w:r>
        <w:t xml:space="preserve">T8-5 w:wAfter/@w:w="65537"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After w:val="1"/>
          <w:wAfter w:w="65537" w:type="dxa"/>
        </w:trPr>
        <w:tc>
          <w:tcPr>
            <w:tcW w:w="4500" w:type="dxa"/>
          </w:tcPr>
          <w:p>
            <w:r>
              <w:t xml:space="preserve">T8-5 cell 1</w:t>
            </w:r>
          </w:p>
        </w:tc>
        <w:tc>
          <w:tcPr>
            <w:tcW w:w="4500" w:type="dxa"/>
          </w:tcPr>
          <w:p>
            <w:r>
              <w:t xml:space="preserve">T8-5 cell 2</w:t>
            </w:r>
          </w:p>
        </w:tc>
      </w:tr>
    </w:tbl>
    <w:p/>
    <w:p>
      <w:r>
        <w:t xml:space="preserve">T8-6 w:wAfter/@w:w="-1"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After w:val="1"/>
          <w:wAfter w:w="-1" w:type="dxa"/>
        </w:trPr>
        <w:tc>
          <w:tcPr>
            <w:tcW w:w="4500" w:type="dxa"/>
          </w:tcPr>
          <w:p>
            <w:r>
              <w:t xml:space="preserve">T8-6 cell 1</w:t>
            </w:r>
          </w:p>
        </w:tc>
        <w:tc>
          <w:tcPr>
            <w:tcW w:w="4500" w:type="dxa"/>
          </w:tcPr>
          <w:p>
            <w:r>
              <w:t xml:space="preserve">T8-6 cell 2</w:t>
            </w:r>
          </w:p>
        </w:tc>
      </w:tr>
    </w:tbl>
    <w:p/>
    <w:p>
      <w:r>
        <w:t xml:space="preserve">T8-7 w:wAfter/@w:w="-32768"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After w:val="1"/>
          <w:wAfter w:w="-32768" w:type="dxa"/>
        </w:trPr>
        <w:tc>
          <w:tcPr>
            <w:tcW w:w="4500" w:type="dxa"/>
          </w:tcPr>
          <w:p>
            <w:r>
              <w:t xml:space="preserve">T8-7 cell 1</w:t>
            </w:r>
          </w:p>
        </w:tc>
        <w:tc>
          <w:tcPr>
            <w:tcW w:w="4500" w:type="dxa"/>
          </w:tcPr>
          <w:p>
            <w:r>
              <w:t xml:space="preserve">T8-7 cell 2</w:t>
            </w:r>
          </w:p>
        </w:tc>
      </w:tr>
    </w:tbl>
    <w:p/>
    <w:p>
      <w:r>
        <w:t xml:space="preserve">T8-8 w:wAfter/@w:w="-32769"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After w:val="1"/>
          <w:wAfter w:w="-32769" w:type="dxa"/>
        </w:trPr>
        <w:tc>
          <w:tcPr>
            <w:tcW w:w="4500" w:type="dxa"/>
          </w:tcPr>
          <w:p>
            <w:r>
              <w:t xml:space="preserve">T8-8 cell 1</w:t>
            </w:r>
          </w:p>
        </w:tc>
        <w:tc>
          <w:tcPr>
            <w:tcW w:w="4500" w:type="dxa"/>
          </w:tcPr>
          <w:p>
            <w:r>
              <w:t xml:space="preserve">T8-8 cell 2</w:t>
            </w:r>
          </w:p>
        </w:tc>
      </w:tr>
    </w:tbl>
    <w:p/>
    <w:p>
      <w:r>
        <w:t xml:space="preserve">T8-9 w:wAfter/@w:w="7205001"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After w:val="1"/>
          <w:wAfter w:w="7205001" w:type="dxa"/>
        </w:trPr>
        <w:tc>
          <w:tcPr>
            <w:tcW w:w="4500" w:type="dxa"/>
          </w:tcPr>
          <w:p>
            <w:r>
              <w:t xml:space="preserve">T8-9 cell 1</w:t>
            </w:r>
          </w:p>
        </w:tc>
        <w:tc>
          <w:tcPr>
            <w:tcW w:w="4500" w:type="dxa"/>
          </w:tcPr>
          <w:p>
            <w:r>
              <w:t xml:space="preserve">T8-9 cell 2</w:t>
            </w:r>
          </w:p>
        </w:tc>
      </w:tr>
    </w:tbl>
    <w:p/>
    <w:p>
      <w:r>
        <w:t xml:space="preserve">T8-10 w:wAfter/@w:w="1205003"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gridAfter w:val="1"/>
          <w:wAfter w:w="1205003" w:type="dxa"/>
        </w:trPr>
        <w:tc>
          <w:tcPr>
            <w:tcW w:w="4500" w:type="dxa"/>
          </w:tcPr>
          <w:p>
            <w:r>
              <w:t xml:space="preserve">T8-10 cell 1</w:t>
            </w:r>
          </w:p>
        </w:tc>
        <w:tc>
          <w:tcPr>
            <w:tcW w:w="4500" w:type="dxa"/>
          </w:tcPr>
          <w:p>
            <w:r>
              <w:t xml:space="preserve">T8-10 cell 2</w:t>
            </w:r>
          </w:p>
        </w:tc>
      </w:tr>
    </w:tbl>
    <w:p/>
    <w:p>
      <w:r>
        <w:t xml:space="preserve">T9-1 w:tcBorders/w:top/@w:sz="48"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48" w:space="0" w:color="auto"/>
            </w:tcBorders>
          </w:tcPr>
          <w:p>
            <w:r>
              <w:t xml:space="preserve">T9-1 cell 1</w:t>
            </w:r>
          </w:p>
        </w:tc>
        <w:tc>
          <w:tcPr>
            <w:tcW w:w="4500" w:type="dxa"/>
          </w:tcPr>
          <w:p>
            <w:r>
              <w:t xml:space="preserve">T9-1 cell 2</w:t>
            </w:r>
          </w:p>
        </w:tc>
      </w:tr>
    </w:tbl>
    <w:p/>
    <w:p>
      <w:r>
        <w:t xml:space="preserve">T9-2 w:tcBorders/w:top/@w:sz="49"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49" w:space="0" w:color="auto"/>
            </w:tcBorders>
          </w:tcPr>
          <w:p>
            <w:r>
              <w:t xml:space="preserve">T9-2 cell 1</w:t>
            </w:r>
          </w:p>
        </w:tc>
        <w:tc>
          <w:tcPr>
            <w:tcW w:w="4500" w:type="dxa"/>
          </w:tcPr>
          <w:p>
            <w:r>
              <w:t xml:space="preserve">T9-2 cell 2</w:t>
            </w:r>
          </w:p>
        </w:tc>
      </w:tr>
    </w:tbl>
    <w:p/>
    <w:p>
      <w:r>
        <w:t xml:space="preserve">T9-3 w:tcBorders/w:top/@w:sz="255"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255" w:space="0" w:color="auto"/>
            </w:tcBorders>
          </w:tcPr>
          <w:p>
            <w:r>
              <w:t xml:space="preserve">T9-3 cell 1</w:t>
            </w:r>
          </w:p>
        </w:tc>
        <w:tc>
          <w:tcPr>
            <w:tcW w:w="4500" w:type="dxa"/>
          </w:tcPr>
          <w:p>
            <w:r>
              <w:t xml:space="preserve">T9-3 cell 2</w:t>
            </w:r>
          </w:p>
        </w:tc>
      </w:tr>
    </w:tbl>
    <w:p/>
    <w:p>
      <w:r>
        <w:t xml:space="preserve">T9-4 w:tcBorders/w:top/@w:sz="256"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256" w:space="0" w:color="auto"/>
            </w:tcBorders>
          </w:tcPr>
          <w:p>
            <w:r>
              <w:t xml:space="preserve">T9-4 cell 1</w:t>
            </w:r>
          </w:p>
        </w:tc>
        <w:tc>
          <w:tcPr>
            <w:tcW w:w="4500" w:type="dxa"/>
          </w:tcPr>
          <w:p>
            <w:r>
              <w:t xml:space="preserve">T9-4 cell 2</w:t>
            </w:r>
          </w:p>
        </w:tc>
      </w:tr>
    </w:tbl>
    <w:p/>
    <w:p>
      <w:r>
        <w:t xml:space="preserve">T9-5 w:tcBorders/w:top/@w:sz="32767"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32767" w:space="0" w:color="auto"/>
            </w:tcBorders>
          </w:tcPr>
          <w:p>
            <w:r>
              <w:t xml:space="preserve">T9-5 cell 1</w:t>
            </w:r>
          </w:p>
        </w:tc>
        <w:tc>
          <w:tcPr>
            <w:tcW w:w="4500" w:type="dxa"/>
          </w:tcPr>
          <w:p>
            <w:r>
              <w:t xml:space="preserve">T9-5 cell 2</w:t>
            </w:r>
          </w:p>
        </w:tc>
      </w:tr>
    </w:tbl>
    <w:p/>
    <w:p>
      <w:r>
        <w:t xml:space="preserve">T9-6 w:tcBorders/w:top/@w:sz="65535"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65535" w:space="0" w:color="auto"/>
            </w:tcBorders>
          </w:tcPr>
          <w:p>
            <w:r>
              <w:t xml:space="preserve">T9-6 cell 1</w:t>
            </w:r>
          </w:p>
        </w:tc>
        <w:tc>
          <w:tcPr>
            <w:tcW w:w="4500" w:type="dxa"/>
          </w:tcPr>
          <w:p>
            <w:r>
              <w:t xml:space="preserve">T9-6 cell 2</w:t>
            </w:r>
          </w:p>
        </w:tc>
      </w:tr>
    </w:tbl>
    <w:p/>
    <w:p>
      <w:r>
        <w:t xml:space="preserve">T9-7 w:tcBorders/w:top/@w:sz="65536"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65536" w:space="0" w:color="auto"/>
            </w:tcBorders>
          </w:tcPr>
          <w:p>
            <w:r>
              <w:t xml:space="preserve">T9-7 cell 1</w:t>
            </w:r>
          </w:p>
        </w:tc>
        <w:tc>
          <w:tcPr>
            <w:tcW w:w="4500" w:type="dxa"/>
          </w:tcPr>
          <w:p>
            <w:r>
              <w:t xml:space="preserve">T9-7 cell 2</w:t>
            </w:r>
          </w:p>
        </w:tc>
      </w:tr>
    </w:tbl>
    <w:p/>
    <w:p>
      <w:r>
        <w:t xml:space="preserve">T9-8 w:tcBorders/w:top/@w:sz="-1"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-1" w:space="0" w:color="auto"/>
            </w:tcBorders>
          </w:tcPr>
          <w:p>
            <w:r>
              <w:t xml:space="preserve">T9-8 cell 1</w:t>
            </w:r>
          </w:p>
        </w:tc>
        <w:tc>
          <w:tcPr>
            <w:tcW w:w="4500" w:type="dxa"/>
          </w:tcPr>
          <w:p>
            <w:r>
              <w:t xml:space="preserve">T9-8 cell 2</w:t>
            </w:r>
          </w:p>
        </w:tc>
      </w:tr>
    </w:tbl>
    <w:p/>
    <w:p>
      <w:r>
        <w:t xml:space="preserve">T9-9 w:tcBorders/w:top/@w:space="31"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8" w:space="31" w:color="auto"/>
            </w:tcBorders>
          </w:tcPr>
          <w:p>
            <w:r>
              <w:t xml:space="preserve">T9-9 cell 1</w:t>
            </w:r>
          </w:p>
        </w:tc>
        <w:tc>
          <w:tcPr>
            <w:tcW w:w="4500" w:type="dxa"/>
          </w:tcPr>
          <w:p>
            <w:r>
              <w:t xml:space="preserve">T9-9 cell 2</w:t>
            </w:r>
          </w:p>
        </w:tc>
      </w:tr>
    </w:tbl>
    <w:p/>
    <w:p>
      <w:r>
        <w:t xml:space="preserve">T9-10 w:tcBorders/w:top/@w:space="32"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8" w:space="32" w:color="auto"/>
            </w:tcBorders>
          </w:tcPr>
          <w:p>
            <w:r>
              <w:t xml:space="preserve">T9-10 cell 1</w:t>
            </w:r>
          </w:p>
        </w:tc>
        <w:tc>
          <w:tcPr>
            <w:tcW w:w="4500" w:type="dxa"/>
          </w:tcPr>
          <w:p>
            <w:r>
              <w:t xml:space="preserve">T9-10 cell 2</w:t>
            </w:r>
          </w:p>
        </w:tc>
      </w:tr>
    </w:tbl>
    <w:p/>
    <w:p>
      <w:r>
        <w:t xml:space="preserve">T9-11 w:tcBorders/w:top/@w:space="255"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8" w:space="255" w:color="auto"/>
            </w:tcBorders>
          </w:tcPr>
          <w:p>
            <w:r>
              <w:t xml:space="preserve">T9-11 cell 1</w:t>
            </w:r>
          </w:p>
        </w:tc>
        <w:tc>
          <w:tcPr>
            <w:tcW w:w="4500" w:type="dxa"/>
          </w:tcPr>
          <w:p>
            <w:r>
              <w:t xml:space="preserve">T9-11 cell 2</w:t>
            </w:r>
          </w:p>
        </w:tc>
      </w:tr>
    </w:tbl>
    <w:p/>
    <w:p>
      <w:r>
        <w:t xml:space="preserve">T9-12 w:tcBorders/w:top/@w:space="256"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8" w:space="256" w:color="auto"/>
            </w:tcBorders>
          </w:tcPr>
          <w:p>
            <w:r>
              <w:t xml:space="preserve">T9-12 cell 1</w:t>
            </w:r>
          </w:p>
        </w:tc>
        <w:tc>
          <w:tcPr>
            <w:tcW w:w="4500" w:type="dxa"/>
          </w:tcPr>
          <w:p>
            <w:r>
              <w:t xml:space="preserve">T9-12 cell 2</w:t>
            </w:r>
          </w:p>
        </w:tc>
      </w:tr>
    </w:tbl>
    <w:p/>
    <w:p>
      <w:r>
        <w:t xml:space="preserve">T9-13 w:tcBorders/w:top/@w:space="65536"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8" w:space="65536" w:color="auto"/>
            </w:tcBorders>
          </w:tcPr>
          <w:p>
            <w:r>
              <w:t xml:space="preserve">T9-13 cell 1</w:t>
            </w:r>
          </w:p>
        </w:tc>
        <w:tc>
          <w:tcPr>
            <w:tcW w:w="4500" w:type="dxa"/>
          </w:tcPr>
          <w:p>
            <w:r>
              <w:t xml:space="preserve">T9-13 cell 2</w:t>
            </w:r>
          </w:p>
        </w:tc>
      </w:tr>
    </w:tbl>
    <w:p/>
    <w:p>
      <w:r>
        <w:t xml:space="preserve">T9-14 w:tcBorders/w:top/@w:space="-1"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tcBorders>
              <w:top w:val="single" w:sz="8" w:space="-1" w:color="auto"/>
            </w:tcBorders>
          </w:tcPr>
          <w:p>
            <w:r>
              <w:t xml:space="preserve">T9-14 cell 1</w:t>
            </w:r>
          </w:p>
        </w:tc>
        <w:tc>
          <w:tcPr>
            <w:tcW w:w="4500" w:type="dxa"/>
          </w:tcPr>
          <w:p>
            <w:r>
              <w:t xml:space="preserve">T9-14 cell 2</w:t>
            </w:r>
          </w:p>
        </w:tc>
      </w:tr>
    </w:tbl>
    <w:p/>
    <w:p>
      <w:r>
        <w:t xml:space="preserve">T10-1 w:tblBorders/w:top/@w:sz="48"</w:t>
      </w:r>
    </w:p>
    <w:tbl>
      <w:tblPr>
        <w:tblStyle w:val="TableGrid"/>
        <w:tblW w:w="0" w:type="auto"/>
        <w:tblBorders>
          <w:top w:val="single" w:sz="48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T10-1 cell 1</w:t>
            </w:r>
          </w:p>
        </w:tc>
        <w:tc>
          <w:tcPr>
            <w:tcW w:w="4500" w:type="dxa"/>
          </w:tcPr>
          <w:p>
            <w:r>
              <w:t xml:space="preserve">T10-1 cell 2</w:t>
            </w:r>
          </w:p>
        </w:tc>
      </w:tr>
    </w:tbl>
    <w:p/>
    <w:p>
      <w:r>
        <w:t xml:space="preserve">T10-2 w:tblBorders/w:top/@w:sz="49"</w:t>
      </w:r>
    </w:p>
    <w:tbl>
      <w:tblPr>
        <w:tblStyle w:val="TableGrid"/>
        <w:tblW w:w="0" w:type="auto"/>
        <w:tblBorders>
          <w:top w:val="single" w:sz="49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T10-2 cell 1</w:t>
            </w:r>
          </w:p>
        </w:tc>
        <w:tc>
          <w:tcPr>
            <w:tcW w:w="4500" w:type="dxa"/>
          </w:tcPr>
          <w:p>
            <w:r>
              <w:t xml:space="preserve">T10-2 cell 2</w:t>
            </w:r>
          </w:p>
        </w:tc>
      </w:tr>
    </w:tbl>
    <w:p/>
    <w:p>
      <w:r>
        <w:t xml:space="preserve">T10-3 w:tblBorders/w:top/@w:sz="255"</w:t>
      </w:r>
    </w:p>
    <w:tbl>
      <w:tblPr>
        <w:tblStyle w:val="TableGrid"/>
        <w:tblW w:w="0" w:type="auto"/>
        <w:tblBorders>
          <w:top w:val="single" w:sz="255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T10-3 cell 1</w:t>
            </w:r>
          </w:p>
        </w:tc>
        <w:tc>
          <w:tcPr>
            <w:tcW w:w="4500" w:type="dxa"/>
          </w:tcPr>
          <w:p>
            <w:r>
              <w:t xml:space="preserve">T10-3 cell 2</w:t>
            </w:r>
          </w:p>
        </w:tc>
      </w:tr>
    </w:tbl>
    <w:p/>
    <w:p>
      <w:r>
        <w:t xml:space="preserve">T10-4 w:tblBorders/w:top/@w:sz="256"</w:t>
      </w:r>
    </w:p>
    <w:tbl>
      <w:tblPr>
        <w:tblStyle w:val="TableGrid"/>
        <w:tblW w:w="0" w:type="auto"/>
        <w:tblBorders>
          <w:top w:val="single" w:sz="25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T10-4 cell 1</w:t>
            </w:r>
          </w:p>
        </w:tc>
        <w:tc>
          <w:tcPr>
            <w:tcW w:w="4500" w:type="dxa"/>
          </w:tcPr>
          <w:p>
            <w:r>
              <w:t xml:space="preserve">T10-4 cell 2</w:t>
            </w:r>
          </w:p>
        </w:tc>
      </w:tr>
    </w:tbl>
    <w:p/>
    <w:p>
      <w:r>
        <w:t xml:space="preserve">T10-5 w:tblBorders/w:top/@w:sz="32767"</w:t>
      </w:r>
    </w:p>
    <w:tbl>
      <w:tblPr>
        <w:tblStyle w:val="TableGrid"/>
        <w:tblW w:w="0" w:type="auto"/>
        <w:tblBorders>
          <w:top w:val="single" w:sz="32767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T10-5 cell 1</w:t>
            </w:r>
          </w:p>
        </w:tc>
        <w:tc>
          <w:tcPr>
            <w:tcW w:w="4500" w:type="dxa"/>
          </w:tcPr>
          <w:p>
            <w:r>
              <w:t xml:space="preserve">T10-5 cell 2</w:t>
            </w:r>
          </w:p>
        </w:tc>
      </w:tr>
    </w:tbl>
    <w:p/>
    <w:p>
      <w:r>
        <w:t xml:space="preserve">T10-6 w:tblBorders/w:top/@w:sz="65535"</w:t>
      </w:r>
    </w:p>
    <w:tbl>
      <w:tblPr>
        <w:tblStyle w:val="TableGrid"/>
        <w:tblW w:w="0" w:type="auto"/>
        <w:tblBorders>
          <w:top w:val="single" w:sz="65535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T10-6 cell 1</w:t>
            </w:r>
          </w:p>
        </w:tc>
        <w:tc>
          <w:tcPr>
            <w:tcW w:w="4500" w:type="dxa"/>
          </w:tcPr>
          <w:p>
            <w:r>
              <w:t xml:space="preserve">T10-6 cell 2</w:t>
            </w:r>
          </w:p>
        </w:tc>
      </w:tr>
    </w:tbl>
    <w:p/>
    <w:p>
      <w:r>
        <w:t xml:space="preserve">T10-7 w:tblBorders/w:top/@w:sz="65536"</w:t>
      </w:r>
    </w:p>
    <w:tbl>
      <w:tblPr>
        <w:tblStyle w:val="TableGrid"/>
        <w:tblW w:w="0" w:type="auto"/>
        <w:tblBorders>
          <w:top w:val="single" w:sz="6553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T10-7 cell 1</w:t>
            </w:r>
          </w:p>
        </w:tc>
        <w:tc>
          <w:tcPr>
            <w:tcW w:w="4500" w:type="dxa"/>
          </w:tcPr>
          <w:p>
            <w:r>
              <w:t xml:space="preserve">T10-7 cell 2</w:t>
            </w:r>
          </w:p>
        </w:tc>
      </w:tr>
    </w:tbl>
    <w:p/>
    <w:p>
      <w:r>
        <w:t xml:space="preserve">T10-8 w:tblBorders/w:top/@w:sz="-1"</w:t>
      </w:r>
    </w:p>
    <w:tbl>
      <w:tblPr>
        <w:tblStyle w:val="TableGrid"/>
        <w:tblW w:w="0" w:type="auto"/>
        <w:tblBorders>
          <w:top w:val="single" w:sz="-1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T10-8 cell 1</w:t>
            </w:r>
          </w:p>
        </w:tc>
        <w:tc>
          <w:tcPr>
            <w:tcW w:w="4500" w:type="dxa"/>
          </w:tcPr>
          <w:p>
            <w:r>
              <w:t xml:space="preserve">T10-8 cell 2</w:t>
            </w:r>
          </w:p>
        </w:tc>
      </w:tr>
    </w:tbl>
    <w:p/>
    <w:p>
      <w:r>
        <w:t xml:space="preserve">T10-9 w:tblBorders/w:top/@w:space="31"</w:t>
      </w:r>
    </w:p>
    <w:tbl>
      <w:tblPr>
        <w:tblStyle w:val="TableGrid"/>
        <w:tblW w:w="0" w:type="auto"/>
        <w:tblBorders>
          <w:top w:val="single" w:sz="8" w:space="31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T10-9 cell 1</w:t>
            </w:r>
          </w:p>
        </w:tc>
        <w:tc>
          <w:tcPr>
            <w:tcW w:w="4500" w:type="dxa"/>
          </w:tcPr>
          <w:p>
            <w:r>
              <w:t xml:space="preserve">T10-9 cell 2</w:t>
            </w:r>
          </w:p>
        </w:tc>
      </w:tr>
    </w:tbl>
    <w:p/>
    <w:p>
      <w:r>
        <w:t xml:space="preserve">T10-10 w:tblBorders/w:top/@w:space="32"</w:t>
      </w:r>
    </w:p>
    <w:tbl>
      <w:tblPr>
        <w:tblStyle w:val="TableGrid"/>
        <w:tblW w:w="0" w:type="auto"/>
        <w:tblBorders>
          <w:top w:val="single" w:sz="8" w:space="32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T10-10 cell 1</w:t>
            </w:r>
          </w:p>
        </w:tc>
        <w:tc>
          <w:tcPr>
            <w:tcW w:w="4500" w:type="dxa"/>
          </w:tcPr>
          <w:p>
            <w:r>
              <w:t xml:space="preserve">T10-10 cell 2</w:t>
            </w:r>
          </w:p>
        </w:tc>
      </w:tr>
    </w:tbl>
    <w:p/>
    <w:p>
      <w:r>
        <w:t xml:space="preserve">T10-11 w:tblBorders/w:top/@w:space="255"</w:t>
      </w:r>
    </w:p>
    <w:tbl>
      <w:tblPr>
        <w:tblStyle w:val="TableGrid"/>
        <w:tblW w:w="0" w:type="auto"/>
        <w:tblBorders>
          <w:top w:val="single" w:sz="8" w:space="255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T10-11 cell 1</w:t>
            </w:r>
          </w:p>
        </w:tc>
        <w:tc>
          <w:tcPr>
            <w:tcW w:w="4500" w:type="dxa"/>
          </w:tcPr>
          <w:p>
            <w:r>
              <w:t xml:space="preserve">T10-11 cell 2</w:t>
            </w:r>
          </w:p>
        </w:tc>
      </w:tr>
    </w:tbl>
    <w:p/>
    <w:p>
      <w:r>
        <w:t xml:space="preserve">T10-12 w:tblBorders/w:top/@w:space="256"</w:t>
      </w:r>
    </w:p>
    <w:tbl>
      <w:tblPr>
        <w:tblStyle w:val="TableGrid"/>
        <w:tblW w:w="0" w:type="auto"/>
        <w:tblBorders>
          <w:top w:val="single" w:sz="8" w:space="256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T10-12 cell 1</w:t>
            </w:r>
          </w:p>
        </w:tc>
        <w:tc>
          <w:tcPr>
            <w:tcW w:w="4500" w:type="dxa"/>
          </w:tcPr>
          <w:p>
            <w:r>
              <w:t xml:space="preserve">T10-12 cell 2</w:t>
            </w:r>
          </w:p>
        </w:tc>
      </w:tr>
    </w:tbl>
    <w:p/>
    <w:p>
      <w:r>
        <w:t xml:space="preserve">T10-13 w:tblBorders/w:top/@w:space="65536"</w:t>
      </w:r>
    </w:p>
    <w:tbl>
      <w:tblPr>
        <w:tblStyle w:val="TableGrid"/>
        <w:tblW w:w="0" w:type="auto"/>
        <w:tblBorders>
          <w:top w:val="single" w:sz="8" w:space="65536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T10-13 cell 1</w:t>
            </w:r>
          </w:p>
        </w:tc>
        <w:tc>
          <w:tcPr>
            <w:tcW w:w="4500" w:type="dxa"/>
          </w:tcPr>
          <w:p>
            <w:r>
              <w:t xml:space="preserve">T10-13 cell 2</w:t>
            </w:r>
          </w:p>
        </w:tc>
      </w:tr>
    </w:tbl>
    <w:p/>
    <w:p>
      <w:r>
        <w:t xml:space="preserve">T10-14 w:tblBorders/w:top/@w:space="-1"</w:t>
      </w:r>
    </w:p>
    <w:tbl>
      <w:tblPr>
        <w:tblStyle w:val="TableGrid"/>
        <w:tblW w:w="0" w:type="auto"/>
        <w:tblBorders>
          <w:top w:val="single" w:sz="8" w:space="-1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T10-14 cell 1</w:t>
            </w:r>
          </w:p>
        </w:tc>
        <w:tc>
          <w:tcPr>
            <w:tcW w:w="4500" w:type="dxa"/>
          </w:tcPr>
          <w:p>
            <w:r>
              <w:t xml:space="preserve">T10-14 cell 2</w:t>
            </w:r>
          </w:p>
        </w:tc>
      </w:tr>
    </w:tbl>
    <w:p/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