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D612C" w14:textId="77777777" w:rsidR="005775E8" w:rsidRDefault="00FD04B0">
      <w:r>
        <w:t>CR-066 round 6, group F: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3A15B784" w14:textId="77777777" w:rsidR="005775E8" w:rsidRDefault="00FD04B0">
      <w:pPr>
        <w:pStyle w:val="ProbeBase"/>
        <w:framePr w:w="31680" w:h="1440" w:hRule="exact" w:wrap="around" w:vAnchor="text" w:hAnchor="text" w:x="100" w:y="100"/>
      </w:pPr>
      <w:r>
        <w:t>F1-1 w:framePr/@w:w="31680" | the quick brown fox jumps over the lazy dog, and the text runs on to a second line so the measure shows.</w:t>
      </w:r>
    </w:p>
    <w:p w14:paraId="6E2E1752" w14:textId="77777777" w:rsidR="005775E8" w:rsidRDefault="00FD04B0">
      <w:pPr>
        <w:pStyle w:val="ProbeBase"/>
        <w:framePr w:w="31681" w:h="1440" w:hRule="exact" w:wrap="around" w:vAnchor="text" w:hAnchor="text" w:x="100" w:y="100"/>
      </w:pPr>
      <w:r>
        <w:t>F1-2 w:framePr/@w:w="31681" | the quick brown fox jumps over the lazy dog, and the text runs on to a second line so the measure shows.</w:t>
      </w:r>
    </w:p>
    <w:p w14:paraId="794192DB" w14:textId="77777777" w:rsidR="005775E8" w:rsidRDefault="00FD04B0">
      <w:pPr>
        <w:pStyle w:val="ProbeBase"/>
        <w:framePr w:w="32767" w:h="1440" w:hRule="exact" w:wrap="around" w:vAnchor="text" w:hAnchor="text" w:x="100" w:y="100"/>
      </w:pPr>
      <w:r>
        <w:t>F1-3 w:framePr/@w:w="32767" | the quick brown fox jumps over the lazy dog, and the text runs on to a second line so the measure shows.</w:t>
      </w:r>
    </w:p>
    <w:p w14:paraId="63ABD551" w14:textId="77777777" w:rsidR="005775E8" w:rsidRDefault="00FD04B0">
      <w:pPr>
        <w:pStyle w:val="ProbeBase"/>
        <w:framePr w:w="-32768" w:h="1440" w:hRule="exact" w:wrap="around" w:vAnchor="text" w:hAnchor="text" w:x="100" w:y="100"/>
      </w:pPr>
      <w:r>
        <w:t>F1-4 w:framePr/@w:w="32768" | the quick brown fox jumps over the lazy dog, and the text runs on to a second line so the measure shows.</w:t>
      </w:r>
    </w:p>
    <w:p w14:paraId="522364B5" w14:textId="77777777" w:rsidR="005775E8" w:rsidRDefault="00FD04B0">
      <w:pPr>
        <w:pStyle w:val="ProbeBase"/>
        <w:framePr w:w="-1" w:h="1440" w:hRule="exact" w:wrap="around" w:vAnchor="text" w:hAnchor="text" w:x="100" w:y="100"/>
      </w:pPr>
      <w:r>
        <w:t>F1-5 w:framePr/@w:w="65535" | the quick brown fox jumps over the lazy dog, and the text runs on to a second line so the measure shows.</w:t>
      </w:r>
    </w:p>
    <w:p w14:paraId="32DB5D41" w14:textId="77777777" w:rsidR="005775E8" w:rsidRDefault="00FD04B0">
      <w:pPr>
        <w:pStyle w:val="ProbeBase"/>
        <w:framePr w:h="1440" w:hRule="exact" w:wrap="around" w:vAnchor="text" w:hAnchor="text" w:x="100" w:y="100"/>
      </w:pPr>
      <w:r>
        <w:t>F1-6 w:framePr/@w:w="65536" | the quick brown fox jumps over the lazy dog, and the text runs on to a second line so the measure shows.</w:t>
      </w:r>
    </w:p>
    <w:p w14:paraId="249556DD" w14:textId="77777777" w:rsidR="005775E8" w:rsidRDefault="00FD04B0">
      <w:pPr>
        <w:pStyle w:val="ProbeBase"/>
        <w:framePr w:w="1" w:h="1440" w:hRule="exact" w:wrap="around" w:vAnchor="text" w:hAnchor="text" w:x="100" w:y="100"/>
      </w:pPr>
      <w:r>
        <w:t>F1-7 w:framePr/@w:w="65537" | the quick brown fox jumps over the lazy dog, and the text runs on to a second line so the measure shows.</w:t>
      </w:r>
    </w:p>
    <w:p w14:paraId="1032245F" w14:textId="77777777" w:rsidR="005775E8" w:rsidRDefault="00FD04B0">
      <w:pPr>
        <w:pStyle w:val="ProbeBase"/>
        <w:framePr w:w="-1" w:h="1440" w:hRule="exact" w:wrap="around" w:vAnchor="text" w:hAnchor="text" w:x="100" w:y="100"/>
      </w:pPr>
      <w:r>
        <w:t>F1-8 w:framePr/@w:w="-1" | the quick brown fox jumps over the lazy dog, and the text runs on to a second line so the measure shows.</w:t>
      </w:r>
    </w:p>
    <w:p w14:paraId="6EA9F9F2" w14:textId="77777777" w:rsidR="005775E8" w:rsidRDefault="00FD04B0">
      <w:pPr>
        <w:pStyle w:val="ProbeBase"/>
        <w:framePr w:w="32767" w:h="1440" w:hRule="exact" w:wrap="around" w:vAnchor="text" w:hAnchor="text" w:x="100" w:y="100"/>
      </w:pPr>
      <w:r>
        <w:t>F1-9 w:framePr/@w:w="-32769" | the quick brown fox jumps over the lazy dog, and the text runs on to a second line so the measure shows.</w:t>
      </w:r>
    </w:p>
    <w:p w14:paraId="09E6A3EA" w14:textId="77777777" w:rsidR="005775E8" w:rsidRDefault="00FD04B0">
      <w:pPr>
        <w:pStyle w:val="ProbeBase"/>
        <w:framePr w:w="-3959" w:h="1440" w:hRule="exact" w:wrap="around" w:vAnchor="text" w:hAnchor="text" w:x="100" w:y="100"/>
      </w:pPr>
      <w:r>
        <w:t>F1-10 w:framePr/@w:w="7205001" | the quick brown fox jumps over the lazy dog, and the text runs on to a second line so the measure shows.</w:t>
      </w:r>
    </w:p>
    <w:p w14:paraId="702B0A2B" w14:textId="77777777" w:rsidR="005775E8" w:rsidRDefault="00FD04B0">
      <w:pPr>
        <w:pStyle w:val="ProbeBase"/>
        <w:framePr w:w="4000" w:h="31680" w:hRule="exact" w:wrap="around" w:vAnchor="text" w:hAnchor="text" w:x="100" w:y="100"/>
      </w:pPr>
      <w:r>
        <w:lastRenderedPageBreak/>
        <w:t>F2-1 w:framePr/@w:h="31680" | the quick brown fox jumps over the lazy dog, and the text runs on to a second line so the measure shows.</w:t>
      </w:r>
    </w:p>
    <w:p w14:paraId="3E31FC5F" w14:textId="77777777" w:rsidR="005775E8" w:rsidRDefault="00FD04B0">
      <w:pPr>
        <w:pStyle w:val="ProbeBase"/>
        <w:framePr w:w="4000" w:h="31681" w:hRule="exact" w:wrap="around" w:vAnchor="text" w:hAnchor="text" w:x="100" w:y="100"/>
      </w:pPr>
      <w:r>
        <w:lastRenderedPageBreak/>
        <w:t>F2-2 w:framePr/@w:h="31681" | the quick brown fox jumps over the lazy dog, and the text runs on to a second line so the measure shows.</w:t>
      </w:r>
    </w:p>
    <w:p w14:paraId="1EAB9FF5" w14:textId="77777777" w:rsidR="005775E8" w:rsidRDefault="00FD04B0">
      <w:pPr>
        <w:pStyle w:val="ProbeBase"/>
        <w:framePr w:w="4000" w:h="32767" w:hRule="exact" w:wrap="around" w:vAnchor="text" w:hAnchor="text" w:x="100" w:y="100"/>
      </w:pPr>
      <w:r>
        <w:lastRenderedPageBreak/>
        <w:t>F2-3 w:framePr/@w:h="32767" | the quick brown fox jumps over the lazy dog, and the text runs on to a second line so the measure shows.</w:t>
      </w:r>
    </w:p>
    <w:p w14:paraId="39242C82" w14:textId="77777777" w:rsidR="005775E8" w:rsidRDefault="00FD04B0">
      <w:pPr>
        <w:pStyle w:val="ProbeBase"/>
        <w:framePr w:w="4000" w:h="0" w:wrap="around" w:vAnchor="text" w:hAnchor="text" w:x="100" w:y="100"/>
      </w:pPr>
      <w:r>
        <w:t>F2-4 w:framePr/@w:h="32768" | the quick brown fox jumps over the lazy dog, and the text runs on to a second line so the measure shows.</w:t>
      </w:r>
    </w:p>
    <w:p w14:paraId="3BCC3B0A" w14:textId="77777777" w:rsidR="005775E8" w:rsidRDefault="00FD04B0">
      <w:pPr>
        <w:pStyle w:val="ProbeBase"/>
        <w:framePr w:w="4000" w:h="32767" w:wrap="around" w:vAnchor="text" w:hAnchor="text" w:x="100" w:y="100"/>
      </w:pPr>
      <w:r>
        <w:lastRenderedPageBreak/>
        <w:t>F2-5 w:framePr/@w:h="65535" | the quick brown fox jumps over the lazy dog, and the text runs on to a second line so the measure shows.</w:t>
      </w:r>
    </w:p>
    <w:p w14:paraId="2501B0DF" w14:textId="77777777" w:rsidR="005775E8" w:rsidRDefault="00FD04B0">
      <w:pPr>
        <w:pStyle w:val="ProbeBase"/>
        <w:framePr w:w="4000" w:wrap="around" w:vAnchor="text" w:hAnchor="text" w:x="100" w:y="100"/>
      </w:pPr>
      <w:r>
        <w:t>F2-6 w:framePr/@w:h="65536" | the quick brown fox jumps over the lazy dog, and the text runs on to a second line so the measure shows.</w:t>
      </w:r>
    </w:p>
    <w:p w14:paraId="4CEB245E" w14:textId="77777777" w:rsidR="005775E8" w:rsidRDefault="00FD04B0">
      <w:pPr>
        <w:pStyle w:val="ProbeBase"/>
        <w:framePr w:w="4000" w:h="1" w:hRule="exact" w:wrap="around" w:vAnchor="text" w:hAnchor="text" w:x="100" w:y="100"/>
      </w:pPr>
      <w:r>
        <w:t>F2-7 w:framePr/@w:h="65537" | the quick brown fox jumps over the lazy dog, and the text runs on to a second line so the measure shows.</w:t>
      </w:r>
    </w:p>
    <w:p w14:paraId="73DEFD51" w14:textId="77777777" w:rsidR="005775E8" w:rsidRDefault="00FD04B0">
      <w:pPr>
        <w:pStyle w:val="ProbeBase"/>
        <w:framePr w:w="4000" w:h="32767" w:wrap="around" w:vAnchor="text" w:hAnchor="text" w:x="100" w:y="100"/>
      </w:pPr>
      <w:r>
        <w:lastRenderedPageBreak/>
        <w:t>F2-8 w:framePr/@w:h="-1" | the quick brown fox jumps over the lazy dog, and the text runs on to a second line so the measure shows.</w:t>
      </w:r>
    </w:p>
    <w:p w14:paraId="4CA8FE17" w14:textId="77777777" w:rsidR="005775E8" w:rsidRDefault="00FD04B0">
      <w:pPr>
        <w:pStyle w:val="ProbeBase"/>
        <w:framePr w:w="4000" w:h="32767" w:hRule="exact" w:wrap="around" w:vAnchor="text" w:hAnchor="text" w:x="100" w:y="100"/>
      </w:pPr>
      <w:r>
        <w:t>F2-9 w:framePr/@w:h="-32769" | the quick brown fox jumps over the lazy dog, and the text runs on to a second line so the measure shows.</w:t>
      </w:r>
    </w:p>
    <w:p w14:paraId="0A28A754" w14:textId="77777777" w:rsidR="005775E8" w:rsidRDefault="00FD04B0">
      <w:pPr>
        <w:pStyle w:val="ProbeBase"/>
        <w:framePr w:w="4000" w:h="28809" w:wrap="around" w:vAnchor="text" w:hAnchor="text" w:x="100" w:y="100"/>
      </w:pPr>
      <w:r>
        <w:lastRenderedPageBreak/>
        <w:t>F2-10 w:framePr/@w:h="7205001" | the quick brown fox jumps over the lazy dog, and the text runs on to a second line so the measure shows.</w:t>
      </w:r>
    </w:p>
    <w:p w14:paraId="54A7F55D" w14:textId="77777777" w:rsidR="005775E8" w:rsidRDefault="00FD04B0">
      <w:pPr>
        <w:pStyle w:val="ProbeBase"/>
        <w:framePr w:w="4000" w:h="1440" w:hRule="exact" w:hSpace="32767" w:wrap="around" w:vAnchor="text" w:hAnchor="text" w:x="100" w:y="100"/>
      </w:pPr>
      <w:r>
        <w:t>F3-1 w:framePr/@w:hSpace="32767" | the quick brown fox jumps over the lazy dog, and the text runs on to a second line so the measure shows.</w:t>
      </w:r>
    </w:p>
    <w:p w14:paraId="4A7CE54C" w14:textId="77777777" w:rsidR="005775E8" w:rsidRDefault="00FD04B0">
      <w:pPr>
        <w:pStyle w:val="ProbeBase"/>
        <w:framePr w:w="4000" w:h="1440" w:hRule="exact" w:hSpace="-32768" w:wrap="around" w:vAnchor="text" w:hAnchor="text" w:x="100" w:y="100"/>
      </w:pPr>
      <w:r>
        <w:t>F3-2 w:framePr/@w:hSpace="32768" | the quick brown fox jumps over the lazy dog, and the text runs on to a second line so the measure shows.</w:t>
      </w:r>
    </w:p>
    <w:p w14:paraId="34757FC2" w14:textId="77777777" w:rsidR="005775E8" w:rsidRDefault="00FD04B0">
      <w:pPr>
        <w:pStyle w:val="ProbeBase"/>
        <w:framePr w:w="4000" w:h="1440" w:hRule="exact" w:hSpace="-1" w:wrap="around" w:vAnchor="text" w:hAnchor="text" w:x="100" w:y="100"/>
      </w:pPr>
      <w:r>
        <w:t>F3-3 w:framePr/@w:hSpace="65535" | the quick brown fox jumps over the lazy dog, and the text runs on to a second line so the measure shows.</w:t>
      </w:r>
    </w:p>
    <w:p w14:paraId="1AB30594" w14:textId="77777777" w:rsidR="005775E8" w:rsidRDefault="00FD04B0">
      <w:pPr>
        <w:pStyle w:val="ProbeBase"/>
        <w:framePr w:w="4000" w:h="1440" w:hRule="exact" w:wrap="around" w:vAnchor="text" w:hAnchor="text" w:x="100" w:y="100"/>
      </w:pPr>
      <w:r>
        <w:t>F3-4 w:framePr/@w:hSpace="65536" | the quick brown fox jumps over the lazy dog, and the text runs on to a second line so the measure shows.</w:t>
      </w:r>
    </w:p>
    <w:p w14:paraId="60E9B8E9" w14:textId="77777777" w:rsidR="005775E8" w:rsidRDefault="00FD04B0">
      <w:pPr>
        <w:pStyle w:val="ProbeBase"/>
        <w:framePr w:w="4000" w:h="1440" w:hRule="exact" w:hSpace="1" w:wrap="around" w:vAnchor="text" w:hAnchor="text" w:x="100" w:y="100"/>
      </w:pPr>
      <w:r>
        <w:t>F3-5 w:framePr/@w:hSpace="65537" | the quick brown fox jumps over the lazy dog, and the text runs on to a second line so the measure shows.</w:t>
      </w:r>
    </w:p>
    <w:p w14:paraId="01679AB0" w14:textId="77777777" w:rsidR="005775E8" w:rsidRDefault="00FD04B0">
      <w:pPr>
        <w:pStyle w:val="ProbeBase"/>
        <w:framePr w:w="4000" w:h="1440" w:hRule="exact" w:hSpace="-1" w:wrap="around" w:vAnchor="text" w:hAnchor="text" w:x="100" w:y="100"/>
      </w:pPr>
      <w:r>
        <w:t>F3-6 w:framePr/@w:hSpace="-1" | the quick brown fox jumps over the lazy dog, and the text runs on to a second line so the measure shows.</w:t>
      </w:r>
    </w:p>
    <w:p w14:paraId="7EA615D2" w14:textId="77777777" w:rsidR="005775E8" w:rsidRDefault="00FD04B0">
      <w:pPr>
        <w:pStyle w:val="ProbeBase"/>
        <w:framePr w:w="4000" w:h="1440" w:hRule="exact" w:hSpace="-32768" w:wrap="around" w:vAnchor="text" w:hAnchor="text" w:x="100" w:y="100"/>
      </w:pPr>
      <w:r>
        <w:t>F3-7 w:framePr/@w:hSpace="-32768" | the quick brown fox jumps over the lazy dog, and the text runs on to a second line so the measure shows.</w:t>
      </w:r>
    </w:p>
    <w:p w14:paraId="44A008DC" w14:textId="77777777" w:rsidR="005775E8" w:rsidRDefault="00FD04B0">
      <w:pPr>
        <w:pStyle w:val="ProbeBase"/>
        <w:framePr w:w="4000" w:h="1440" w:hRule="exact" w:hSpace="32767" w:wrap="around" w:vAnchor="text" w:hAnchor="text" w:x="100" w:y="100"/>
      </w:pPr>
      <w:r>
        <w:t>F3-8 w:framePr/@w:hSpace="-32769" | the quick brown fox jumps over the lazy dog, and the text runs on to a second line so the measure shows.</w:t>
      </w:r>
    </w:p>
    <w:p w14:paraId="4A80B0C5" w14:textId="77777777" w:rsidR="005775E8" w:rsidRDefault="00FD04B0">
      <w:pPr>
        <w:pStyle w:val="ProbeBase"/>
        <w:framePr w:w="4000" w:h="1440" w:hRule="exact" w:hSpace="-3959" w:wrap="around" w:vAnchor="text" w:hAnchor="text" w:x="100" w:y="100"/>
      </w:pPr>
      <w:r>
        <w:t>F3-9 w:framePr/@w:hSpace="7205001" | the quick brown fox jumps over the lazy dog, and the text runs on to a second line so the measure shows.</w:t>
      </w:r>
    </w:p>
    <w:p w14:paraId="460A4F08" w14:textId="77777777" w:rsidR="005775E8" w:rsidRDefault="00FD04B0">
      <w:pPr>
        <w:pStyle w:val="ProbeBase"/>
        <w:framePr w:w="4000" w:h="1440" w:hRule="exact" w:hSpace="25355" w:wrap="around" w:vAnchor="text" w:hAnchor="text" w:x="100" w:y="100"/>
      </w:pPr>
      <w:r>
        <w:t>F3-10 w:framePr/@w:hSpace="1205003" | the quick brown fox jumps over the lazy dog, and the text runs on to a second line so the measure shows.</w:t>
      </w:r>
    </w:p>
    <w:p w14:paraId="1486BB1A" w14:textId="77777777" w:rsidR="005775E8" w:rsidRDefault="00FD04B0">
      <w:pPr>
        <w:pStyle w:val="ProbeBase"/>
        <w:framePr w:w="4000" w:h="1440" w:hRule="exact" w:vSpace="32767" w:wrap="around" w:vAnchor="text" w:hAnchor="text" w:x="100" w:y="100"/>
      </w:pPr>
      <w:r>
        <w:t>F4-1 w:framePr/@w:vSpace="32767" | the quick brown fox jumps over the lazy dog, and the text runs on to a second line so the measure shows.</w:t>
      </w:r>
    </w:p>
    <w:p w14:paraId="0FC49C14" w14:textId="77777777" w:rsidR="005775E8" w:rsidRDefault="00FD04B0">
      <w:pPr>
        <w:pStyle w:val="ProbeBase"/>
        <w:framePr w:w="4000" w:h="1440" w:hRule="exact" w:vSpace="-32768" w:wrap="around" w:vAnchor="text" w:hAnchor="text" w:x="100" w:y="100"/>
      </w:pPr>
      <w:r>
        <w:t>F4-2 w:framePr/@w:vSpace="32768" | the quick brown fox jumps over the lazy dog, and the text runs on to a second line so the measure shows.</w:t>
      </w:r>
    </w:p>
    <w:p w14:paraId="04A4779F" w14:textId="77777777" w:rsidR="005775E8" w:rsidRDefault="00FD04B0">
      <w:pPr>
        <w:pStyle w:val="ProbeBase"/>
        <w:framePr w:w="4000" w:h="1440" w:hRule="exact" w:vSpace="-1" w:wrap="around" w:vAnchor="text" w:hAnchor="text" w:x="100" w:y="100"/>
      </w:pPr>
      <w:r>
        <w:t>F4-3 w:framePr/@w:vSpace="65535" | the quick brown fox jumps over the lazy dog, and the text runs on to a second line so the measure shows.</w:t>
      </w:r>
    </w:p>
    <w:p w14:paraId="348DC5C3" w14:textId="77777777" w:rsidR="005775E8" w:rsidRDefault="00FD04B0">
      <w:pPr>
        <w:pStyle w:val="ProbeBase"/>
        <w:framePr w:w="4000" w:h="1440" w:hRule="exact" w:wrap="around" w:vAnchor="text" w:hAnchor="text" w:x="100" w:y="100"/>
      </w:pPr>
      <w:r>
        <w:t>F4-4 w:framePr/@w:vSpace="65536" | the quick brown fox jumps over the lazy dog, and the text runs on to a second line so the measure shows.</w:t>
      </w:r>
    </w:p>
    <w:p w14:paraId="3DE889C1" w14:textId="77777777" w:rsidR="005775E8" w:rsidRDefault="00FD04B0">
      <w:pPr>
        <w:pStyle w:val="ProbeBase"/>
        <w:framePr w:w="4000" w:h="1440" w:hRule="exact" w:vSpace="1" w:wrap="around" w:vAnchor="text" w:hAnchor="text" w:x="100" w:y="100"/>
      </w:pPr>
      <w:r>
        <w:t>F4-5 w:framePr/@w:vSpace="65537" | the quick brown fox jumps over the lazy dog, and the text runs on to a second line so the measure shows.</w:t>
      </w:r>
    </w:p>
    <w:p w14:paraId="1CF988A2" w14:textId="77777777" w:rsidR="005775E8" w:rsidRDefault="00FD04B0">
      <w:pPr>
        <w:pStyle w:val="ProbeBase"/>
        <w:framePr w:w="4000" w:h="1440" w:hRule="exact" w:vSpace="-1" w:wrap="around" w:vAnchor="text" w:hAnchor="text" w:x="100" w:y="100"/>
      </w:pPr>
      <w:r>
        <w:t>F4-6 w:framePr/@w:vSpace="-1" | the quick brown fox jumps over the lazy dog, and the text runs on to a second line so the measure shows.</w:t>
      </w:r>
    </w:p>
    <w:p w14:paraId="2BFB6853" w14:textId="77777777" w:rsidR="005775E8" w:rsidRDefault="00FD04B0">
      <w:pPr>
        <w:pStyle w:val="ProbeBase"/>
        <w:framePr w:w="4000" w:h="1440" w:hRule="exact" w:vSpace="-32768" w:wrap="around" w:vAnchor="text" w:hAnchor="text" w:x="100" w:y="100"/>
      </w:pPr>
      <w:r>
        <w:t>F4-7 w:framePr/@w:vSpace="-32768" | the quick brown fox jumps over the lazy dog, and the text runs on to a second line so the measure shows.</w:t>
      </w:r>
    </w:p>
    <w:p w14:paraId="66DDF7D7" w14:textId="77777777" w:rsidR="005775E8" w:rsidRDefault="00FD04B0">
      <w:pPr>
        <w:pStyle w:val="ProbeBase"/>
        <w:framePr w:w="4000" w:h="1440" w:hRule="exact" w:vSpace="32767" w:wrap="around" w:vAnchor="text" w:hAnchor="text" w:x="100" w:y="100"/>
      </w:pPr>
      <w:r>
        <w:t>F4-8 w:framePr/@w:vSpace="-32769" | the quick brown fox jumps over the lazy dog, and the text runs on to a second line so the measure shows.</w:t>
      </w:r>
    </w:p>
    <w:p w14:paraId="6C79DC14" w14:textId="77777777" w:rsidR="005775E8" w:rsidRDefault="00FD04B0">
      <w:pPr>
        <w:pStyle w:val="ProbeBase"/>
        <w:framePr w:w="4000" w:h="1440" w:hRule="exact" w:vSpace="-3959" w:wrap="around" w:vAnchor="text" w:hAnchor="text" w:x="100" w:y="100"/>
      </w:pPr>
      <w:r>
        <w:t>F4-9 w:framePr/@w:vSpace="7205001" | the quick brown fox jumps over the lazy dog, and the text runs on to a second line so the measure shows.</w:t>
      </w:r>
    </w:p>
    <w:p w14:paraId="19FCD777" w14:textId="77777777" w:rsidR="005775E8" w:rsidRDefault="00FD04B0">
      <w:pPr>
        <w:pStyle w:val="ProbeBase"/>
        <w:framePr w:w="4000" w:h="1440" w:hRule="exact" w:vSpace="25355" w:wrap="around" w:vAnchor="text" w:hAnchor="text" w:x="100" w:y="100"/>
      </w:pPr>
      <w:r>
        <w:t>F4-10 w:framePr/@w:vSpace="1205003" | the quick brown fox jumps over the lazy dog, and the text runs on to a second line so the measure shows.</w:t>
      </w:r>
    </w:p>
    <w:p w14:paraId="13E2AECC" w14:textId="77777777" w:rsidR="005775E8" w:rsidRDefault="00FD04B0">
      <w:pPr>
        <w:pStyle w:val="ProbeBase"/>
        <w:framePr w:w="4000" w:h="1440" w:hRule="exact" w:wrap="around" w:vAnchor="text" w:hAnchor="page" w:x="32767" w:y="100"/>
      </w:pPr>
      <w:r>
        <w:t>F5-1 w:framePr/@w:x="32767" | the quick brown fox jumps over the lazy dog, and the text runs on to a second line so the measure shows.</w:t>
      </w:r>
    </w:p>
    <w:p w14:paraId="7A589548" w14:textId="77777777" w:rsidR="005775E8" w:rsidRDefault="00FD04B0">
      <w:pPr>
        <w:pStyle w:val="ProbeBase"/>
        <w:framePr w:w="4000" w:h="1440" w:hRule="exact" w:wrap="around" w:vAnchor="text" w:hAnchor="page" w:x="-32768" w:y="100"/>
      </w:pPr>
      <w:r>
        <w:t>F5-2 w:framePr/@w:x="32768" | the quick brown fox jumps over the lazy dog, and the text runs on to a second line so the measure shows.</w:t>
      </w:r>
    </w:p>
    <w:p w14:paraId="3363EECE" w14:textId="77777777" w:rsidR="005775E8" w:rsidRDefault="00FD04B0">
      <w:pPr>
        <w:pStyle w:val="ProbeBase"/>
        <w:framePr w:w="4000" w:h="1440" w:hRule="exact" w:wrap="around" w:vAnchor="text" w:hAnchor="page" w:x="-1" w:y="100"/>
      </w:pPr>
      <w:r>
        <w:t>F5-3 w:framePr/@w:x="65535" | the quick brown fox jumps over the lazy dog, and the text runs on to a second line so the measure shows.</w:t>
      </w:r>
    </w:p>
    <w:p w14:paraId="1BCD3439" w14:textId="77777777" w:rsidR="005775E8" w:rsidRDefault="00FD04B0">
      <w:pPr>
        <w:pStyle w:val="ProbeBase"/>
        <w:framePr w:w="4000" w:h="1440" w:hRule="exact" w:wrap="around" w:vAnchor="text" w:hAnchor="page" w:y="100"/>
      </w:pPr>
      <w:r>
        <w:t>F5-4 w:framePr/@w:x="65536" | the quick brown fox jumps over the lazy dog, and the text runs on to a second line so the measure shows.</w:t>
      </w:r>
    </w:p>
    <w:p w14:paraId="2A592AF3" w14:textId="77777777" w:rsidR="005775E8" w:rsidRDefault="00FD04B0">
      <w:pPr>
        <w:pStyle w:val="ProbeBase"/>
        <w:framePr w:w="4000" w:h="1440" w:hRule="exact" w:wrap="around" w:vAnchor="text" w:hAnchor="page" w:x="1" w:y="100"/>
      </w:pPr>
      <w:r>
        <w:t>F5-5 w:framePr/@w:x="65537" | the quick brown fox jumps over the lazy dog, and the text runs on to a second line so the measure shows.</w:t>
      </w:r>
    </w:p>
    <w:p w14:paraId="39D1879E" w14:textId="77777777" w:rsidR="005775E8" w:rsidRDefault="00FD04B0">
      <w:pPr>
        <w:pStyle w:val="ProbeBase"/>
        <w:framePr w:w="4000" w:h="1440" w:hRule="exact" w:wrap="around" w:vAnchor="text" w:hAnchor="page" w:x="-1" w:y="100"/>
      </w:pPr>
      <w:r>
        <w:t>F5-6 w:framePr/@w:x="-1" | the quick brown fox jumps over the lazy dog, and the text runs on to a second line so the measure shows.</w:t>
      </w:r>
    </w:p>
    <w:p w14:paraId="364C7BFC" w14:textId="77777777" w:rsidR="005775E8" w:rsidRDefault="00FD04B0">
      <w:pPr>
        <w:pStyle w:val="ProbeBase"/>
        <w:framePr w:w="4000" w:h="1440" w:hRule="exact" w:wrap="around" w:vAnchor="text" w:hAnchor="page" w:x="-32768" w:y="100"/>
      </w:pPr>
      <w:r>
        <w:t>F5-7 w:framePr/@w:x="-32768" | the quick brown fox jumps over the lazy dog, and the text runs on to a second line so the measure shows.</w:t>
      </w:r>
    </w:p>
    <w:p w14:paraId="2F3D463E" w14:textId="77777777" w:rsidR="005775E8" w:rsidRDefault="00FD04B0">
      <w:pPr>
        <w:pStyle w:val="ProbeBase"/>
        <w:framePr w:w="4000" w:h="1440" w:hRule="exact" w:wrap="around" w:vAnchor="text" w:hAnchor="page" w:x="32767" w:y="100"/>
      </w:pPr>
      <w:r>
        <w:t>F5-8 w:framePr/@w:x="-32769" | the quick brown fox jumps over the lazy dog, and the text runs on to a second line so the measure shows.</w:t>
      </w:r>
    </w:p>
    <w:p w14:paraId="5CBC8E3D" w14:textId="77777777" w:rsidR="005775E8" w:rsidRDefault="00FD04B0">
      <w:pPr>
        <w:pStyle w:val="ProbeBase"/>
        <w:framePr w:w="4000" w:h="1440" w:hRule="exact" w:wrap="around" w:vAnchor="text" w:hAnchor="page" w:x="-3959" w:y="100"/>
      </w:pPr>
      <w:r>
        <w:t>F5-9 w:framePr/@w:x="7205001" | the quick brown fox jumps over the lazy dog, and the text runs on to a second line so the measure shows.</w:t>
      </w:r>
    </w:p>
    <w:p w14:paraId="48A9B292" w14:textId="77777777" w:rsidR="005775E8" w:rsidRDefault="00FD04B0">
      <w:pPr>
        <w:pStyle w:val="ProbeBase"/>
        <w:framePr w:w="4000" w:h="1440" w:hRule="exact" w:wrap="around" w:vAnchor="text" w:hAnchor="page" w:x="25355" w:y="100"/>
      </w:pPr>
      <w:r>
        <w:t>F5-10 w:framePr/@w:x="1205003" | the quick brown fox jumps over the lazy dog, and the text runs on to a second line so the measure shows.</w:t>
      </w:r>
    </w:p>
    <w:p w14:paraId="313460E8" w14:textId="77777777" w:rsidR="005775E8" w:rsidRDefault="00FD04B0">
      <w:pPr>
        <w:pStyle w:val="ProbeBase"/>
        <w:framePr w:w="4000" w:h="1440" w:hRule="exact" w:wrap="around" w:vAnchor="page" w:hAnchor="text" w:x="100" w:y="32767"/>
      </w:pPr>
      <w:r>
        <w:t>F6-1 w:framePr/@w:y="32767" | the quick brown fox jumps over the lazy dog, and the text runs on to a second line so the measure shows.</w:t>
      </w:r>
    </w:p>
    <w:p w14:paraId="41768444" w14:textId="77777777" w:rsidR="005775E8" w:rsidRDefault="00FD04B0">
      <w:pPr>
        <w:pStyle w:val="ProbeBase"/>
        <w:framePr w:w="4000" w:h="1440" w:hRule="exact" w:wrap="around" w:vAnchor="page" w:hAnchor="text" w:x="100" w:y="-32768"/>
      </w:pPr>
      <w:r>
        <w:t>F6-2 w:framePr/@w:y="32768" | the quick brown fox jumps over the lazy dog, and the text runs on to a second line so the measure shows.</w:t>
      </w:r>
    </w:p>
    <w:p w14:paraId="7ABCF253" w14:textId="77777777" w:rsidR="005775E8" w:rsidRDefault="00FD04B0">
      <w:pPr>
        <w:pStyle w:val="ProbeBase"/>
        <w:framePr w:w="4000" w:h="1440" w:hRule="exact" w:wrap="around" w:vAnchor="page" w:hAnchor="text" w:x="100" w:y="-1"/>
      </w:pPr>
      <w:r>
        <w:t>F6-3 w:framePr/@w:y="65535" | the quick brown fox jumps over the lazy dog, and the text runs on to a second line so the measure shows.</w:t>
      </w:r>
    </w:p>
    <w:p w14:paraId="3DA96140" w14:textId="77777777" w:rsidR="005775E8" w:rsidRDefault="00FD04B0">
      <w:pPr>
        <w:pStyle w:val="ProbeBase"/>
        <w:framePr w:w="4000" w:h="1440" w:hRule="exact" w:wrap="around" w:vAnchor="page" w:hAnchor="text" w:x="100"/>
      </w:pPr>
      <w:r>
        <w:t>F6-4 w:framePr/@w:y="65536" | the quick brown fox jumps over the lazy dog, and the text runs on to a second line so the measure shows.</w:t>
      </w:r>
    </w:p>
    <w:p w14:paraId="26049AE9" w14:textId="77777777" w:rsidR="005775E8" w:rsidRDefault="00FD04B0">
      <w:pPr>
        <w:pStyle w:val="ProbeBase"/>
        <w:framePr w:w="4000" w:h="1440" w:hRule="exact" w:wrap="around" w:vAnchor="page" w:hAnchor="text" w:x="100" w:y="1"/>
      </w:pPr>
      <w:r>
        <w:t>F6-5 w:framePr/@w:y="65537" | the quick brown fox jumps over the lazy dog, and the text runs on to a second line so the measure shows.</w:t>
      </w:r>
    </w:p>
    <w:p w14:paraId="19B79B23" w14:textId="77777777" w:rsidR="005775E8" w:rsidRDefault="00FD04B0">
      <w:pPr>
        <w:pStyle w:val="ProbeBase"/>
        <w:framePr w:w="4000" w:h="1440" w:hRule="exact" w:wrap="around" w:vAnchor="page" w:hAnchor="text" w:x="100" w:y="-1"/>
      </w:pPr>
      <w:r>
        <w:t>F6-6 w:framePr/@w:y="-1" | the quick brown fox jumps over the lazy dog, and the text runs on to a second line so the measure shows.</w:t>
      </w:r>
    </w:p>
    <w:p w14:paraId="33C753EC" w14:textId="77777777" w:rsidR="005775E8" w:rsidRDefault="00FD04B0">
      <w:pPr>
        <w:pStyle w:val="ProbeBase"/>
        <w:framePr w:w="4000" w:h="1440" w:hRule="exact" w:wrap="around" w:vAnchor="page" w:hAnchor="text" w:x="100" w:y="-32768"/>
      </w:pPr>
      <w:r>
        <w:t>F6-7 w:framePr/@w:y="-32768" | the quick brown fox jumps over the lazy dog, and the text runs on to a second line so the measure shows.</w:t>
      </w:r>
    </w:p>
    <w:p w14:paraId="00EB6625" w14:textId="77777777" w:rsidR="005775E8" w:rsidRDefault="00FD04B0">
      <w:pPr>
        <w:pStyle w:val="ProbeBase"/>
        <w:framePr w:w="4000" w:h="1440" w:hRule="exact" w:wrap="around" w:vAnchor="page" w:hAnchor="text" w:x="100" w:y="32767"/>
      </w:pPr>
      <w:r>
        <w:t>F6-8 w:framePr/@w:y="-32769" | the quick brown fox jumps over the lazy dog, and the text runs on to a second line so the measure shows.</w:t>
      </w:r>
    </w:p>
    <w:p w14:paraId="61BA5203" w14:textId="77777777" w:rsidR="005775E8" w:rsidRDefault="00FD04B0">
      <w:pPr>
        <w:pStyle w:val="ProbeBase"/>
        <w:framePr w:w="4000" w:h="1440" w:hRule="exact" w:wrap="around" w:vAnchor="page" w:hAnchor="text" w:x="100" w:y="-3959"/>
      </w:pPr>
      <w:r>
        <w:t>F6-9 w:framePr/@w:y="7205001" | the quick brown fox jumps over the lazy dog, and the text runs on to a second line so the measure shows.</w:t>
      </w:r>
    </w:p>
    <w:p w14:paraId="43E91C40" w14:textId="77777777" w:rsidR="005775E8" w:rsidRDefault="00FD04B0">
      <w:pPr>
        <w:pStyle w:val="ProbeBase"/>
        <w:framePr w:w="4000" w:h="1440" w:hRule="exact" w:wrap="around" w:vAnchor="page" w:hAnchor="text" w:x="100" w:y="25355"/>
      </w:pPr>
      <w:r>
        <w:t>F6-10 w:framePr/@w:y="1205003" | the quick brown fox jumps over the lazy dog, and the text runs on to a second line so the measure shows.</w:t>
      </w:r>
    </w:p>
    <w:p w14:paraId="60ED9C6A" w14:textId="77777777" w:rsidR="005775E8" w:rsidRDefault="00FD04B0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16966E32" w14:textId="77777777" w:rsidR="005775E8" w:rsidRDefault="00FD04B0">
      <w:r>
        <w:t>End of probe.</w:t>
      </w:r>
    </w:p>
    <w:sectPr w:rsidR="005775E8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AF8A6" w14:textId="77777777" w:rsidR="00FD04B0" w:rsidRDefault="00FD04B0">
      <w:pPr>
        <w:spacing w:after="0" w:line="240" w:lineRule="auto"/>
      </w:pPr>
      <w:r>
        <w:separator/>
      </w:r>
    </w:p>
  </w:endnote>
  <w:endnote w:type="continuationSeparator" w:id="0">
    <w:p w14:paraId="47FCB050" w14:textId="77777777" w:rsidR="00FD04B0" w:rsidRDefault="00FD0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D18AE" w14:textId="77777777" w:rsidR="005775E8" w:rsidRDefault="00FD04B0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8F56A" w14:textId="77777777" w:rsidR="00FD04B0" w:rsidRDefault="00FD04B0">
      <w:pPr>
        <w:spacing w:after="0" w:line="240" w:lineRule="auto"/>
      </w:pPr>
      <w:r>
        <w:separator/>
      </w:r>
    </w:p>
  </w:footnote>
  <w:footnote w:type="continuationSeparator" w:id="0">
    <w:p w14:paraId="0338B6F9" w14:textId="77777777" w:rsidR="00FD04B0" w:rsidRDefault="00FD04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3F3BA" w14:textId="77777777" w:rsidR="005775E8" w:rsidRDefault="00FD04B0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560A4"/>
    <w:multiLevelType w:val="singleLevel"/>
    <w:tmpl w:val="6526C58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27DF47EA"/>
    <w:multiLevelType w:val="singleLevel"/>
    <w:tmpl w:val="5436311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2F324824"/>
    <w:multiLevelType w:val="singleLevel"/>
    <w:tmpl w:val="C5C82F4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3286080F"/>
    <w:multiLevelType w:val="singleLevel"/>
    <w:tmpl w:val="A826479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49AC08BF"/>
    <w:multiLevelType w:val="singleLevel"/>
    <w:tmpl w:val="665EB7A4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4BCE6A1C"/>
    <w:multiLevelType w:val="singleLevel"/>
    <w:tmpl w:val="FCB4198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609C1778"/>
    <w:multiLevelType w:val="singleLevel"/>
    <w:tmpl w:val="2368B85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61D31A59"/>
    <w:multiLevelType w:val="singleLevel"/>
    <w:tmpl w:val="E344353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65234874"/>
    <w:multiLevelType w:val="singleLevel"/>
    <w:tmpl w:val="A530C418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25166B6"/>
    <w:multiLevelType w:val="singleLevel"/>
    <w:tmpl w:val="1FDC9DA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457722384">
    <w:abstractNumId w:val="0"/>
  </w:num>
  <w:num w:numId="2" w16cid:durableId="452095758">
    <w:abstractNumId w:val="1"/>
  </w:num>
  <w:num w:numId="3" w16cid:durableId="1289775130">
    <w:abstractNumId w:val="5"/>
  </w:num>
  <w:num w:numId="4" w16cid:durableId="761144688">
    <w:abstractNumId w:val="6"/>
  </w:num>
  <w:num w:numId="5" w16cid:durableId="1522277884">
    <w:abstractNumId w:val="7"/>
  </w:num>
  <w:num w:numId="6" w16cid:durableId="830948277">
    <w:abstractNumId w:val="3"/>
  </w:num>
  <w:num w:numId="7" w16cid:durableId="1034844620">
    <w:abstractNumId w:val="4"/>
  </w:num>
  <w:num w:numId="8" w16cid:durableId="1493256322">
    <w:abstractNumId w:val="8"/>
  </w:num>
  <w:num w:numId="9" w16cid:durableId="1263495295">
    <w:abstractNumId w:val="9"/>
  </w:num>
  <w:num w:numId="10" w16cid:durableId="19508195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5E8"/>
    <w:rsid w:val="005775E8"/>
    <w:rsid w:val="00A22EBB"/>
    <w:rsid w:val="00B55E49"/>
    <w:rsid w:val="00FD0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DDF7B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55E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E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1293</Words>
  <Characters>7376</Characters>
  <Application>Microsoft Office Word</Application>
  <DocSecurity>0</DocSecurity>
  <Lines>61</Lines>
  <Paragraphs>17</Paragraphs>
  <ScaleCrop>false</ScaleCrop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2026-10-26T01:16:00Z</dcterms:created>
  <dcterms:modified xsi:type="dcterms:W3CDTF">2026-10-26T01:16:00Z</dcterms:modified>
</cp:coreProperties>
</file>