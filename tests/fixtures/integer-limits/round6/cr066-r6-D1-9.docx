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D1-9: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D1-9 settings.xml w:defaultTabStop/@w:val="7205001"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5001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