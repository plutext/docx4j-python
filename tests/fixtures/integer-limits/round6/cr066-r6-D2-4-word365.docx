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B5C0" w14:textId="77777777" w:rsidR="00BF4E4B" w:rsidRDefault="00245D2F">
      <w:r>
        <w:t>CR-066 round 6, single D2-4: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76B34862" w14:textId="77777777" w:rsidR="00BF4E4B" w:rsidRDefault="00245D2F">
      <w:r>
        <w:t xml:space="preserve">D2-4 settings.xml w:hyphenationZone/@w:val="65536"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 w14:paraId="56ECDC4C" w14:textId="77777777" w:rsidR="00BF4E4B" w:rsidRDefault="00245D2F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57CC43D2" w14:textId="77777777" w:rsidR="00BF4E4B" w:rsidRDefault="00245D2F">
      <w:r>
        <w:t>End of probe.</w:t>
      </w:r>
    </w:p>
    <w:sectPr w:rsidR="00BF4E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D655C" w14:textId="77777777" w:rsidR="00245D2F" w:rsidRDefault="00245D2F">
      <w:pPr>
        <w:spacing w:after="0" w:line="240" w:lineRule="auto"/>
      </w:pPr>
      <w:r>
        <w:separator/>
      </w:r>
    </w:p>
  </w:endnote>
  <w:endnote w:type="continuationSeparator" w:id="0">
    <w:p w14:paraId="1D7AC8AE" w14:textId="77777777" w:rsidR="00245D2F" w:rsidRDefault="00245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04379" w14:textId="77777777" w:rsidR="00BF4E4B" w:rsidRDefault="00245D2F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F9310" w14:textId="77777777" w:rsidR="00245D2F" w:rsidRDefault="00245D2F">
      <w:pPr>
        <w:spacing w:after="0" w:line="240" w:lineRule="auto"/>
      </w:pPr>
      <w:r>
        <w:separator/>
      </w:r>
    </w:p>
  </w:footnote>
  <w:footnote w:type="continuationSeparator" w:id="0">
    <w:p w14:paraId="35714341" w14:textId="77777777" w:rsidR="00245D2F" w:rsidRDefault="00245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265E" w14:textId="77777777" w:rsidR="00BF4E4B" w:rsidRDefault="00245D2F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5D5D"/>
    <w:multiLevelType w:val="singleLevel"/>
    <w:tmpl w:val="096CD70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1F704695"/>
    <w:multiLevelType w:val="singleLevel"/>
    <w:tmpl w:val="0C9048E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20A628B4"/>
    <w:multiLevelType w:val="singleLevel"/>
    <w:tmpl w:val="9642DDF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36B15C00"/>
    <w:multiLevelType w:val="singleLevel"/>
    <w:tmpl w:val="892CF47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4F274F89"/>
    <w:multiLevelType w:val="singleLevel"/>
    <w:tmpl w:val="E3D041E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585343DE"/>
    <w:multiLevelType w:val="singleLevel"/>
    <w:tmpl w:val="D4EE2A2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6927452F"/>
    <w:multiLevelType w:val="singleLevel"/>
    <w:tmpl w:val="98B018E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71675A56"/>
    <w:multiLevelType w:val="singleLevel"/>
    <w:tmpl w:val="E368BC4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76197B7D"/>
    <w:multiLevelType w:val="singleLevel"/>
    <w:tmpl w:val="564284A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6EC0551"/>
    <w:multiLevelType w:val="singleLevel"/>
    <w:tmpl w:val="28FE0E2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493908221">
    <w:abstractNumId w:val="5"/>
  </w:num>
  <w:num w:numId="2" w16cid:durableId="74935488">
    <w:abstractNumId w:val="8"/>
  </w:num>
  <w:num w:numId="3" w16cid:durableId="727916365">
    <w:abstractNumId w:val="9"/>
  </w:num>
  <w:num w:numId="4" w16cid:durableId="397485817">
    <w:abstractNumId w:val="2"/>
  </w:num>
  <w:num w:numId="5" w16cid:durableId="1051154685">
    <w:abstractNumId w:val="0"/>
  </w:num>
  <w:num w:numId="6" w16cid:durableId="935402273">
    <w:abstractNumId w:val="6"/>
  </w:num>
  <w:num w:numId="7" w16cid:durableId="1210385162">
    <w:abstractNumId w:val="7"/>
  </w:num>
  <w:num w:numId="8" w16cid:durableId="431825347">
    <w:abstractNumId w:val="4"/>
  </w:num>
  <w:num w:numId="9" w16cid:durableId="45951750">
    <w:abstractNumId w:val="3"/>
  </w:num>
  <w:num w:numId="10" w16cid:durableId="307251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E4B"/>
    <w:rsid w:val="00245D2F"/>
    <w:rsid w:val="00302486"/>
    <w:rsid w:val="00A22EBB"/>
    <w:rsid w:val="00BF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E1FA8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024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2026-10-26T01:23:00Z</dcterms:created>
  <dcterms:modified xsi:type="dcterms:W3CDTF">2026-10-26T01:23:00Z</dcterms:modified>
</cp:coreProperties>
</file>