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11D9" w14:textId="77777777" w:rsidR="008C1879" w:rsidRDefault="005E45F4">
      <w:r>
        <w:t>CR-066 round 6, group P: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722390EA" w14:textId="77777777" w:rsidR="008C1879" w:rsidRDefault="005E45F4">
      <w:r>
        <w:t>P1-1 w:tblpPr/@w:leftFromText="32767"</w:t>
      </w:r>
    </w:p>
    <w:tbl>
      <w:tblPr>
        <w:tblStyle w:val="TableGrid"/>
        <w:tblpPr w:leftFromText="32767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6B9F4427" w14:textId="77777777">
        <w:tc>
          <w:tcPr>
            <w:tcW w:w="4500" w:type="dxa"/>
          </w:tcPr>
          <w:p w14:paraId="597B4E1A" w14:textId="77777777" w:rsidR="008C1879" w:rsidRDefault="005E45F4">
            <w:r>
              <w:t>P1-1 cell 1</w:t>
            </w:r>
          </w:p>
        </w:tc>
        <w:tc>
          <w:tcPr>
            <w:tcW w:w="4500" w:type="dxa"/>
          </w:tcPr>
          <w:p w14:paraId="6A702744" w14:textId="77777777" w:rsidR="008C1879" w:rsidRDefault="005E45F4">
            <w:r>
              <w:t>P1-1 cell 2</w:t>
            </w:r>
          </w:p>
        </w:tc>
      </w:tr>
    </w:tbl>
    <w:p w14:paraId="58066DF3" w14:textId="77777777" w:rsidR="008C1879" w:rsidRDefault="008C1879"/>
    <w:p w14:paraId="09B4DEC5" w14:textId="77777777" w:rsidR="008C1879" w:rsidRDefault="005E45F4">
      <w:r>
        <w:t>P1-2 w:tblpPr/@w:leftFromText="32768"</w:t>
      </w:r>
    </w:p>
    <w:tbl>
      <w:tblPr>
        <w:tblStyle w:val="TableGrid"/>
        <w:tblpPr w:leftFromText="-32768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43BDE1B9" w14:textId="77777777">
        <w:tc>
          <w:tcPr>
            <w:tcW w:w="4500" w:type="dxa"/>
          </w:tcPr>
          <w:p w14:paraId="7AD2D6B9" w14:textId="77777777" w:rsidR="008C1879" w:rsidRDefault="005E45F4">
            <w:r>
              <w:t>P1-2 cell 1</w:t>
            </w:r>
          </w:p>
        </w:tc>
        <w:tc>
          <w:tcPr>
            <w:tcW w:w="4500" w:type="dxa"/>
          </w:tcPr>
          <w:p w14:paraId="05846907" w14:textId="77777777" w:rsidR="008C1879" w:rsidRDefault="005E45F4">
            <w:r>
              <w:t>P1-2 cell 2</w:t>
            </w:r>
          </w:p>
        </w:tc>
      </w:tr>
    </w:tbl>
    <w:p w14:paraId="6689482D" w14:textId="77777777" w:rsidR="008C1879" w:rsidRDefault="008C1879"/>
    <w:p w14:paraId="3BA2DB9C" w14:textId="77777777" w:rsidR="008C1879" w:rsidRDefault="005E45F4">
      <w:r>
        <w:t>P1-3 w:tblpPr/@w:leftFromText="65535"</w:t>
      </w:r>
    </w:p>
    <w:tbl>
      <w:tblPr>
        <w:tblStyle w:val="TableGrid"/>
        <w:tblpPr w:leftFromText="-1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052B26D4" w14:textId="77777777">
        <w:tc>
          <w:tcPr>
            <w:tcW w:w="4500" w:type="dxa"/>
          </w:tcPr>
          <w:p w14:paraId="71CFD3C6" w14:textId="77777777" w:rsidR="008C1879" w:rsidRDefault="005E45F4">
            <w:r>
              <w:t>P1-3 cell 1</w:t>
            </w:r>
          </w:p>
        </w:tc>
        <w:tc>
          <w:tcPr>
            <w:tcW w:w="4500" w:type="dxa"/>
          </w:tcPr>
          <w:p w14:paraId="4CFC468B" w14:textId="77777777" w:rsidR="008C1879" w:rsidRDefault="005E45F4">
            <w:r>
              <w:t>P1-3 cell 2</w:t>
            </w:r>
          </w:p>
        </w:tc>
      </w:tr>
    </w:tbl>
    <w:p w14:paraId="637D4ECE" w14:textId="77777777" w:rsidR="008C1879" w:rsidRDefault="008C1879"/>
    <w:p w14:paraId="59453317" w14:textId="77777777" w:rsidR="008C1879" w:rsidRDefault="005E45F4">
      <w:r>
        <w:t>P1-4 w:tblpPr/@w:leftFromText="65536"</w:t>
      </w:r>
    </w:p>
    <w:tbl>
      <w:tblPr>
        <w:tblStyle w:val="TableGrid"/>
        <w:tblpPr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F74EF85" w14:textId="77777777">
        <w:tc>
          <w:tcPr>
            <w:tcW w:w="4500" w:type="dxa"/>
          </w:tcPr>
          <w:p w14:paraId="4EC5D5AB" w14:textId="77777777" w:rsidR="008C1879" w:rsidRDefault="005E45F4">
            <w:r>
              <w:t>P1-4 cell 1</w:t>
            </w:r>
          </w:p>
        </w:tc>
        <w:tc>
          <w:tcPr>
            <w:tcW w:w="4500" w:type="dxa"/>
          </w:tcPr>
          <w:p w14:paraId="16A2D292" w14:textId="77777777" w:rsidR="008C1879" w:rsidRDefault="005E45F4">
            <w:r>
              <w:t>P1-4 cell 2</w:t>
            </w:r>
          </w:p>
        </w:tc>
      </w:tr>
    </w:tbl>
    <w:p w14:paraId="4415C245" w14:textId="77777777" w:rsidR="008C1879" w:rsidRDefault="008C1879"/>
    <w:p w14:paraId="11CA9BC6" w14:textId="77777777" w:rsidR="008C1879" w:rsidRDefault="005E45F4">
      <w:r>
        <w:t>P1-5 w:tblpPr/@w:leftFromText="65537"</w:t>
      </w:r>
    </w:p>
    <w:tbl>
      <w:tblPr>
        <w:tblStyle w:val="TableGrid"/>
        <w:tblpPr w:leftFromText="1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7A8892D" w14:textId="77777777">
        <w:tc>
          <w:tcPr>
            <w:tcW w:w="4500" w:type="dxa"/>
          </w:tcPr>
          <w:p w14:paraId="24C6B214" w14:textId="77777777" w:rsidR="008C1879" w:rsidRDefault="005E45F4">
            <w:r>
              <w:t>P1-5 cell 1</w:t>
            </w:r>
          </w:p>
        </w:tc>
        <w:tc>
          <w:tcPr>
            <w:tcW w:w="4500" w:type="dxa"/>
          </w:tcPr>
          <w:p w14:paraId="75AA771D" w14:textId="77777777" w:rsidR="008C1879" w:rsidRDefault="005E45F4">
            <w:r>
              <w:t>P1-5 cell 2</w:t>
            </w:r>
          </w:p>
        </w:tc>
      </w:tr>
    </w:tbl>
    <w:p w14:paraId="07A33DB8" w14:textId="77777777" w:rsidR="008C1879" w:rsidRDefault="008C1879"/>
    <w:p w14:paraId="1C83826E" w14:textId="77777777" w:rsidR="008C1879" w:rsidRDefault="005E45F4">
      <w:r>
        <w:t>P1-6 w:tblpPr/@w:leftFromText="-1"</w:t>
      </w:r>
    </w:p>
    <w:tbl>
      <w:tblPr>
        <w:tblStyle w:val="TableGrid"/>
        <w:tblpPr w:leftFromText="-1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5505BE7" w14:textId="77777777">
        <w:tc>
          <w:tcPr>
            <w:tcW w:w="4500" w:type="dxa"/>
          </w:tcPr>
          <w:p w14:paraId="7C2F6D7B" w14:textId="77777777" w:rsidR="008C1879" w:rsidRDefault="005E45F4">
            <w:r>
              <w:t>P1-6 cell 1</w:t>
            </w:r>
          </w:p>
        </w:tc>
        <w:tc>
          <w:tcPr>
            <w:tcW w:w="4500" w:type="dxa"/>
          </w:tcPr>
          <w:p w14:paraId="4287F860" w14:textId="77777777" w:rsidR="008C1879" w:rsidRDefault="005E45F4">
            <w:r>
              <w:t>P1-6 cell 2</w:t>
            </w:r>
          </w:p>
        </w:tc>
      </w:tr>
    </w:tbl>
    <w:p w14:paraId="26E2B5BD" w14:textId="77777777" w:rsidR="008C1879" w:rsidRDefault="008C1879"/>
    <w:p w14:paraId="6262E136" w14:textId="77777777" w:rsidR="008C1879" w:rsidRDefault="005E45F4">
      <w:r>
        <w:t>P1-7 w:tblpPr/@w:leftFromText="-32768"</w:t>
      </w:r>
    </w:p>
    <w:tbl>
      <w:tblPr>
        <w:tblStyle w:val="TableGrid"/>
        <w:tblpPr w:leftFromText="-32768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F447DD9" w14:textId="77777777">
        <w:tc>
          <w:tcPr>
            <w:tcW w:w="4500" w:type="dxa"/>
          </w:tcPr>
          <w:p w14:paraId="0666AE63" w14:textId="77777777" w:rsidR="008C1879" w:rsidRDefault="005E45F4">
            <w:r>
              <w:t>P1-7 cell 1</w:t>
            </w:r>
          </w:p>
        </w:tc>
        <w:tc>
          <w:tcPr>
            <w:tcW w:w="4500" w:type="dxa"/>
          </w:tcPr>
          <w:p w14:paraId="2C3CB04E" w14:textId="77777777" w:rsidR="008C1879" w:rsidRDefault="005E45F4">
            <w:r>
              <w:t>P1-7 cell 2</w:t>
            </w:r>
          </w:p>
        </w:tc>
      </w:tr>
    </w:tbl>
    <w:p w14:paraId="719CBBAE" w14:textId="77777777" w:rsidR="008C1879" w:rsidRDefault="008C1879"/>
    <w:p w14:paraId="24D8F7DA" w14:textId="77777777" w:rsidR="008C1879" w:rsidRDefault="005E45F4">
      <w:r>
        <w:t>P1-8 w:tblpPr/@w:leftFromText="-32769"</w:t>
      </w:r>
    </w:p>
    <w:tbl>
      <w:tblPr>
        <w:tblStyle w:val="TableGrid"/>
        <w:tblpPr w:leftFromText="32767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192FBEDD" w14:textId="77777777">
        <w:tc>
          <w:tcPr>
            <w:tcW w:w="4500" w:type="dxa"/>
          </w:tcPr>
          <w:p w14:paraId="32A92091" w14:textId="77777777" w:rsidR="008C1879" w:rsidRDefault="005E45F4">
            <w:r>
              <w:t>P1-8 cell 1</w:t>
            </w:r>
          </w:p>
        </w:tc>
        <w:tc>
          <w:tcPr>
            <w:tcW w:w="4500" w:type="dxa"/>
          </w:tcPr>
          <w:p w14:paraId="1D532143" w14:textId="77777777" w:rsidR="008C1879" w:rsidRDefault="005E45F4">
            <w:r>
              <w:t>P1-8 cell 2</w:t>
            </w:r>
          </w:p>
        </w:tc>
      </w:tr>
    </w:tbl>
    <w:p w14:paraId="57B9EE9D" w14:textId="77777777" w:rsidR="008C1879" w:rsidRDefault="008C1879"/>
    <w:p w14:paraId="1303DE12" w14:textId="77777777" w:rsidR="008C1879" w:rsidRDefault="005E45F4">
      <w:r>
        <w:lastRenderedPageBreak/>
        <w:t>P1-9 w:tblpPr/@w:leftFromText="7205001"</w:t>
      </w:r>
    </w:p>
    <w:tbl>
      <w:tblPr>
        <w:tblStyle w:val="TableGrid"/>
        <w:tblpPr w:leftFromText="-3959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0C5D8172" w14:textId="77777777">
        <w:tc>
          <w:tcPr>
            <w:tcW w:w="4500" w:type="dxa"/>
          </w:tcPr>
          <w:p w14:paraId="166B14A2" w14:textId="77777777" w:rsidR="008C1879" w:rsidRDefault="005E45F4">
            <w:r>
              <w:t>P1-9 cell 1</w:t>
            </w:r>
          </w:p>
        </w:tc>
        <w:tc>
          <w:tcPr>
            <w:tcW w:w="4500" w:type="dxa"/>
          </w:tcPr>
          <w:p w14:paraId="25035841" w14:textId="77777777" w:rsidR="008C1879" w:rsidRDefault="005E45F4">
            <w:r>
              <w:t>P1-9 cell 2</w:t>
            </w:r>
          </w:p>
        </w:tc>
      </w:tr>
    </w:tbl>
    <w:p w14:paraId="7A3B9EFE" w14:textId="77777777" w:rsidR="008C1879" w:rsidRDefault="008C1879"/>
    <w:p w14:paraId="5C4F7966" w14:textId="77777777" w:rsidR="008C1879" w:rsidRDefault="005E45F4">
      <w:r>
        <w:t>P1-10 w:tblpPr/@w:leftFromText="1205003"</w:t>
      </w:r>
    </w:p>
    <w:tbl>
      <w:tblPr>
        <w:tblStyle w:val="TableGrid"/>
        <w:tblpPr w:leftFromText="25355" w:righ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404E7D2" w14:textId="77777777">
        <w:tc>
          <w:tcPr>
            <w:tcW w:w="4500" w:type="dxa"/>
          </w:tcPr>
          <w:p w14:paraId="6FF11318" w14:textId="77777777" w:rsidR="008C1879" w:rsidRDefault="005E45F4">
            <w:r>
              <w:t>P1-10 cell 1</w:t>
            </w:r>
          </w:p>
        </w:tc>
        <w:tc>
          <w:tcPr>
            <w:tcW w:w="4500" w:type="dxa"/>
          </w:tcPr>
          <w:p w14:paraId="0E768625" w14:textId="77777777" w:rsidR="008C1879" w:rsidRDefault="005E45F4">
            <w:r>
              <w:t>P1-10 cell 2</w:t>
            </w:r>
          </w:p>
        </w:tc>
      </w:tr>
    </w:tbl>
    <w:p w14:paraId="7B3E4DD5" w14:textId="77777777" w:rsidR="008C1879" w:rsidRDefault="008C1879"/>
    <w:p w14:paraId="203CEFF9" w14:textId="77777777" w:rsidR="008C1879" w:rsidRDefault="005E45F4">
      <w:r>
        <w:t>P2-1 w:tblpPr/@w:rightFromText="32767"</w:t>
      </w:r>
    </w:p>
    <w:tbl>
      <w:tblPr>
        <w:tblStyle w:val="TableGrid"/>
        <w:tblpPr w:leftFromText="180" w:rightFromText="32767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50572339" w14:textId="77777777">
        <w:tc>
          <w:tcPr>
            <w:tcW w:w="4500" w:type="dxa"/>
          </w:tcPr>
          <w:p w14:paraId="5CCEE637" w14:textId="77777777" w:rsidR="008C1879" w:rsidRDefault="005E45F4">
            <w:r>
              <w:t>P2-1 cell 1</w:t>
            </w:r>
          </w:p>
        </w:tc>
        <w:tc>
          <w:tcPr>
            <w:tcW w:w="4500" w:type="dxa"/>
          </w:tcPr>
          <w:p w14:paraId="0862C61E" w14:textId="77777777" w:rsidR="008C1879" w:rsidRDefault="005E45F4">
            <w:r>
              <w:t>P2-1 cell 2</w:t>
            </w:r>
          </w:p>
        </w:tc>
      </w:tr>
    </w:tbl>
    <w:p w14:paraId="39EF0FA2" w14:textId="77777777" w:rsidR="008C1879" w:rsidRDefault="008C1879"/>
    <w:p w14:paraId="23379019" w14:textId="77777777" w:rsidR="008C1879" w:rsidRDefault="005E45F4">
      <w:r>
        <w:t>P2-2 w:tblpPr/@w:rightFromText="32768"</w:t>
      </w:r>
    </w:p>
    <w:tbl>
      <w:tblPr>
        <w:tblStyle w:val="TableGrid"/>
        <w:tblpPr w:leftFromText="180" w:rightFromText="-32768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5A395C53" w14:textId="77777777">
        <w:tc>
          <w:tcPr>
            <w:tcW w:w="4500" w:type="dxa"/>
          </w:tcPr>
          <w:p w14:paraId="259FC52F" w14:textId="77777777" w:rsidR="008C1879" w:rsidRDefault="005E45F4">
            <w:r>
              <w:t>P2-2 cell 1</w:t>
            </w:r>
          </w:p>
        </w:tc>
        <w:tc>
          <w:tcPr>
            <w:tcW w:w="4500" w:type="dxa"/>
          </w:tcPr>
          <w:p w14:paraId="7D5C5517" w14:textId="77777777" w:rsidR="008C1879" w:rsidRDefault="005E45F4">
            <w:r>
              <w:t>P2-2 cell 2</w:t>
            </w:r>
          </w:p>
        </w:tc>
      </w:tr>
    </w:tbl>
    <w:p w14:paraId="6597B77D" w14:textId="77777777" w:rsidR="008C1879" w:rsidRDefault="008C1879"/>
    <w:p w14:paraId="0867205D" w14:textId="77777777" w:rsidR="008C1879" w:rsidRDefault="005E45F4">
      <w:r>
        <w:t>P2-3 w:tblpPr/@w:rightFromText="65535"</w:t>
      </w:r>
    </w:p>
    <w:tbl>
      <w:tblPr>
        <w:tblStyle w:val="TableGrid"/>
        <w:tblpPr w:leftFromText="180" w:rightFromText="-1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EB9E872" w14:textId="77777777">
        <w:tc>
          <w:tcPr>
            <w:tcW w:w="4500" w:type="dxa"/>
          </w:tcPr>
          <w:p w14:paraId="77513D1D" w14:textId="77777777" w:rsidR="008C1879" w:rsidRDefault="005E45F4">
            <w:r>
              <w:t>P2-3 cell 1</w:t>
            </w:r>
          </w:p>
        </w:tc>
        <w:tc>
          <w:tcPr>
            <w:tcW w:w="4500" w:type="dxa"/>
          </w:tcPr>
          <w:p w14:paraId="02A27D9F" w14:textId="77777777" w:rsidR="008C1879" w:rsidRDefault="005E45F4">
            <w:r>
              <w:t>P2-3 cell 2</w:t>
            </w:r>
          </w:p>
        </w:tc>
      </w:tr>
    </w:tbl>
    <w:p w14:paraId="2D173349" w14:textId="77777777" w:rsidR="008C1879" w:rsidRDefault="008C1879"/>
    <w:p w14:paraId="6E174824" w14:textId="77777777" w:rsidR="008C1879" w:rsidRDefault="005E45F4">
      <w:r>
        <w:t>P2-4 w:tblpPr/@w:rightFromText="65536"</w:t>
      </w:r>
    </w:p>
    <w:tbl>
      <w:tblPr>
        <w:tblStyle w:val="TableGrid"/>
        <w:tblpPr w:leftFromText="180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D5E0953" w14:textId="77777777">
        <w:tc>
          <w:tcPr>
            <w:tcW w:w="4500" w:type="dxa"/>
          </w:tcPr>
          <w:p w14:paraId="0E377801" w14:textId="77777777" w:rsidR="008C1879" w:rsidRDefault="005E45F4">
            <w:r>
              <w:t>P2-4 cell 1</w:t>
            </w:r>
          </w:p>
        </w:tc>
        <w:tc>
          <w:tcPr>
            <w:tcW w:w="4500" w:type="dxa"/>
          </w:tcPr>
          <w:p w14:paraId="010379A3" w14:textId="77777777" w:rsidR="008C1879" w:rsidRDefault="005E45F4">
            <w:r>
              <w:t>P2-4 cell 2</w:t>
            </w:r>
          </w:p>
        </w:tc>
      </w:tr>
    </w:tbl>
    <w:p w14:paraId="1B98AE51" w14:textId="77777777" w:rsidR="008C1879" w:rsidRDefault="008C1879"/>
    <w:p w14:paraId="4B640D80" w14:textId="77777777" w:rsidR="008C1879" w:rsidRDefault="005E45F4">
      <w:r>
        <w:t>P2-5 w:tblpPr/@w:rightFromText="65537"</w:t>
      </w:r>
    </w:p>
    <w:tbl>
      <w:tblPr>
        <w:tblStyle w:val="TableGrid"/>
        <w:tblpPr w:leftFromText="180" w:rightFromText="1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09FD75BD" w14:textId="77777777">
        <w:tc>
          <w:tcPr>
            <w:tcW w:w="4500" w:type="dxa"/>
          </w:tcPr>
          <w:p w14:paraId="5866CA8E" w14:textId="77777777" w:rsidR="008C1879" w:rsidRDefault="005E45F4">
            <w:r>
              <w:t>P2-5 cell 1</w:t>
            </w:r>
          </w:p>
        </w:tc>
        <w:tc>
          <w:tcPr>
            <w:tcW w:w="4500" w:type="dxa"/>
          </w:tcPr>
          <w:p w14:paraId="7A75885E" w14:textId="77777777" w:rsidR="008C1879" w:rsidRDefault="005E45F4">
            <w:r>
              <w:t>P2-5 cell 2</w:t>
            </w:r>
          </w:p>
        </w:tc>
      </w:tr>
    </w:tbl>
    <w:p w14:paraId="5B9A833D" w14:textId="77777777" w:rsidR="008C1879" w:rsidRDefault="008C1879"/>
    <w:p w14:paraId="51A9A21C" w14:textId="77777777" w:rsidR="008C1879" w:rsidRDefault="005E45F4">
      <w:r>
        <w:t>P2-6 w:tblpPr/@w:rightFromText="-1"</w:t>
      </w:r>
    </w:p>
    <w:tbl>
      <w:tblPr>
        <w:tblStyle w:val="TableGrid"/>
        <w:tblpPr w:leftFromText="180" w:rightFromText="-1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B0FF815" w14:textId="77777777">
        <w:tc>
          <w:tcPr>
            <w:tcW w:w="4500" w:type="dxa"/>
          </w:tcPr>
          <w:p w14:paraId="73BCFC09" w14:textId="77777777" w:rsidR="008C1879" w:rsidRDefault="005E45F4">
            <w:r>
              <w:t>P2-6 cell 1</w:t>
            </w:r>
          </w:p>
        </w:tc>
        <w:tc>
          <w:tcPr>
            <w:tcW w:w="4500" w:type="dxa"/>
          </w:tcPr>
          <w:p w14:paraId="341DECBE" w14:textId="77777777" w:rsidR="008C1879" w:rsidRDefault="005E45F4">
            <w:r>
              <w:t>P2-6 cell 2</w:t>
            </w:r>
          </w:p>
        </w:tc>
      </w:tr>
    </w:tbl>
    <w:p w14:paraId="2EAD2D46" w14:textId="77777777" w:rsidR="008C1879" w:rsidRDefault="008C1879"/>
    <w:p w14:paraId="44AEA2C8" w14:textId="77777777" w:rsidR="008C1879" w:rsidRDefault="005E45F4">
      <w:r>
        <w:t>P2-7 w:tblpPr/@w:rightFromText="-32768"</w:t>
      </w:r>
    </w:p>
    <w:tbl>
      <w:tblPr>
        <w:tblStyle w:val="TableGrid"/>
        <w:tblpPr w:leftFromText="180" w:rightFromText="-32768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5A833086" w14:textId="77777777">
        <w:tc>
          <w:tcPr>
            <w:tcW w:w="4500" w:type="dxa"/>
          </w:tcPr>
          <w:p w14:paraId="7AA7B003" w14:textId="77777777" w:rsidR="008C1879" w:rsidRDefault="005E45F4">
            <w:r>
              <w:t>P2-7 cell 1</w:t>
            </w:r>
          </w:p>
        </w:tc>
        <w:tc>
          <w:tcPr>
            <w:tcW w:w="4500" w:type="dxa"/>
          </w:tcPr>
          <w:p w14:paraId="0E186FBC" w14:textId="77777777" w:rsidR="008C1879" w:rsidRDefault="005E45F4">
            <w:r>
              <w:t>P2-7 cell 2</w:t>
            </w:r>
          </w:p>
        </w:tc>
      </w:tr>
    </w:tbl>
    <w:p w14:paraId="75E96B7A" w14:textId="77777777" w:rsidR="008C1879" w:rsidRDefault="008C1879"/>
    <w:p w14:paraId="16CD2F9E" w14:textId="77777777" w:rsidR="008C1879" w:rsidRDefault="005E45F4">
      <w:r>
        <w:t>P2-8 w:tblpPr/@w:rightFromText="-32769"</w:t>
      </w:r>
    </w:p>
    <w:tbl>
      <w:tblPr>
        <w:tblStyle w:val="TableGrid"/>
        <w:tblpPr w:leftFromText="180" w:rightFromText="32767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3CF9F102" w14:textId="77777777">
        <w:tc>
          <w:tcPr>
            <w:tcW w:w="4500" w:type="dxa"/>
          </w:tcPr>
          <w:p w14:paraId="58A88375" w14:textId="77777777" w:rsidR="008C1879" w:rsidRDefault="005E45F4">
            <w:r>
              <w:t>P2-8 cell 1</w:t>
            </w:r>
          </w:p>
        </w:tc>
        <w:tc>
          <w:tcPr>
            <w:tcW w:w="4500" w:type="dxa"/>
          </w:tcPr>
          <w:p w14:paraId="53C80F25" w14:textId="77777777" w:rsidR="008C1879" w:rsidRDefault="005E45F4">
            <w:r>
              <w:t>P2-8 cell 2</w:t>
            </w:r>
          </w:p>
        </w:tc>
      </w:tr>
    </w:tbl>
    <w:p w14:paraId="5B9FA926" w14:textId="77777777" w:rsidR="008C1879" w:rsidRDefault="008C1879"/>
    <w:p w14:paraId="17290554" w14:textId="77777777" w:rsidR="008C1879" w:rsidRDefault="005E45F4">
      <w:r>
        <w:t>P2-9 w:tblpPr/@w:rightFromText="7205001"</w:t>
      </w:r>
    </w:p>
    <w:tbl>
      <w:tblPr>
        <w:tblStyle w:val="TableGrid"/>
        <w:tblpPr w:leftFromText="180" w:rightFromText="-3959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68404EC9" w14:textId="77777777">
        <w:tc>
          <w:tcPr>
            <w:tcW w:w="4500" w:type="dxa"/>
          </w:tcPr>
          <w:p w14:paraId="1BBE17EC" w14:textId="77777777" w:rsidR="008C1879" w:rsidRDefault="005E45F4">
            <w:r>
              <w:t>P2-9 cell 1</w:t>
            </w:r>
          </w:p>
        </w:tc>
        <w:tc>
          <w:tcPr>
            <w:tcW w:w="4500" w:type="dxa"/>
          </w:tcPr>
          <w:p w14:paraId="66A8793F" w14:textId="77777777" w:rsidR="008C1879" w:rsidRDefault="005E45F4">
            <w:r>
              <w:t>P2-9 cell 2</w:t>
            </w:r>
          </w:p>
        </w:tc>
      </w:tr>
    </w:tbl>
    <w:p w14:paraId="061B5A40" w14:textId="77777777" w:rsidR="008C1879" w:rsidRDefault="008C1879"/>
    <w:p w14:paraId="62620BEF" w14:textId="77777777" w:rsidR="008C1879" w:rsidRDefault="005E45F4">
      <w:r>
        <w:t>P2-10 w:tblpPr/@w:rightFromText="1205003"</w:t>
      </w:r>
    </w:p>
    <w:tbl>
      <w:tblPr>
        <w:tblStyle w:val="TableGrid"/>
        <w:tblpPr w:leftFromText="180" w:rightFromText="25355" w:top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25A1464" w14:textId="77777777">
        <w:tc>
          <w:tcPr>
            <w:tcW w:w="4500" w:type="dxa"/>
          </w:tcPr>
          <w:p w14:paraId="6670C2FD" w14:textId="77777777" w:rsidR="008C1879" w:rsidRDefault="005E45F4">
            <w:r>
              <w:t>P2-10 cell 1</w:t>
            </w:r>
          </w:p>
        </w:tc>
        <w:tc>
          <w:tcPr>
            <w:tcW w:w="4500" w:type="dxa"/>
          </w:tcPr>
          <w:p w14:paraId="0EF544B9" w14:textId="77777777" w:rsidR="008C1879" w:rsidRDefault="005E45F4">
            <w:r>
              <w:t>P2-10 cell 2</w:t>
            </w:r>
          </w:p>
        </w:tc>
      </w:tr>
    </w:tbl>
    <w:p w14:paraId="04CD4076" w14:textId="77777777" w:rsidR="008C1879" w:rsidRDefault="008C1879"/>
    <w:p w14:paraId="512E935B" w14:textId="77777777" w:rsidR="008C1879" w:rsidRDefault="005E45F4">
      <w:r>
        <w:t>P3-1 w:tblpPr/@w:topFromText="32767"</w:t>
      </w:r>
    </w:p>
    <w:tbl>
      <w:tblPr>
        <w:tblStyle w:val="TableGrid"/>
        <w:tblpPr w:leftFromText="180" w:rightFromText="180" w:topFromText="32767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35D47EC5" w14:textId="77777777">
        <w:tc>
          <w:tcPr>
            <w:tcW w:w="4500" w:type="dxa"/>
          </w:tcPr>
          <w:p w14:paraId="02D7F583" w14:textId="77777777" w:rsidR="008C1879" w:rsidRDefault="005E45F4">
            <w:r>
              <w:t>P3-1 cell 1</w:t>
            </w:r>
          </w:p>
        </w:tc>
        <w:tc>
          <w:tcPr>
            <w:tcW w:w="4500" w:type="dxa"/>
          </w:tcPr>
          <w:p w14:paraId="31F241D6" w14:textId="77777777" w:rsidR="008C1879" w:rsidRDefault="005E45F4">
            <w:r>
              <w:t>P3-1 cell 2</w:t>
            </w:r>
          </w:p>
        </w:tc>
      </w:tr>
    </w:tbl>
    <w:p w14:paraId="341015BF" w14:textId="77777777" w:rsidR="008C1879" w:rsidRDefault="008C1879"/>
    <w:p w14:paraId="681F137B" w14:textId="77777777" w:rsidR="008C1879" w:rsidRDefault="005E45F4">
      <w:r>
        <w:t>P3-2 w:tblpPr/@w:topFromText="32768"</w:t>
      </w:r>
    </w:p>
    <w:tbl>
      <w:tblPr>
        <w:tblStyle w:val="TableGrid"/>
        <w:tblpPr w:leftFromText="180" w:rightFromText="180" w:topFromText="-32768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583FDC7C" w14:textId="77777777">
        <w:tc>
          <w:tcPr>
            <w:tcW w:w="4500" w:type="dxa"/>
          </w:tcPr>
          <w:p w14:paraId="0B3B4063" w14:textId="77777777" w:rsidR="008C1879" w:rsidRDefault="005E45F4">
            <w:r>
              <w:t>P3-2 cell 1</w:t>
            </w:r>
          </w:p>
        </w:tc>
        <w:tc>
          <w:tcPr>
            <w:tcW w:w="4500" w:type="dxa"/>
          </w:tcPr>
          <w:p w14:paraId="7B21BC40" w14:textId="77777777" w:rsidR="008C1879" w:rsidRDefault="005E45F4">
            <w:r>
              <w:t>P3-2 cell 2</w:t>
            </w:r>
          </w:p>
        </w:tc>
      </w:tr>
    </w:tbl>
    <w:p w14:paraId="24FA56FE" w14:textId="77777777" w:rsidR="008C1879" w:rsidRDefault="008C1879"/>
    <w:p w14:paraId="32E80EDD" w14:textId="77777777" w:rsidR="008C1879" w:rsidRDefault="005E45F4">
      <w:r>
        <w:t>P3-3 w:tblpPr/@w:topFromText="65535"</w:t>
      </w:r>
    </w:p>
    <w:tbl>
      <w:tblPr>
        <w:tblStyle w:val="TableGrid"/>
        <w:tblpPr w:leftFromText="180" w:rightFromText="180" w:topFromText="-1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487E17D6" w14:textId="77777777">
        <w:tc>
          <w:tcPr>
            <w:tcW w:w="4500" w:type="dxa"/>
          </w:tcPr>
          <w:p w14:paraId="0B8EFDCB" w14:textId="77777777" w:rsidR="008C1879" w:rsidRDefault="005E45F4">
            <w:r>
              <w:t>P3-3 cell 1</w:t>
            </w:r>
          </w:p>
        </w:tc>
        <w:tc>
          <w:tcPr>
            <w:tcW w:w="4500" w:type="dxa"/>
          </w:tcPr>
          <w:p w14:paraId="07AB0F7E" w14:textId="77777777" w:rsidR="008C1879" w:rsidRDefault="005E45F4">
            <w:r>
              <w:t>P3-3 cell 2</w:t>
            </w:r>
          </w:p>
        </w:tc>
      </w:tr>
    </w:tbl>
    <w:p w14:paraId="28653606" w14:textId="77777777" w:rsidR="008C1879" w:rsidRDefault="008C1879"/>
    <w:p w14:paraId="4DD65062" w14:textId="77777777" w:rsidR="008C1879" w:rsidRDefault="005E45F4">
      <w:r>
        <w:lastRenderedPageBreak/>
        <w:t>P3-4 w:tblpPr/@w:topFromText="65536"</w:t>
      </w:r>
    </w:p>
    <w:tbl>
      <w:tblPr>
        <w:tblStyle w:val="TableGrid"/>
        <w:tblpPr w:leftFromText="180" w:rightFromText="180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36AEF4CC" w14:textId="77777777">
        <w:tc>
          <w:tcPr>
            <w:tcW w:w="4500" w:type="dxa"/>
          </w:tcPr>
          <w:p w14:paraId="31D68F07" w14:textId="77777777" w:rsidR="008C1879" w:rsidRDefault="005E45F4">
            <w:r>
              <w:t>P3-4 cell 1</w:t>
            </w:r>
          </w:p>
        </w:tc>
        <w:tc>
          <w:tcPr>
            <w:tcW w:w="4500" w:type="dxa"/>
          </w:tcPr>
          <w:p w14:paraId="0F39C7B4" w14:textId="77777777" w:rsidR="008C1879" w:rsidRDefault="005E45F4">
            <w:r>
              <w:t>P3-4 cell 2</w:t>
            </w:r>
          </w:p>
        </w:tc>
      </w:tr>
    </w:tbl>
    <w:p w14:paraId="70F1F69F" w14:textId="77777777" w:rsidR="008C1879" w:rsidRDefault="008C1879"/>
    <w:p w14:paraId="0D8F1AAA" w14:textId="77777777" w:rsidR="008C1879" w:rsidRDefault="005E45F4">
      <w:r>
        <w:t>P3-5 w:tblpPr/@w:topFromText="65537"</w:t>
      </w:r>
    </w:p>
    <w:tbl>
      <w:tblPr>
        <w:tblStyle w:val="TableGrid"/>
        <w:tblpPr w:leftFromText="180" w:rightFromText="180" w:topFromText="1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39E1BE5D" w14:textId="77777777">
        <w:tc>
          <w:tcPr>
            <w:tcW w:w="4500" w:type="dxa"/>
          </w:tcPr>
          <w:p w14:paraId="45FEAA9F" w14:textId="77777777" w:rsidR="008C1879" w:rsidRDefault="005E45F4">
            <w:r>
              <w:t>P3-5 cell 1</w:t>
            </w:r>
          </w:p>
        </w:tc>
        <w:tc>
          <w:tcPr>
            <w:tcW w:w="4500" w:type="dxa"/>
          </w:tcPr>
          <w:p w14:paraId="55E47ECF" w14:textId="77777777" w:rsidR="008C1879" w:rsidRDefault="005E45F4">
            <w:r>
              <w:t>P3-5 cell 2</w:t>
            </w:r>
          </w:p>
        </w:tc>
      </w:tr>
    </w:tbl>
    <w:p w14:paraId="2450D698" w14:textId="77777777" w:rsidR="008C1879" w:rsidRDefault="008C1879"/>
    <w:p w14:paraId="4C4552C5" w14:textId="77777777" w:rsidR="008C1879" w:rsidRDefault="005E45F4">
      <w:r>
        <w:t>P3-6 w:tblpPr/@w:topFromText="-1"</w:t>
      </w:r>
    </w:p>
    <w:tbl>
      <w:tblPr>
        <w:tblStyle w:val="TableGrid"/>
        <w:tblpPr w:leftFromText="180" w:rightFromText="180" w:topFromText="-1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6456DA3" w14:textId="77777777">
        <w:tc>
          <w:tcPr>
            <w:tcW w:w="4500" w:type="dxa"/>
          </w:tcPr>
          <w:p w14:paraId="1A852955" w14:textId="77777777" w:rsidR="008C1879" w:rsidRDefault="005E45F4">
            <w:r>
              <w:t>P3-6 cell 1</w:t>
            </w:r>
          </w:p>
        </w:tc>
        <w:tc>
          <w:tcPr>
            <w:tcW w:w="4500" w:type="dxa"/>
          </w:tcPr>
          <w:p w14:paraId="018F6C96" w14:textId="77777777" w:rsidR="008C1879" w:rsidRDefault="005E45F4">
            <w:r>
              <w:t>P3-6 cell 2</w:t>
            </w:r>
          </w:p>
        </w:tc>
      </w:tr>
    </w:tbl>
    <w:p w14:paraId="608BFA6E" w14:textId="77777777" w:rsidR="008C1879" w:rsidRDefault="008C1879"/>
    <w:p w14:paraId="751328D9" w14:textId="77777777" w:rsidR="008C1879" w:rsidRDefault="005E45F4">
      <w:r>
        <w:t>P3-7 w:tblpPr/@w:topFromText="-32768"</w:t>
      </w:r>
    </w:p>
    <w:tbl>
      <w:tblPr>
        <w:tblStyle w:val="TableGrid"/>
        <w:tblpPr w:leftFromText="180" w:rightFromText="180" w:topFromText="-32768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EC88D85" w14:textId="77777777">
        <w:tc>
          <w:tcPr>
            <w:tcW w:w="4500" w:type="dxa"/>
          </w:tcPr>
          <w:p w14:paraId="7B12F355" w14:textId="77777777" w:rsidR="008C1879" w:rsidRDefault="005E45F4">
            <w:r>
              <w:t>P3-7 cell 1</w:t>
            </w:r>
          </w:p>
        </w:tc>
        <w:tc>
          <w:tcPr>
            <w:tcW w:w="4500" w:type="dxa"/>
          </w:tcPr>
          <w:p w14:paraId="210DF04D" w14:textId="77777777" w:rsidR="008C1879" w:rsidRDefault="005E45F4">
            <w:r>
              <w:t>P3-7 cell 2</w:t>
            </w:r>
          </w:p>
        </w:tc>
      </w:tr>
    </w:tbl>
    <w:p w14:paraId="5EE9EF19" w14:textId="77777777" w:rsidR="008C1879" w:rsidRDefault="008C1879"/>
    <w:p w14:paraId="4F866C5F" w14:textId="77777777" w:rsidR="008C1879" w:rsidRDefault="005E45F4">
      <w:r>
        <w:t>P3-8 w:tblpPr/@w:topFromText="-32769"</w:t>
      </w:r>
    </w:p>
    <w:tbl>
      <w:tblPr>
        <w:tblStyle w:val="TableGrid"/>
        <w:tblpPr w:leftFromText="180" w:rightFromText="180" w:topFromText="32767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F6B987F" w14:textId="77777777">
        <w:tc>
          <w:tcPr>
            <w:tcW w:w="4500" w:type="dxa"/>
          </w:tcPr>
          <w:p w14:paraId="72F84DA1" w14:textId="77777777" w:rsidR="008C1879" w:rsidRDefault="005E45F4">
            <w:r>
              <w:lastRenderedPageBreak/>
              <w:t>P3-8 cell 1</w:t>
            </w:r>
          </w:p>
        </w:tc>
        <w:tc>
          <w:tcPr>
            <w:tcW w:w="4500" w:type="dxa"/>
          </w:tcPr>
          <w:p w14:paraId="3AC70084" w14:textId="77777777" w:rsidR="008C1879" w:rsidRDefault="005E45F4">
            <w:r>
              <w:t>P3-8 cell 2</w:t>
            </w:r>
          </w:p>
        </w:tc>
      </w:tr>
    </w:tbl>
    <w:p w14:paraId="5DC64A74" w14:textId="77777777" w:rsidR="008C1879" w:rsidRDefault="008C1879"/>
    <w:p w14:paraId="1B2329F9" w14:textId="77777777" w:rsidR="008C1879" w:rsidRDefault="005E45F4">
      <w:r>
        <w:t>P3-9 w:tblpPr/@w:topFromText="7205001"</w:t>
      </w:r>
    </w:p>
    <w:tbl>
      <w:tblPr>
        <w:tblStyle w:val="TableGrid"/>
        <w:tblpPr w:leftFromText="180" w:rightFromText="180" w:topFromText="-3959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56DC09F2" w14:textId="77777777">
        <w:tc>
          <w:tcPr>
            <w:tcW w:w="4500" w:type="dxa"/>
          </w:tcPr>
          <w:p w14:paraId="2F0DE32A" w14:textId="77777777" w:rsidR="008C1879" w:rsidRDefault="005E45F4">
            <w:r>
              <w:t>P3-9 cell 1</w:t>
            </w:r>
          </w:p>
        </w:tc>
        <w:tc>
          <w:tcPr>
            <w:tcW w:w="4500" w:type="dxa"/>
          </w:tcPr>
          <w:p w14:paraId="42D09474" w14:textId="77777777" w:rsidR="008C1879" w:rsidRDefault="005E45F4">
            <w:r>
              <w:t>P3-9 cell 2</w:t>
            </w:r>
          </w:p>
        </w:tc>
      </w:tr>
    </w:tbl>
    <w:p w14:paraId="527660A7" w14:textId="77777777" w:rsidR="008C1879" w:rsidRDefault="008C1879"/>
    <w:p w14:paraId="2266DB69" w14:textId="77777777" w:rsidR="008C1879" w:rsidRDefault="005E45F4">
      <w:r>
        <w:t>P3-10 w:tblpPr/@w:topFromText="1205003"</w:t>
      </w:r>
    </w:p>
    <w:tbl>
      <w:tblPr>
        <w:tblStyle w:val="TableGrid"/>
        <w:tblpPr w:leftFromText="180" w:rightFromText="180" w:topFromText="25355" w:bottom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BBF06EF" w14:textId="77777777">
        <w:tc>
          <w:tcPr>
            <w:tcW w:w="4500" w:type="dxa"/>
          </w:tcPr>
          <w:p w14:paraId="5EFBFE78" w14:textId="77777777" w:rsidR="008C1879" w:rsidRDefault="005E45F4">
            <w:r>
              <w:t>P3-10 cell 1</w:t>
            </w:r>
          </w:p>
        </w:tc>
        <w:tc>
          <w:tcPr>
            <w:tcW w:w="4500" w:type="dxa"/>
          </w:tcPr>
          <w:p w14:paraId="045E2BB2" w14:textId="77777777" w:rsidR="008C1879" w:rsidRDefault="005E45F4">
            <w:r>
              <w:t>P3-10 cell 2</w:t>
            </w:r>
          </w:p>
        </w:tc>
      </w:tr>
    </w:tbl>
    <w:p w14:paraId="5A79CC4C" w14:textId="77777777" w:rsidR="008C1879" w:rsidRDefault="008C1879"/>
    <w:p w14:paraId="0D9F78C6" w14:textId="77777777" w:rsidR="008C1879" w:rsidRDefault="005E45F4">
      <w:r>
        <w:t>P4-1 w:tblpPr/@w:bottomFromText="32767"</w:t>
      </w:r>
    </w:p>
    <w:tbl>
      <w:tblPr>
        <w:tblStyle w:val="TableGrid"/>
        <w:tblpPr w:leftFromText="180" w:rightFromText="180" w:topFromText="180" w:bottomFromText="32767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188FC79B" w14:textId="77777777">
        <w:tc>
          <w:tcPr>
            <w:tcW w:w="4500" w:type="dxa"/>
          </w:tcPr>
          <w:p w14:paraId="39E8EC64" w14:textId="77777777" w:rsidR="008C1879" w:rsidRDefault="005E45F4">
            <w:r>
              <w:t>P4-1 cell 1</w:t>
            </w:r>
          </w:p>
        </w:tc>
        <w:tc>
          <w:tcPr>
            <w:tcW w:w="4500" w:type="dxa"/>
          </w:tcPr>
          <w:p w14:paraId="37C19577" w14:textId="77777777" w:rsidR="008C1879" w:rsidRDefault="005E45F4">
            <w:r>
              <w:t>P4-1 cell 2</w:t>
            </w:r>
          </w:p>
        </w:tc>
      </w:tr>
    </w:tbl>
    <w:p w14:paraId="5EE942D3" w14:textId="77777777" w:rsidR="008C1879" w:rsidRDefault="008C1879"/>
    <w:p w14:paraId="35B5775D" w14:textId="77777777" w:rsidR="008C1879" w:rsidRDefault="005E45F4">
      <w:r>
        <w:t>P4-2 w:tblpPr/@w:bottomFromText="32768"</w:t>
      </w:r>
    </w:p>
    <w:tbl>
      <w:tblPr>
        <w:tblStyle w:val="TableGrid"/>
        <w:tblpPr w:leftFromText="180" w:rightFromText="180" w:topFromText="180" w:bottomFromText="-32768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4065453E" w14:textId="77777777">
        <w:tc>
          <w:tcPr>
            <w:tcW w:w="4500" w:type="dxa"/>
          </w:tcPr>
          <w:p w14:paraId="0DB0F50B" w14:textId="77777777" w:rsidR="008C1879" w:rsidRDefault="005E45F4">
            <w:r>
              <w:t>P4-2 cell 1</w:t>
            </w:r>
          </w:p>
        </w:tc>
        <w:tc>
          <w:tcPr>
            <w:tcW w:w="4500" w:type="dxa"/>
          </w:tcPr>
          <w:p w14:paraId="58B55AB2" w14:textId="77777777" w:rsidR="008C1879" w:rsidRDefault="005E45F4">
            <w:r>
              <w:t>P4-2 cell 2</w:t>
            </w:r>
          </w:p>
        </w:tc>
      </w:tr>
    </w:tbl>
    <w:p w14:paraId="081E288E" w14:textId="77777777" w:rsidR="008C1879" w:rsidRDefault="008C1879"/>
    <w:p w14:paraId="08067893" w14:textId="77777777" w:rsidR="008C1879" w:rsidRDefault="005E45F4">
      <w:r>
        <w:t>P4-3 w:tblpPr/@w:bottomFromText="65535"</w:t>
      </w:r>
    </w:p>
    <w:tbl>
      <w:tblPr>
        <w:tblStyle w:val="TableGrid"/>
        <w:tblpPr w:leftFromText="180" w:rightFromText="180" w:topFromText="180" w:bottomFromText="-1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0D266E9B" w14:textId="77777777">
        <w:tc>
          <w:tcPr>
            <w:tcW w:w="4500" w:type="dxa"/>
          </w:tcPr>
          <w:p w14:paraId="7B4C6096" w14:textId="77777777" w:rsidR="008C1879" w:rsidRDefault="005E45F4">
            <w:r>
              <w:t>P4-3 cell 1</w:t>
            </w:r>
          </w:p>
        </w:tc>
        <w:tc>
          <w:tcPr>
            <w:tcW w:w="4500" w:type="dxa"/>
          </w:tcPr>
          <w:p w14:paraId="3C225BBE" w14:textId="77777777" w:rsidR="008C1879" w:rsidRDefault="005E45F4">
            <w:r>
              <w:t>P4-3 cell 2</w:t>
            </w:r>
          </w:p>
        </w:tc>
      </w:tr>
    </w:tbl>
    <w:p w14:paraId="166DD6F9" w14:textId="77777777" w:rsidR="008C1879" w:rsidRDefault="008C1879"/>
    <w:p w14:paraId="0EDCDDCF" w14:textId="77777777" w:rsidR="008C1879" w:rsidRDefault="005E45F4">
      <w:r>
        <w:t>P4-4 w:tblpPr/@w:bottomFromText="65536"</w:t>
      </w:r>
    </w:p>
    <w:tbl>
      <w:tblPr>
        <w:tblStyle w:val="TableGrid"/>
        <w:tblpPr w:leftFromText="180" w:rightFromText="180" w:topFromText="180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6EE148B2" w14:textId="77777777">
        <w:tc>
          <w:tcPr>
            <w:tcW w:w="4500" w:type="dxa"/>
          </w:tcPr>
          <w:p w14:paraId="4A360F63" w14:textId="77777777" w:rsidR="008C1879" w:rsidRDefault="005E45F4">
            <w:r>
              <w:t>P4-4 cell 1</w:t>
            </w:r>
          </w:p>
        </w:tc>
        <w:tc>
          <w:tcPr>
            <w:tcW w:w="4500" w:type="dxa"/>
          </w:tcPr>
          <w:p w14:paraId="16F923DB" w14:textId="77777777" w:rsidR="008C1879" w:rsidRDefault="005E45F4">
            <w:r>
              <w:t>P4-4 cell 2</w:t>
            </w:r>
          </w:p>
        </w:tc>
      </w:tr>
    </w:tbl>
    <w:p w14:paraId="53AEC116" w14:textId="77777777" w:rsidR="008C1879" w:rsidRDefault="008C1879"/>
    <w:p w14:paraId="72323C89" w14:textId="77777777" w:rsidR="008C1879" w:rsidRDefault="005E45F4">
      <w:r>
        <w:t>P4-5 w:tblpPr/@w:bottomFromText="65537"</w:t>
      </w:r>
    </w:p>
    <w:tbl>
      <w:tblPr>
        <w:tblStyle w:val="TableGrid"/>
        <w:tblpPr w:leftFromText="180" w:rightFromText="180" w:topFromText="180" w:bottomFromText="1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51E96078" w14:textId="77777777">
        <w:tc>
          <w:tcPr>
            <w:tcW w:w="4500" w:type="dxa"/>
          </w:tcPr>
          <w:p w14:paraId="0C4941EB" w14:textId="77777777" w:rsidR="008C1879" w:rsidRDefault="005E45F4">
            <w:r>
              <w:t>P4-5 cell 1</w:t>
            </w:r>
          </w:p>
        </w:tc>
        <w:tc>
          <w:tcPr>
            <w:tcW w:w="4500" w:type="dxa"/>
          </w:tcPr>
          <w:p w14:paraId="71728872" w14:textId="77777777" w:rsidR="008C1879" w:rsidRDefault="005E45F4">
            <w:r>
              <w:t>P4-5 cell 2</w:t>
            </w:r>
          </w:p>
        </w:tc>
      </w:tr>
    </w:tbl>
    <w:p w14:paraId="0126BA88" w14:textId="77777777" w:rsidR="008C1879" w:rsidRDefault="008C1879"/>
    <w:p w14:paraId="45CEAC34" w14:textId="77777777" w:rsidR="008C1879" w:rsidRDefault="005E45F4">
      <w:r>
        <w:t>P4-6 w:tblpPr/@w:bottomFromText="-1"</w:t>
      </w:r>
    </w:p>
    <w:tbl>
      <w:tblPr>
        <w:tblStyle w:val="TableGrid"/>
        <w:tblpPr w:leftFromText="180" w:rightFromText="180" w:topFromText="180" w:bottomFromText="-1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35BF18A0" w14:textId="77777777">
        <w:tc>
          <w:tcPr>
            <w:tcW w:w="4500" w:type="dxa"/>
          </w:tcPr>
          <w:p w14:paraId="24B11498" w14:textId="77777777" w:rsidR="008C1879" w:rsidRDefault="005E45F4">
            <w:r>
              <w:t>P4-6 cell 1</w:t>
            </w:r>
          </w:p>
        </w:tc>
        <w:tc>
          <w:tcPr>
            <w:tcW w:w="4500" w:type="dxa"/>
          </w:tcPr>
          <w:p w14:paraId="386FD805" w14:textId="77777777" w:rsidR="008C1879" w:rsidRDefault="005E45F4">
            <w:r>
              <w:t>P4-6 cell 2</w:t>
            </w:r>
          </w:p>
        </w:tc>
      </w:tr>
    </w:tbl>
    <w:p w14:paraId="7F207FAC" w14:textId="77777777" w:rsidR="008C1879" w:rsidRDefault="008C1879"/>
    <w:p w14:paraId="1CCEE99D" w14:textId="77777777" w:rsidR="008C1879" w:rsidRDefault="005E45F4">
      <w:r>
        <w:t>P4-7 w:tblpPr/@w:bottomFromText="-32768"</w:t>
      </w:r>
    </w:p>
    <w:tbl>
      <w:tblPr>
        <w:tblStyle w:val="TableGrid"/>
        <w:tblpPr w:leftFromText="180" w:rightFromText="180" w:topFromText="180" w:bottomFromText="-32768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4219CF9E" w14:textId="77777777">
        <w:tc>
          <w:tcPr>
            <w:tcW w:w="4500" w:type="dxa"/>
          </w:tcPr>
          <w:p w14:paraId="48E4F6E3" w14:textId="77777777" w:rsidR="008C1879" w:rsidRDefault="005E45F4">
            <w:r>
              <w:t>P4-7 cell 1</w:t>
            </w:r>
          </w:p>
        </w:tc>
        <w:tc>
          <w:tcPr>
            <w:tcW w:w="4500" w:type="dxa"/>
          </w:tcPr>
          <w:p w14:paraId="12E04DEA" w14:textId="77777777" w:rsidR="008C1879" w:rsidRDefault="005E45F4">
            <w:r>
              <w:t>P4-7 cell 2</w:t>
            </w:r>
          </w:p>
        </w:tc>
      </w:tr>
    </w:tbl>
    <w:p w14:paraId="733EB06B" w14:textId="77777777" w:rsidR="008C1879" w:rsidRDefault="008C1879"/>
    <w:p w14:paraId="4702F8C6" w14:textId="77777777" w:rsidR="008C1879" w:rsidRDefault="005E45F4">
      <w:r>
        <w:t>P4-8 w:tblpPr/@w:bottomFromText="-32769"</w:t>
      </w:r>
    </w:p>
    <w:tbl>
      <w:tblPr>
        <w:tblStyle w:val="TableGrid"/>
        <w:tblpPr w:leftFromText="180" w:rightFromText="180" w:topFromText="180" w:bottomFromText="32767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1B911A0E" w14:textId="77777777">
        <w:tc>
          <w:tcPr>
            <w:tcW w:w="4500" w:type="dxa"/>
          </w:tcPr>
          <w:p w14:paraId="580EA02A" w14:textId="77777777" w:rsidR="008C1879" w:rsidRDefault="005E45F4">
            <w:r>
              <w:t>P4-8 cell 1</w:t>
            </w:r>
          </w:p>
        </w:tc>
        <w:tc>
          <w:tcPr>
            <w:tcW w:w="4500" w:type="dxa"/>
          </w:tcPr>
          <w:p w14:paraId="44235C1A" w14:textId="77777777" w:rsidR="008C1879" w:rsidRDefault="005E45F4">
            <w:r>
              <w:t>P4-8 cell 2</w:t>
            </w:r>
          </w:p>
        </w:tc>
      </w:tr>
    </w:tbl>
    <w:p w14:paraId="28A13EF0" w14:textId="77777777" w:rsidR="008C1879" w:rsidRDefault="008C1879"/>
    <w:p w14:paraId="4CF84B56" w14:textId="77777777" w:rsidR="008C1879" w:rsidRDefault="005E45F4">
      <w:r>
        <w:t>P4-9 w:tblpPr/@w:bottomFromText="7205001"</w:t>
      </w:r>
    </w:p>
    <w:tbl>
      <w:tblPr>
        <w:tblStyle w:val="TableGrid"/>
        <w:tblpPr w:leftFromText="180" w:rightFromText="180" w:topFromText="180" w:bottomFromText="-3959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6748872E" w14:textId="77777777">
        <w:tc>
          <w:tcPr>
            <w:tcW w:w="4500" w:type="dxa"/>
          </w:tcPr>
          <w:p w14:paraId="6C6F0D63" w14:textId="77777777" w:rsidR="008C1879" w:rsidRDefault="005E45F4">
            <w:r>
              <w:t>P4-9 cell 1</w:t>
            </w:r>
          </w:p>
        </w:tc>
        <w:tc>
          <w:tcPr>
            <w:tcW w:w="4500" w:type="dxa"/>
          </w:tcPr>
          <w:p w14:paraId="7B61856C" w14:textId="77777777" w:rsidR="008C1879" w:rsidRDefault="005E45F4">
            <w:r>
              <w:t>P4-9 cell 2</w:t>
            </w:r>
          </w:p>
        </w:tc>
      </w:tr>
    </w:tbl>
    <w:p w14:paraId="6476CECB" w14:textId="77777777" w:rsidR="008C1879" w:rsidRDefault="008C1879"/>
    <w:p w14:paraId="3CE82ED8" w14:textId="77777777" w:rsidR="008C1879" w:rsidRDefault="005E45F4">
      <w:r>
        <w:t>P4-10 w:tblpPr/@w:bottomFromText="1205003"</w:t>
      </w:r>
    </w:p>
    <w:tbl>
      <w:tblPr>
        <w:tblStyle w:val="TableGrid"/>
        <w:tblpPr w:leftFromText="180" w:rightFromText="180" w:topFromText="180" w:bottomFromText="25355" w:vertAnchor="text" w:horzAnchor="margin" w:tblpX="100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08179A3" w14:textId="77777777">
        <w:tc>
          <w:tcPr>
            <w:tcW w:w="4500" w:type="dxa"/>
          </w:tcPr>
          <w:p w14:paraId="3259D9EE" w14:textId="77777777" w:rsidR="008C1879" w:rsidRDefault="005E45F4">
            <w:r>
              <w:t>P4-10 cell 1</w:t>
            </w:r>
          </w:p>
        </w:tc>
        <w:tc>
          <w:tcPr>
            <w:tcW w:w="4500" w:type="dxa"/>
          </w:tcPr>
          <w:p w14:paraId="3C0A418C" w14:textId="77777777" w:rsidR="008C1879" w:rsidRDefault="005E45F4">
            <w:r>
              <w:t>P4-10 cell 2</w:t>
            </w:r>
          </w:p>
        </w:tc>
      </w:tr>
    </w:tbl>
    <w:p w14:paraId="322463FE" w14:textId="77777777" w:rsidR="008C1879" w:rsidRDefault="008C1879"/>
    <w:p w14:paraId="391CD1D4" w14:textId="77777777" w:rsidR="008C1879" w:rsidRDefault="005E45F4">
      <w:r>
        <w:t>P5-1 w:tblpPr/@w:tblpX="32767"</w:t>
      </w:r>
    </w:p>
    <w:tbl>
      <w:tblPr>
        <w:tblStyle w:val="TableGrid"/>
        <w:tblpPr w:leftFromText="180" w:rightFromText="180" w:topFromText="180" w:bottomFromText="180" w:vertAnchor="text" w:horzAnchor="margin" w:tblpX="32767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49B35FCD" w14:textId="77777777">
        <w:tc>
          <w:tcPr>
            <w:tcW w:w="4500" w:type="dxa"/>
          </w:tcPr>
          <w:p w14:paraId="21AA8197" w14:textId="77777777" w:rsidR="008C1879" w:rsidRDefault="005E45F4">
            <w:r>
              <w:t>P5-1 cell 1</w:t>
            </w:r>
          </w:p>
        </w:tc>
        <w:tc>
          <w:tcPr>
            <w:tcW w:w="4500" w:type="dxa"/>
          </w:tcPr>
          <w:p w14:paraId="253A53F3" w14:textId="77777777" w:rsidR="008C1879" w:rsidRDefault="005E45F4">
            <w:r>
              <w:t>P5-1 cell 2</w:t>
            </w:r>
          </w:p>
        </w:tc>
      </w:tr>
    </w:tbl>
    <w:p w14:paraId="016F231A" w14:textId="77777777" w:rsidR="008C1879" w:rsidRDefault="008C1879"/>
    <w:p w14:paraId="1FA257F1" w14:textId="77777777" w:rsidR="008C1879" w:rsidRDefault="005E45F4">
      <w:r>
        <w:t>P5-2 w:tblpPr/@w:tblpX="32768"</w:t>
      </w:r>
    </w:p>
    <w:tbl>
      <w:tblPr>
        <w:tblStyle w:val="TableGrid"/>
        <w:tblpPr w:leftFromText="180" w:rightFromText="180" w:topFromText="180" w:bottomFromText="180" w:vertAnchor="text" w:horzAnchor="margin" w:tblpX="-32768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14EBED0F" w14:textId="77777777">
        <w:tc>
          <w:tcPr>
            <w:tcW w:w="4500" w:type="dxa"/>
          </w:tcPr>
          <w:p w14:paraId="32147492" w14:textId="77777777" w:rsidR="008C1879" w:rsidRDefault="005E45F4">
            <w:r>
              <w:t>P5-2 cell 1</w:t>
            </w:r>
          </w:p>
        </w:tc>
        <w:tc>
          <w:tcPr>
            <w:tcW w:w="4500" w:type="dxa"/>
          </w:tcPr>
          <w:p w14:paraId="55C8D6F9" w14:textId="77777777" w:rsidR="008C1879" w:rsidRDefault="005E45F4">
            <w:r>
              <w:t>P5-2 cell 2</w:t>
            </w:r>
          </w:p>
        </w:tc>
      </w:tr>
    </w:tbl>
    <w:p w14:paraId="39F2051B" w14:textId="77777777" w:rsidR="008C1879" w:rsidRDefault="008C1879"/>
    <w:p w14:paraId="14BAC08B" w14:textId="77777777" w:rsidR="008C1879" w:rsidRDefault="005E45F4">
      <w:r>
        <w:t>P5-3 w:tblpPr/@w:tblpX="65535"</w:t>
      </w:r>
    </w:p>
    <w:tbl>
      <w:tblPr>
        <w:tblStyle w:val="TableGrid"/>
        <w:tblpPr w:leftFromText="180" w:rightFromText="180" w:topFromText="180" w:bottomFromText="180" w:vertAnchor="text" w:horzAnchor="margin" w:tblpX="-1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2AFD79C" w14:textId="77777777">
        <w:tc>
          <w:tcPr>
            <w:tcW w:w="4500" w:type="dxa"/>
          </w:tcPr>
          <w:p w14:paraId="5B793EE7" w14:textId="77777777" w:rsidR="008C1879" w:rsidRDefault="005E45F4">
            <w:r>
              <w:t>P5-3 cell 1</w:t>
            </w:r>
          </w:p>
        </w:tc>
        <w:tc>
          <w:tcPr>
            <w:tcW w:w="4500" w:type="dxa"/>
          </w:tcPr>
          <w:p w14:paraId="556F1CC7" w14:textId="77777777" w:rsidR="008C1879" w:rsidRDefault="005E45F4">
            <w:r>
              <w:t>P5-3 cell 2</w:t>
            </w:r>
          </w:p>
        </w:tc>
      </w:tr>
    </w:tbl>
    <w:p w14:paraId="4EEF42EE" w14:textId="77777777" w:rsidR="008C1879" w:rsidRDefault="008C1879"/>
    <w:p w14:paraId="4BE77456" w14:textId="77777777" w:rsidR="008C1879" w:rsidRDefault="005E45F4">
      <w:r>
        <w:t>P5-4 w:tblpPr/@w:tblpX="65536"</w:t>
      </w:r>
    </w:p>
    <w:tbl>
      <w:tblPr>
        <w:tblStyle w:val="TableGrid"/>
        <w:tblpPr w:leftFromText="180" w:rightFromText="180" w:topFromText="180" w:bottomFromText="180" w:vertAnchor="text" w:horzAnchor="margin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B303023" w14:textId="77777777">
        <w:tc>
          <w:tcPr>
            <w:tcW w:w="4500" w:type="dxa"/>
          </w:tcPr>
          <w:p w14:paraId="0966D2D9" w14:textId="77777777" w:rsidR="008C1879" w:rsidRDefault="005E45F4">
            <w:r>
              <w:t>P5-4 cell 1</w:t>
            </w:r>
          </w:p>
        </w:tc>
        <w:tc>
          <w:tcPr>
            <w:tcW w:w="4500" w:type="dxa"/>
          </w:tcPr>
          <w:p w14:paraId="48B38CDF" w14:textId="77777777" w:rsidR="008C1879" w:rsidRDefault="005E45F4">
            <w:r>
              <w:t>P5-4 cell 2</w:t>
            </w:r>
          </w:p>
        </w:tc>
      </w:tr>
    </w:tbl>
    <w:p w14:paraId="72B3827B" w14:textId="77777777" w:rsidR="008C1879" w:rsidRDefault="008C1879"/>
    <w:p w14:paraId="6BA1ABBB" w14:textId="77777777" w:rsidR="008C1879" w:rsidRDefault="005E45F4">
      <w:r>
        <w:t>P5-5 w:tblpPr/@w:tblpX="65537"</w:t>
      </w:r>
    </w:p>
    <w:tbl>
      <w:tblPr>
        <w:tblStyle w:val="TableGrid"/>
        <w:tblpPr w:leftFromText="180" w:rightFromText="180" w:topFromText="180" w:bottomFromText="180" w:vertAnchor="text" w:horzAnchor="margin" w:tblpX="1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EFD117F" w14:textId="77777777">
        <w:tc>
          <w:tcPr>
            <w:tcW w:w="4500" w:type="dxa"/>
          </w:tcPr>
          <w:p w14:paraId="3446194C" w14:textId="77777777" w:rsidR="008C1879" w:rsidRDefault="005E45F4">
            <w:r>
              <w:t>P5-5 cell 1</w:t>
            </w:r>
          </w:p>
        </w:tc>
        <w:tc>
          <w:tcPr>
            <w:tcW w:w="4500" w:type="dxa"/>
          </w:tcPr>
          <w:p w14:paraId="004555E6" w14:textId="77777777" w:rsidR="008C1879" w:rsidRDefault="005E45F4">
            <w:r>
              <w:t>P5-5 cell 2</w:t>
            </w:r>
          </w:p>
        </w:tc>
      </w:tr>
    </w:tbl>
    <w:p w14:paraId="4D953723" w14:textId="77777777" w:rsidR="008C1879" w:rsidRDefault="008C1879"/>
    <w:p w14:paraId="707127A2" w14:textId="77777777" w:rsidR="008C1879" w:rsidRDefault="005E45F4">
      <w:r>
        <w:t>P5-6 w:tblpPr/@w:tblpX="-1"</w:t>
      </w:r>
    </w:p>
    <w:tbl>
      <w:tblPr>
        <w:tblStyle w:val="TableGrid"/>
        <w:tblpPr w:leftFromText="180" w:rightFromText="180" w:topFromText="180" w:bottomFromText="180" w:vertAnchor="text" w:horzAnchor="margin" w:tblpX="-1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199D4376" w14:textId="77777777">
        <w:tc>
          <w:tcPr>
            <w:tcW w:w="4500" w:type="dxa"/>
          </w:tcPr>
          <w:p w14:paraId="400A5D99" w14:textId="77777777" w:rsidR="008C1879" w:rsidRDefault="005E45F4">
            <w:r>
              <w:t>P5-6 cell 1</w:t>
            </w:r>
          </w:p>
        </w:tc>
        <w:tc>
          <w:tcPr>
            <w:tcW w:w="4500" w:type="dxa"/>
          </w:tcPr>
          <w:p w14:paraId="68B59836" w14:textId="77777777" w:rsidR="008C1879" w:rsidRDefault="005E45F4">
            <w:r>
              <w:t>P5-6 cell 2</w:t>
            </w:r>
          </w:p>
        </w:tc>
      </w:tr>
    </w:tbl>
    <w:p w14:paraId="4131B24D" w14:textId="77777777" w:rsidR="008C1879" w:rsidRDefault="008C1879"/>
    <w:p w14:paraId="2A9202CD" w14:textId="77777777" w:rsidR="008C1879" w:rsidRDefault="005E45F4">
      <w:r>
        <w:t>P5-7 w:tblpPr/@w:tblpX="-32768"</w:t>
      </w:r>
    </w:p>
    <w:tbl>
      <w:tblPr>
        <w:tblStyle w:val="TableGrid"/>
        <w:tblpPr w:leftFromText="180" w:rightFromText="180" w:topFromText="180" w:bottomFromText="180" w:vertAnchor="text" w:horzAnchor="margin" w:tblpX="-32768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036FF2DC" w14:textId="77777777">
        <w:tc>
          <w:tcPr>
            <w:tcW w:w="4500" w:type="dxa"/>
          </w:tcPr>
          <w:p w14:paraId="3E82293F" w14:textId="77777777" w:rsidR="008C1879" w:rsidRDefault="005E45F4">
            <w:r>
              <w:t>P5-7 cell 1</w:t>
            </w:r>
          </w:p>
        </w:tc>
        <w:tc>
          <w:tcPr>
            <w:tcW w:w="4500" w:type="dxa"/>
          </w:tcPr>
          <w:p w14:paraId="22752743" w14:textId="77777777" w:rsidR="008C1879" w:rsidRDefault="005E45F4">
            <w:r>
              <w:t>P5-7 cell 2</w:t>
            </w:r>
          </w:p>
        </w:tc>
      </w:tr>
    </w:tbl>
    <w:p w14:paraId="78C49A44" w14:textId="77777777" w:rsidR="008C1879" w:rsidRDefault="008C1879"/>
    <w:p w14:paraId="295F1352" w14:textId="77777777" w:rsidR="008C1879" w:rsidRDefault="005E45F4">
      <w:r>
        <w:t>P5-8 w:tblpPr/@w:tblpX="-32769"</w:t>
      </w:r>
    </w:p>
    <w:tbl>
      <w:tblPr>
        <w:tblStyle w:val="TableGrid"/>
        <w:tblpPr w:leftFromText="180" w:rightFromText="180" w:topFromText="180" w:bottomFromText="180" w:vertAnchor="text" w:horzAnchor="margin" w:tblpX="32767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5DCB69D8" w14:textId="77777777">
        <w:tc>
          <w:tcPr>
            <w:tcW w:w="4500" w:type="dxa"/>
          </w:tcPr>
          <w:p w14:paraId="3F750AEE" w14:textId="77777777" w:rsidR="008C1879" w:rsidRDefault="005E45F4">
            <w:r>
              <w:t>P5-8 cell 1</w:t>
            </w:r>
          </w:p>
        </w:tc>
        <w:tc>
          <w:tcPr>
            <w:tcW w:w="4500" w:type="dxa"/>
          </w:tcPr>
          <w:p w14:paraId="083113A6" w14:textId="77777777" w:rsidR="008C1879" w:rsidRDefault="005E45F4">
            <w:r>
              <w:t>P5-8 cell 2</w:t>
            </w:r>
          </w:p>
        </w:tc>
      </w:tr>
    </w:tbl>
    <w:p w14:paraId="5FA8798E" w14:textId="77777777" w:rsidR="008C1879" w:rsidRDefault="008C1879"/>
    <w:p w14:paraId="5D4C209D" w14:textId="77777777" w:rsidR="008C1879" w:rsidRDefault="005E45F4">
      <w:r>
        <w:t>P5-9 w:tblpPr/@w:tblpX="7205001"</w:t>
      </w:r>
    </w:p>
    <w:tbl>
      <w:tblPr>
        <w:tblStyle w:val="TableGrid"/>
        <w:tblpPr w:leftFromText="180" w:rightFromText="180" w:topFromText="180" w:bottomFromText="180" w:vertAnchor="text" w:horzAnchor="margin" w:tblpX="-3959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2906F4D" w14:textId="77777777">
        <w:tc>
          <w:tcPr>
            <w:tcW w:w="4500" w:type="dxa"/>
          </w:tcPr>
          <w:p w14:paraId="4C8C13AE" w14:textId="77777777" w:rsidR="008C1879" w:rsidRDefault="005E45F4">
            <w:r>
              <w:t>P5-9 cell 1</w:t>
            </w:r>
          </w:p>
        </w:tc>
        <w:tc>
          <w:tcPr>
            <w:tcW w:w="4500" w:type="dxa"/>
          </w:tcPr>
          <w:p w14:paraId="34DBE296" w14:textId="77777777" w:rsidR="008C1879" w:rsidRDefault="005E45F4">
            <w:r>
              <w:t>P5-9 cell 2</w:t>
            </w:r>
          </w:p>
        </w:tc>
      </w:tr>
    </w:tbl>
    <w:p w14:paraId="2A0AE2DF" w14:textId="77777777" w:rsidR="008C1879" w:rsidRDefault="008C1879"/>
    <w:p w14:paraId="7EAE4F43" w14:textId="77777777" w:rsidR="008C1879" w:rsidRDefault="005E45F4">
      <w:r>
        <w:t>P5-10 w:tblpPr/@w:tblpX="1205003"</w:t>
      </w:r>
    </w:p>
    <w:tbl>
      <w:tblPr>
        <w:tblStyle w:val="TableGrid"/>
        <w:tblpPr w:leftFromText="180" w:rightFromText="180" w:topFromText="180" w:bottomFromText="180" w:vertAnchor="text" w:horzAnchor="margin" w:tblpX="25355" w:tblpY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4161FB6D" w14:textId="77777777">
        <w:tc>
          <w:tcPr>
            <w:tcW w:w="4500" w:type="dxa"/>
          </w:tcPr>
          <w:p w14:paraId="0023BDC5" w14:textId="77777777" w:rsidR="008C1879" w:rsidRDefault="005E45F4">
            <w:r>
              <w:t>P5-10 cell 1</w:t>
            </w:r>
          </w:p>
        </w:tc>
        <w:tc>
          <w:tcPr>
            <w:tcW w:w="4500" w:type="dxa"/>
          </w:tcPr>
          <w:p w14:paraId="7633EEED" w14:textId="77777777" w:rsidR="008C1879" w:rsidRDefault="005E45F4">
            <w:r>
              <w:t>P5-10 cell 2</w:t>
            </w:r>
          </w:p>
        </w:tc>
      </w:tr>
    </w:tbl>
    <w:p w14:paraId="66F75A17" w14:textId="77777777" w:rsidR="008C1879" w:rsidRDefault="008C1879"/>
    <w:p w14:paraId="3A4807DC" w14:textId="77777777" w:rsidR="008C1879" w:rsidRDefault="005E45F4">
      <w:r>
        <w:lastRenderedPageBreak/>
        <w:t>P6-1 w:tblpPr/@w:tblpY="32767"</w:t>
      </w:r>
    </w:p>
    <w:tbl>
      <w:tblPr>
        <w:tblStyle w:val="TableGrid"/>
        <w:tblpPr w:leftFromText="180" w:rightFromText="180" w:topFromText="180" w:bottomFromText="180" w:vertAnchor="text" w:horzAnchor="margin" w:tblpX="100" w:tblpY="327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3CD6ACE2" w14:textId="77777777">
        <w:tc>
          <w:tcPr>
            <w:tcW w:w="4500" w:type="dxa"/>
          </w:tcPr>
          <w:p w14:paraId="78626526" w14:textId="77777777" w:rsidR="008C1879" w:rsidRDefault="005E45F4">
            <w:r>
              <w:lastRenderedPageBreak/>
              <w:t>P6-1 cell 1</w:t>
            </w:r>
          </w:p>
        </w:tc>
        <w:tc>
          <w:tcPr>
            <w:tcW w:w="4500" w:type="dxa"/>
          </w:tcPr>
          <w:p w14:paraId="71CF6806" w14:textId="77777777" w:rsidR="008C1879" w:rsidRDefault="005E45F4">
            <w:r>
              <w:t>P6-1 cell 2</w:t>
            </w:r>
          </w:p>
        </w:tc>
      </w:tr>
    </w:tbl>
    <w:p w14:paraId="12B339F0" w14:textId="77777777" w:rsidR="008C1879" w:rsidRDefault="008C1879"/>
    <w:p w14:paraId="00C26BE1" w14:textId="77777777" w:rsidR="008C1879" w:rsidRDefault="005E45F4">
      <w:r>
        <w:t>P6-2 w:tblpPr/@w:tblpY="32768"</w:t>
      </w:r>
    </w:p>
    <w:tbl>
      <w:tblPr>
        <w:tblStyle w:val="TableGrid"/>
        <w:tblpPr w:leftFromText="180" w:rightFromText="180" w:topFromText="180" w:bottomFromText="180" w:vertAnchor="text" w:horzAnchor="margin" w:tblpX="100" w:tblpY="-327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1F6B0670" w14:textId="77777777">
        <w:tc>
          <w:tcPr>
            <w:tcW w:w="4500" w:type="dxa"/>
          </w:tcPr>
          <w:p w14:paraId="3DB1595A" w14:textId="77777777" w:rsidR="008C1879" w:rsidRDefault="005E45F4">
            <w:r>
              <w:t>P6-2 cell 1</w:t>
            </w:r>
          </w:p>
        </w:tc>
        <w:tc>
          <w:tcPr>
            <w:tcW w:w="4500" w:type="dxa"/>
          </w:tcPr>
          <w:p w14:paraId="57BD9787" w14:textId="77777777" w:rsidR="008C1879" w:rsidRDefault="005E45F4">
            <w:r>
              <w:t>P6-2 cell 2</w:t>
            </w:r>
          </w:p>
        </w:tc>
      </w:tr>
    </w:tbl>
    <w:p w14:paraId="67E2BBD8" w14:textId="77777777" w:rsidR="008C1879" w:rsidRDefault="008C1879"/>
    <w:p w14:paraId="004D406A" w14:textId="77777777" w:rsidR="008C1879" w:rsidRDefault="005E45F4">
      <w:r>
        <w:t>P6-3 w:tblpPr/@w:tblpY="65535"</w:t>
      </w:r>
    </w:p>
    <w:tbl>
      <w:tblPr>
        <w:tblStyle w:val="TableGrid"/>
        <w:tblpPr w:leftFromText="180" w:rightFromText="180" w:topFromText="180" w:bottomFromText="180" w:vertAnchor="text" w:horzAnchor="margin" w:tblpX="100" w:tblpY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095EBA76" w14:textId="77777777">
        <w:tc>
          <w:tcPr>
            <w:tcW w:w="4500" w:type="dxa"/>
          </w:tcPr>
          <w:p w14:paraId="2EACC80C" w14:textId="77777777" w:rsidR="008C1879" w:rsidRDefault="005E45F4">
            <w:r>
              <w:t>P6-3 cell 1</w:t>
            </w:r>
          </w:p>
        </w:tc>
        <w:tc>
          <w:tcPr>
            <w:tcW w:w="4500" w:type="dxa"/>
          </w:tcPr>
          <w:p w14:paraId="35834E47" w14:textId="77777777" w:rsidR="008C1879" w:rsidRDefault="005E45F4">
            <w:r>
              <w:t>P6-3 cell 2</w:t>
            </w:r>
          </w:p>
        </w:tc>
      </w:tr>
    </w:tbl>
    <w:p w14:paraId="1223EAFB" w14:textId="77777777" w:rsidR="008C1879" w:rsidRDefault="008C1879"/>
    <w:p w14:paraId="06FA55CF" w14:textId="77777777" w:rsidR="008C1879" w:rsidRDefault="005E45F4">
      <w:r>
        <w:t>P6-4 w:tblpPr/@w:tblpY="65536"</w:t>
      </w:r>
    </w:p>
    <w:tbl>
      <w:tblPr>
        <w:tblStyle w:val="TableGrid"/>
        <w:tblpPr w:leftFromText="180" w:rightFromText="180" w:topFromText="180" w:bottomFromText="180" w:vertAnchor="text" w:horzAnchor="margin" w:tblpX="1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175096B" w14:textId="77777777">
        <w:tc>
          <w:tcPr>
            <w:tcW w:w="4500" w:type="dxa"/>
          </w:tcPr>
          <w:p w14:paraId="4CBAA9A2" w14:textId="77777777" w:rsidR="008C1879" w:rsidRDefault="005E45F4">
            <w:r>
              <w:t>P6-4 cell 1</w:t>
            </w:r>
          </w:p>
        </w:tc>
        <w:tc>
          <w:tcPr>
            <w:tcW w:w="4500" w:type="dxa"/>
          </w:tcPr>
          <w:p w14:paraId="300A97F9" w14:textId="77777777" w:rsidR="008C1879" w:rsidRDefault="005E45F4">
            <w:r>
              <w:t>P6-4 cell 2</w:t>
            </w:r>
          </w:p>
        </w:tc>
      </w:tr>
    </w:tbl>
    <w:p w14:paraId="21F71F2C" w14:textId="77777777" w:rsidR="008C1879" w:rsidRDefault="008C1879"/>
    <w:p w14:paraId="20739189" w14:textId="77777777" w:rsidR="008C1879" w:rsidRDefault="005E45F4">
      <w:r>
        <w:t>P6-5 w:tblpPr/@w:tblpY="65537"</w:t>
      </w:r>
    </w:p>
    <w:tbl>
      <w:tblPr>
        <w:tblStyle w:val="TableGrid"/>
        <w:tblpPr w:leftFromText="180" w:rightFromText="180" w:topFromText="180" w:bottomFromText="180" w:vertAnchor="text" w:horzAnchor="margin" w:tblpX="100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3A360C38" w14:textId="77777777">
        <w:tc>
          <w:tcPr>
            <w:tcW w:w="4500" w:type="dxa"/>
          </w:tcPr>
          <w:p w14:paraId="0CA2F13D" w14:textId="77777777" w:rsidR="008C1879" w:rsidRDefault="005E45F4">
            <w:r>
              <w:t>P6-5 cell 1</w:t>
            </w:r>
          </w:p>
        </w:tc>
        <w:tc>
          <w:tcPr>
            <w:tcW w:w="4500" w:type="dxa"/>
          </w:tcPr>
          <w:p w14:paraId="620D7B0A" w14:textId="77777777" w:rsidR="008C1879" w:rsidRDefault="005E45F4">
            <w:r>
              <w:t>P6-5 cell 2</w:t>
            </w:r>
          </w:p>
        </w:tc>
      </w:tr>
    </w:tbl>
    <w:p w14:paraId="467F952A" w14:textId="77777777" w:rsidR="008C1879" w:rsidRDefault="008C1879"/>
    <w:p w14:paraId="278A376A" w14:textId="77777777" w:rsidR="008C1879" w:rsidRDefault="005E45F4">
      <w:r>
        <w:t>P6-6 w:tblpPr/@w:tblpY="-1"</w:t>
      </w:r>
    </w:p>
    <w:tbl>
      <w:tblPr>
        <w:tblStyle w:val="TableGrid"/>
        <w:tblpPr w:leftFromText="180" w:rightFromText="180" w:topFromText="180" w:bottomFromText="180" w:vertAnchor="text" w:horzAnchor="margin" w:tblpX="100" w:tblpY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0ED1BA6D" w14:textId="77777777">
        <w:tc>
          <w:tcPr>
            <w:tcW w:w="4500" w:type="dxa"/>
          </w:tcPr>
          <w:p w14:paraId="7C7C9819" w14:textId="77777777" w:rsidR="008C1879" w:rsidRDefault="005E45F4">
            <w:r>
              <w:t>P6-6 cell 1</w:t>
            </w:r>
          </w:p>
        </w:tc>
        <w:tc>
          <w:tcPr>
            <w:tcW w:w="4500" w:type="dxa"/>
          </w:tcPr>
          <w:p w14:paraId="52E3F8EF" w14:textId="77777777" w:rsidR="008C1879" w:rsidRDefault="005E45F4">
            <w:r>
              <w:t>P6-6 cell 2</w:t>
            </w:r>
          </w:p>
        </w:tc>
      </w:tr>
    </w:tbl>
    <w:p w14:paraId="1EE993A8" w14:textId="77777777" w:rsidR="008C1879" w:rsidRDefault="008C1879"/>
    <w:p w14:paraId="01D26662" w14:textId="77777777" w:rsidR="008C1879" w:rsidRDefault="005E45F4">
      <w:r>
        <w:t>P6-7 w:tblpPr/@w:tblpY="-32768"</w:t>
      </w:r>
    </w:p>
    <w:tbl>
      <w:tblPr>
        <w:tblStyle w:val="TableGrid"/>
        <w:tblpPr w:leftFromText="180" w:rightFromText="180" w:topFromText="180" w:bottomFromText="180" w:vertAnchor="text" w:horzAnchor="margin" w:tblpX="100" w:tblpY="-3276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7E1D5BAE" w14:textId="77777777">
        <w:tc>
          <w:tcPr>
            <w:tcW w:w="4500" w:type="dxa"/>
          </w:tcPr>
          <w:p w14:paraId="7FAE629D" w14:textId="77777777" w:rsidR="008C1879" w:rsidRDefault="005E45F4">
            <w:r>
              <w:t>P6-7 cell 1</w:t>
            </w:r>
          </w:p>
        </w:tc>
        <w:tc>
          <w:tcPr>
            <w:tcW w:w="4500" w:type="dxa"/>
          </w:tcPr>
          <w:p w14:paraId="600A16E6" w14:textId="77777777" w:rsidR="008C1879" w:rsidRDefault="005E45F4">
            <w:r>
              <w:t>P6-7 cell 2</w:t>
            </w:r>
          </w:p>
        </w:tc>
      </w:tr>
    </w:tbl>
    <w:p w14:paraId="47531227" w14:textId="77777777" w:rsidR="008C1879" w:rsidRDefault="008C1879"/>
    <w:p w14:paraId="58EC4A64" w14:textId="77777777" w:rsidR="008C1879" w:rsidRDefault="005E45F4">
      <w:r>
        <w:t>P6-8 w:tblpPr/@w:tblpY="-32769"</w:t>
      </w:r>
    </w:p>
    <w:tbl>
      <w:tblPr>
        <w:tblStyle w:val="TableGrid"/>
        <w:tblpPr w:leftFromText="180" w:rightFromText="180" w:topFromText="180" w:bottomFromText="180" w:vertAnchor="text" w:horzAnchor="margin" w:tblpX="100" w:tblpY="327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288E1EA6" w14:textId="77777777">
        <w:tc>
          <w:tcPr>
            <w:tcW w:w="4500" w:type="dxa"/>
          </w:tcPr>
          <w:p w14:paraId="7BEED191" w14:textId="77777777" w:rsidR="008C1879" w:rsidRDefault="005E45F4">
            <w:r>
              <w:lastRenderedPageBreak/>
              <w:t>P6-8 cell 1</w:t>
            </w:r>
          </w:p>
        </w:tc>
        <w:tc>
          <w:tcPr>
            <w:tcW w:w="4500" w:type="dxa"/>
          </w:tcPr>
          <w:p w14:paraId="13EA8F74" w14:textId="77777777" w:rsidR="008C1879" w:rsidRDefault="005E45F4">
            <w:r>
              <w:t>P6-8 cell 2</w:t>
            </w:r>
          </w:p>
        </w:tc>
      </w:tr>
    </w:tbl>
    <w:p w14:paraId="6F3A810C" w14:textId="77777777" w:rsidR="008C1879" w:rsidRDefault="008C1879"/>
    <w:p w14:paraId="327592C9" w14:textId="77777777" w:rsidR="008C1879" w:rsidRDefault="005E45F4">
      <w:r>
        <w:t>P6-9 w:tblpPr/@w:tblpY="7205001"</w:t>
      </w:r>
    </w:p>
    <w:tbl>
      <w:tblPr>
        <w:tblStyle w:val="TableGrid"/>
        <w:tblpPr w:leftFromText="180" w:rightFromText="180" w:topFromText="180" w:bottomFromText="180" w:vertAnchor="text" w:horzAnchor="margin" w:tblpX="100" w:tblpY="-39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444937AA" w14:textId="77777777">
        <w:tc>
          <w:tcPr>
            <w:tcW w:w="4500" w:type="dxa"/>
          </w:tcPr>
          <w:p w14:paraId="638CF25F" w14:textId="77777777" w:rsidR="008C1879" w:rsidRDefault="005E45F4">
            <w:r>
              <w:t>P6-9 cell 1</w:t>
            </w:r>
          </w:p>
        </w:tc>
        <w:tc>
          <w:tcPr>
            <w:tcW w:w="4500" w:type="dxa"/>
          </w:tcPr>
          <w:p w14:paraId="313B200C" w14:textId="77777777" w:rsidR="008C1879" w:rsidRDefault="005E45F4">
            <w:r>
              <w:t>P6-9 cell 2</w:t>
            </w:r>
          </w:p>
        </w:tc>
      </w:tr>
    </w:tbl>
    <w:p w14:paraId="47E93D4A" w14:textId="77777777" w:rsidR="008C1879" w:rsidRDefault="008C1879"/>
    <w:p w14:paraId="59E11320" w14:textId="77777777" w:rsidR="008C1879" w:rsidRDefault="005E45F4">
      <w:r>
        <w:t>P6-10 w:tblpPr/@w:tblpY="1205003"</w:t>
      </w:r>
    </w:p>
    <w:tbl>
      <w:tblPr>
        <w:tblStyle w:val="TableGrid"/>
        <w:tblpPr w:leftFromText="180" w:rightFromText="180" w:topFromText="180" w:bottomFromText="180" w:vertAnchor="text" w:horzAnchor="margin" w:tblpX="100" w:tblpY="253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8C1879" w14:paraId="30EAB25F" w14:textId="77777777">
        <w:tc>
          <w:tcPr>
            <w:tcW w:w="4500" w:type="dxa"/>
          </w:tcPr>
          <w:p w14:paraId="2AA7AB43" w14:textId="77777777" w:rsidR="008C1879" w:rsidRDefault="005E45F4">
            <w:r>
              <w:lastRenderedPageBreak/>
              <w:t>P6-10 cell 1</w:t>
            </w:r>
          </w:p>
        </w:tc>
        <w:tc>
          <w:tcPr>
            <w:tcW w:w="4500" w:type="dxa"/>
          </w:tcPr>
          <w:p w14:paraId="7D61EDBF" w14:textId="77777777" w:rsidR="008C1879" w:rsidRDefault="005E45F4">
            <w:r>
              <w:t>P6-10 cell 2</w:t>
            </w:r>
          </w:p>
        </w:tc>
      </w:tr>
    </w:tbl>
    <w:p w14:paraId="36C9B543" w14:textId="77777777" w:rsidR="008C1879" w:rsidRDefault="008C1879"/>
    <w:p w14:paraId="733BA181" w14:textId="77777777" w:rsidR="008C1879" w:rsidRDefault="005E45F4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51AFCDB8" w14:textId="77777777" w:rsidR="008C1879" w:rsidRDefault="005E45F4">
      <w:r>
        <w:t>End of probe.</w:t>
      </w:r>
    </w:p>
    <w:sectPr w:rsidR="008C187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09EAF" w14:textId="77777777" w:rsidR="005E45F4" w:rsidRDefault="005E45F4">
      <w:pPr>
        <w:spacing w:after="0" w:line="240" w:lineRule="auto"/>
      </w:pPr>
      <w:r>
        <w:separator/>
      </w:r>
    </w:p>
  </w:endnote>
  <w:endnote w:type="continuationSeparator" w:id="0">
    <w:p w14:paraId="00396C16" w14:textId="77777777" w:rsidR="005E45F4" w:rsidRDefault="005E4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71FA" w14:textId="77777777" w:rsidR="008C1879" w:rsidRDefault="005E45F4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F925D" w14:textId="77777777" w:rsidR="005E45F4" w:rsidRDefault="005E45F4">
      <w:pPr>
        <w:spacing w:after="0" w:line="240" w:lineRule="auto"/>
      </w:pPr>
      <w:r>
        <w:separator/>
      </w:r>
    </w:p>
  </w:footnote>
  <w:footnote w:type="continuationSeparator" w:id="0">
    <w:p w14:paraId="6E514969" w14:textId="77777777" w:rsidR="005E45F4" w:rsidRDefault="005E4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91072" w14:textId="77777777" w:rsidR="008C1879" w:rsidRDefault="005E45F4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468"/>
    <w:multiLevelType w:val="singleLevel"/>
    <w:tmpl w:val="5108174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14792744"/>
    <w:multiLevelType w:val="singleLevel"/>
    <w:tmpl w:val="29D2B87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2EC32631"/>
    <w:multiLevelType w:val="singleLevel"/>
    <w:tmpl w:val="E2880F6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31CC0FC9"/>
    <w:multiLevelType w:val="singleLevel"/>
    <w:tmpl w:val="658C119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3AD54875"/>
    <w:multiLevelType w:val="singleLevel"/>
    <w:tmpl w:val="F44EEC8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49812746"/>
    <w:multiLevelType w:val="singleLevel"/>
    <w:tmpl w:val="D43A3F0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4F0416FD"/>
    <w:multiLevelType w:val="singleLevel"/>
    <w:tmpl w:val="37CAB33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58AD33AA"/>
    <w:multiLevelType w:val="singleLevel"/>
    <w:tmpl w:val="891A37F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C5C66EB"/>
    <w:multiLevelType w:val="singleLevel"/>
    <w:tmpl w:val="2ECA5AE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207354A"/>
    <w:multiLevelType w:val="singleLevel"/>
    <w:tmpl w:val="0BECAE9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1008365426">
    <w:abstractNumId w:val="7"/>
  </w:num>
  <w:num w:numId="2" w16cid:durableId="1690837848">
    <w:abstractNumId w:val="6"/>
  </w:num>
  <w:num w:numId="3" w16cid:durableId="1378696659">
    <w:abstractNumId w:val="5"/>
  </w:num>
  <w:num w:numId="4" w16cid:durableId="778455824">
    <w:abstractNumId w:val="8"/>
  </w:num>
  <w:num w:numId="5" w16cid:durableId="366103725">
    <w:abstractNumId w:val="1"/>
  </w:num>
  <w:num w:numId="6" w16cid:durableId="1085300351">
    <w:abstractNumId w:val="0"/>
  </w:num>
  <w:num w:numId="7" w16cid:durableId="1710833431">
    <w:abstractNumId w:val="4"/>
  </w:num>
  <w:num w:numId="8" w16cid:durableId="694428589">
    <w:abstractNumId w:val="9"/>
  </w:num>
  <w:num w:numId="9" w16cid:durableId="1305544525">
    <w:abstractNumId w:val="3"/>
  </w:num>
  <w:num w:numId="10" w16cid:durableId="1625891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879"/>
    <w:rsid w:val="005E45F4"/>
    <w:rsid w:val="008C1879"/>
    <w:rsid w:val="00A22EBB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0ABE8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F6C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2026-10-26T01:17:00Z</dcterms:created>
  <dcterms:modified xsi:type="dcterms:W3CDTF">2026-10-26T01:17:00Z</dcterms:modified>
</cp:coreProperties>
</file>