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9FB2" w14:textId="77777777" w:rsidR="00B83540" w:rsidRDefault="004F4378">
      <w:r>
        <w:t>CR-066 round 6, group R: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BDC6DEA" w14:textId="77777777" w:rsidR="00B83540" w:rsidRDefault="004F4378">
      <w:r>
        <w:t xml:space="preserve">R1-1 w:fitText/@w:val="32767" | plain, then: </w:t>
      </w:r>
      <w:r w:rsidRPr="003D6086">
        <w:rPr>
          <w:rStyle w:val="ProbeRun"/>
          <w:spacing w:val="1541"/>
          <w:w w:val="95"/>
          <w:fitText w:val="32767"/>
        </w:rPr>
        <w:t>RUN WITH THE PROPERT</w:t>
      </w:r>
      <w:r w:rsidRPr="003D6086">
        <w:rPr>
          <w:rStyle w:val="ProbeRun"/>
          <w:spacing w:val="7"/>
          <w:w w:val="95"/>
          <w:fitText w:val="32767"/>
        </w:rPr>
        <w:t>Y</w:t>
      </w:r>
      <w:r>
        <w:t xml:space="preserve"> then plain again.</w:t>
      </w:r>
    </w:p>
    <w:p w14:paraId="5271ACC2" w14:textId="77777777" w:rsidR="00B83540" w:rsidRDefault="004F4378">
      <w:r>
        <w:t xml:space="preserve">R1-2 w:fitText/@w:val="32768" | plain, then: </w:t>
      </w:r>
      <w:r w:rsidRPr="003D6086">
        <w:rPr>
          <w:rStyle w:val="ProbeRun"/>
          <w:spacing w:val="1541"/>
          <w:w w:val="95"/>
          <w:fitText w:val="32768"/>
        </w:rPr>
        <w:t>RUN WITH THE PROPERT</w:t>
      </w:r>
      <w:r w:rsidRPr="003D6086">
        <w:rPr>
          <w:rStyle w:val="ProbeRun"/>
          <w:spacing w:val="8"/>
          <w:w w:val="95"/>
          <w:fitText w:val="32768"/>
        </w:rPr>
        <w:t>Y</w:t>
      </w:r>
      <w:r>
        <w:t xml:space="preserve"> then plain again.</w:t>
      </w:r>
    </w:p>
    <w:p w14:paraId="6DFD66F7" w14:textId="77777777" w:rsidR="00B83540" w:rsidRDefault="004F4378">
      <w:r>
        <w:t xml:space="preserve">R1-3 w:fitText/@w:val="65535" | plain, then: </w:t>
      </w:r>
      <w:r w:rsidRPr="003D6086">
        <w:rPr>
          <w:rStyle w:val="ProbeRun"/>
          <w:spacing w:val="3179"/>
          <w:w w:val="95"/>
          <w:fitText w:val="65535"/>
        </w:rPr>
        <w:t>RUN WITH THE PROPERT</w:t>
      </w:r>
      <w:r w:rsidRPr="003D6086">
        <w:rPr>
          <w:rStyle w:val="ProbeRun"/>
          <w:spacing w:val="15"/>
          <w:w w:val="95"/>
          <w:fitText w:val="65535"/>
        </w:rPr>
        <w:t>Y</w:t>
      </w:r>
      <w:r>
        <w:t xml:space="preserve"> then plain again.</w:t>
      </w:r>
    </w:p>
    <w:p w14:paraId="2D63FF6D" w14:textId="77777777" w:rsidR="00B83540" w:rsidRDefault="004F4378">
      <w:r>
        <w:t xml:space="preserve">R1-4 w:fitText/@w:val="65536" | plain, then: </w:t>
      </w:r>
      <w:r w:rsidRPr="003D6086">
        <w:rPr>
          <w:rStyle w:val="ProbeRun"/>
          <w:spacing w:val="3179"/>
          <w:w w:val="95"/>
          <w:fitText w:val="65536"/>
        </w:rPr>
        <w:t>RUN WITH THE PROPERT</w:t>
      </w:r>
      <w:r w:rsidRPr="003D6086">
        <w:rPr>
          <w:rStyle w:val="ProbeRun"/>
          <w:spacing w:val="16"/>
          <w:w w:val="95"/>
          <w:fitText w:val="65536"/>
        </w:rPr>
        <w:t>Y</w:t>
      </w:r>
      <w:r>
        <w:t xml:space="preserve"> then plain again.</w:t>
      </w:r>
    </w:p>
    <w:p w14:paraId="704ACF70" w14:textId="77777777" w:rsidR="00B83540" w:rsidRDefault="004F4378">
      <w:r>
        <w:t xml:space="preserve">R1-5 w:fitText/@w:val="65537" | plain, then: </w:t>
      </w:r>
      <w:r w:rsidRPr="003D6086">
        <w:rPr>
          <w:rStyle w:val="ProbeRun"/>
          <w:spacing w:val="3179"/>
          <w:w w:val="95"/>
          <w:fitText w:val="65537"/>
        </w:rPr>
        <w:t>RUN WITH THE PROPERT</w:t>
      </w:r>
      <w:r w:rsidRPr="003D6086">
        <w:rPr>
          <w:rStyle w:val="ProbeRun"/>
          <w:spacing w:val="17"/>
          <w:w w:val="95"/>
          <w:fitText w:val="65537"/>
        </w:rPr>
        <w:t>Y</w:t>
      </w:r>
      <w:r>
        <w:t xml:space="preserve"> then plain again.</w:t>
      </w:r>
    </w:p>
    <w:p w14:paraId="0104E989" w14:textId="77777777" w:rsidR="00B83540" w:rsidRDefault="004F4378">
      <w:r>
        <w:t xml:space="preserve">R1-6 w:fitText/@w:val="-1" | plain, then: </w:t>
      </w:r>
      <w:r w:rsidRPr="003D6086">
        <w:rPr>
          <w:rStyle w:val="ProbeRun"/>
          <w:w w:val="15"/>
          <w:fitText w:val="-1"/>
        </w:rPr>
        <w:t>RUN WITH THE PROPERT</w:t>
      </w:r>
      <w:r w:rsidRPr="003D6086">
        <w:rPr>
          <w:rStyle w:val="ProbeRun"/>
          <w:spacing w:val="-307"/>
          <w:w w:val="15"/>
          <w:fitText w:val="-1"/>
        </w:rPr>
        <w:t>Y</w:t>
      </w:r>
      <w:r>
        <w:t xml:space="preserve"> then plain again.</w:t>
      </w:r>
    </w:p>
    <w:p w14:paraId="347FEB56" w14:textId="77777777" w:rsidR="00B83540" w:rsidRDefault="004F4378">
      <w:r>
        <w:t xml:space="preserve">R1-7 w:fitText/@w:val="-32768" | plain, then: </w:t>
      </w:r>
      <w:r w:rsidRPr="003D6086">
        <w:rPr>
          <w:rStyle w:val="ProbeRun"/>
          <w:w w:val="15"/>
          <w:fitText w:val="-32768"/>
        </w:rPr>
        <w:t>RUN WITH THE PROPERT</w:t>
      </w:r>
      <w:r w:rsidRPr="003D6086">
        <w:rPr>
          <w:rStyle w:val="ProbeRun"/>
          <w:spacing w:val="32462"/>
          <w:w w:val="15"/>
          <w:fitText w:val="-32768"/>
        </w:rPr>
        <w:t>Y</w:t>
      </w:r>
      <w:r>
        <w:t xml:space="preserve"> then plain again.</w:t>
      </w:r>
    </w:p>
    <w:p w14:paraId="2A740F6C" w14:textId="77777777" w:rsidR="00B83540" w:rsidRDefault="004F4378">
      <w:r>
        <w:t xml:space="preserve">R1-8 w:fitText/@w:val="-32769" | plain, then: </w:t>
      </w:r>
      <w:r w:rsidRPr="003D6086">
        <w:rPr>
          <w:rStyle w:val="ProbeRun"/>
          <w:w w:val="15"/>
          <w:fitText w:val="-32769"/>
        </w:rPr>
        <w:t>RUN WITH THE PROPERT</w:t>
      </w:r>
      <w:r w:rsidRPr="003D6086">
        <w:rPr>
          <w:rStyle w:val="ProbeRun"/>
          <w:spacing w:val="32461"/>
          <w:w w:val="15"/>
          <w:fitText w:val="-32769"/>
        </w:rPr>
        <w:t>Y</w:t>
      </w:r>
      <w:r>
        <w:t xml:space="preserve"> then plain again.</w:t>
      </w:r>
    </w:p>
    <w:p w14:paraId="418064A9" w14:textId="77777777" w:rsidR="00B83540" w:rsidRDefault="004F4378">
      <w:r>
        <w:t xml:space="preserve">R1-9 w:fitText/@w:val="7205001" | plain, then: </w:t>
      </w:r>
      <w:r w:rsidRPr="003D6086">
        <w:rPr>
          <w:rStyle w:val="ProbeRun"/>
          <w:spacing w:val="-1"/>
          <w:fitText w:val="7205001"/>
        </w:rPr>
        <w:t>RUN WITH THE PROPERT</w:t>
      </w:r>
      <w:r w:rsidRPr="003D6086">
        <w:rPr>
          <w:rStyle w:val="ProbeRun"/>
          <w:spacing w:val="-1"/>
          <w:fitText w:val="7205001"/>
        </w:rPr>
        <w:t>Y</w:t>
      </w:r>
      <w:r>
        <w:t xml:space="preserve"> then plain again.</w:t>
      </w:r>
    </w:p>
    <w:p w14:paraId="75A26EFC" w14:textId="77777777" w:rsidR="00B83540" w:rsidRDefault="004F4378">
      <w:r>
        <w:t xml:space="preserve">R1-10 w:fitText/@w:val="1205003" | plain, then: </w:t>
      </w:r>
      <w:r w:rsidRPr="003D6086">
        <w:rPr>
          <w:rStyle w:val="ProbeRun"/>
          <w:spacing w:val="-12969"/>
          <w:fitText w:val="1205003"/>
        </w:rPr>
        <w:t>RUN WITH THE PROPERT</w:t>
      </w:r>
      <w:r w:rsidRPr="003D6086">
        <w:rPr>
          <w:rStyle w:val="ProbeRun"/>
          <w:spacing w:val="12385"/>
          <w:fitText w:val="1205003"/>
        </w:rPr>
        <w:t>Y</w:t>
      </w:r>
      <w:r>
        <w:t xml:space="preserve"> then plain again.</w:t>
      </w:r>
    </w:p>
    <w:p w14:paraId="7388BBEB" w14:textId="77777777" w:rsidR="00B83540" w:rsidRDefault="004F4378">
      <w:r>
        <w:t xml:space="preserve">R2-1 w:szCs/@w:val="32767" | plain, then: </w:t>
      </w:r>
      <w:r>
        <w:rPr>
          <w:rStyle w:val="ProbeRun"/>
          <w:szCs w:val="32767"/>
        </w:rPr>
        <w:t>RUN WITH THE PROPERTY</w:t>
      </w:r>
      <w:r>
        <w:t xml:space="preserve"> then plain again.</w:t>
      </w:r>
    </w:p>
    <w:p w14:paraId="5F9E28AB" w14:textId="77777777" w:rsidR="00B83540" w:rsidRDefault="004F4378">
      <w:r>
        <w:t xml:space="preserve">R2-2 w:szCs/@w:val="32768" | plain, then: </w:t>
      </w:r>
      <w:r>
        <w:rPr>
          <w:rStyle w:val="ProbeRun"/>
          <w:szCs w:val="32768"/>
        </w:rPr>
        <w:t>RUN WITH THE PROPERTY</w:t>
      </w:r>
      <w:r>
        <w:t xml:space="preserve"> then plain again.</w:t>
      </w:r>
    </w:p>
    <w:p w14:paraId="518B2387" w14:textId="77777777" w:rsidR="00B83540" w:rsidRDefault="004F4378">
      <w:r>
        <w:t xml:space="preserve">R2-3 w:szCs/@w:val="65535" | plain, then: </w:t>
      </w:r>
      <w:r>
        <w:rPr>
          <w:rStyle w:val="ProbeRun"/>
          <w:szCs w:val="65535"/>
        </w:rPr>
        <w:t>RUN WITH THE PROPERTY</w:t>
      </w:r>
      <w:r>
        <w:t xml:space="preserve"> then plain again.</w:t>
      </w:r>
    </w:p>
    <w:p w14:paraId="61DED219" w14:textId="77777777" w:rsidR="00B83540" w:rsidRDefault="004F4378">
      <w:r>
        <w:t xml:space="preserve">R2-4 w:szCs/@w:val="65536" | plain, then: </w:t>
      </w:r>
      <w:r>
        <w:rPr>
          <w:rStyle w:val="ProbeRun"/>
          <w:szCs w:val="0"/>
        </w:rPr>
        <w:t>RUN WITH THE PROPERTY</w:t>
      </w:r>
      <w:r>
        <w:t xml:space="preserve"> then plain again.</w:t>
      </w:r>
    </w:p>
    <w:p w14:paraId="3C2F040A" w14:textId="77777777" w:rsidR="00B83540" w:rsidRDefault="004F4378">
      <w:r>
        <w:t xml:space="preserve">R2-5 w:szCs/@w:val="65537" | plain, then: </w:t>
      </w:r>
      <w:r>
        <w:rPr>
          <w:rStyle w:val="ProbeRun"/>
          <w:szCs w:val="1"/>
        </w:rPr>
        <w:t>RUN WITH THE PROPERTY</w:t>
      </w:r>
      <w:r>
        <w:t xml:space="preserve"> then plain again.</w:t>
      </w:r>
    </w:p>
    <w:p w14:paraId="72BAD03E" w14:textId="77777777" w:rsidR="00B83540" w:rsidRDefault="004F4378">
      <w:r>
        <w:t xml:space="preserve">R2-6 w:szCs/@w:val="-1" | plain, then: </w:t>
      </w:r>
      <w:r>
        <w:rPr>
          <w:rStyle w:val="ProbeRun"/>
          <w:szCs w:val="65535"/>
        </w:rPr>
        <w:t>RUN WITH THE PROPERTY</w:t>
      </w:r>
      <w:r>
        <w:t xml:space="preserve"> then plain again.</w:t>
      </w:r>
    </w:p>
    <w:p w14:paraId="03D3C7D9" w14:textId="77777777" w:rsidR="00B83540" w:rsidRDefault="004F4378">
      <w:r>
        <w:t xml:space="preserve">R2-7 w:szCs/@w:val="-32768" | plain, then: </w:t>
      </w:r>
      <w:r>
        <w:rPr>
          <w:rStyle w:val="ProbeRun"/>
          <w:szCs w:val="32768"/>
        </w:rPr>
        <w:t>RUN WITH THE PROPERTY</w:t>
      </w:r>
      <w:r>
        <w:t xml:space="preserve"> then plain again.</w:t>
      </w:r>
    </w:p>
    <w:p w14:paraId="6EA683E8" w14:textId="77777777" w:rsidR="00B83540" w:rsidRDefault="004F4378">
      <w:r>
        <w:t xml:space="preserve">R2-8 w:szCs/@w:val="-32769" | plain, then: </w:t>
      </w:r>
      <w:r>
        <w:rPr>
          <w:rStyle w:val="ProbeRun"/>
          <w:szCs w:val="32767"/>
        </w:rPr>
        <w:t>RUN WITH THE PROPERTY</w:t>
      </w:r>
      <w:r>
        <w:t xml:space="preserve"> then plain again.</w:t>
      </w:r>
    </w:p>
    <w:p w14:paraId="051F3E57" w14:textId="77777777" w:rsidR="00B83540" w:rsidRDefault="004F4378">
      <w:r>
        <w:t xml:space="preserve">R2-9 w:szCs/@w:val="7205001" | plain, then: </w:t>
      </w:r>
      <w:r>
        <w:rPr>
          <w:rStyle w:val="ProbeRun"/>
          <w:szCs w:val="61577"/>
        </w:rPr>
        <w:t>RUN WITH THE PROPERTY</w:t>
      </w:r>
      <w:r>
        <w:t xml:space="preserve"> then plain again.</w:t>
      </w:r>
    </w:p>
    <w:p w14:paraId="1AA7482E" w14:textId="77777777" w:rsidR="00B83540" w:rsidRDefault="004F4378">
      <w:r>
        <w:lastRenderedPageBreak/>
        <w:t xml:space="preserve">R2-10 w:szCs/@w:val="1205003" | plain, then: </w:t>
      </w:r>
      <w:r>
        <w:rPr>
          <w:rStyle w:val="ProbeRun"/>
          <w:szCs w:val="25355"/>
        </w:rPr>
        <w:t>RUN WITH THE PROPERTY</w:t>
      </w:r>
      <w:r>
        <w:t xml:space="preserve"> then plain again.</w:t>
      </w:r>
    </w:p>
    <w:p w14:paraId="1E88C582" w14:textId="77777777" w:rsidR="00B83540" w:rsidRDefault="004F4378">
      <w:r>
        <w:t xml:space="preserve">R3-1 w:kern/@w:val="32767" | plain, then: </w:t>
      </w:r>
      <w:r>
        <w:rPr>
          <w:rStyle w:val="ProbeRun"/>
          <w:kern w:val="32767"/>
        </w:rPr>
        <w:t>RUN WITH THE PROPERTY</w:t>
      </w:r>
      <w:r>
        <w:t xml:space="preserve"> then plain again.</w:t>
      </w:r>
    </w:p>
    <w:p w14:paraId="000DD9EE" w14:textId="77777777" w:rsidR="00B83540" w:rsidRDefault="004F4378">
      <w:r>
        <w:t xml:space="preserve">R3-2 w:kern/@w:val="32768" | plain, then: </w:t>
      </w:r>
      <w:r>
        <w:rPr>
          <w:rStyle w:val="ProbeRun"/>
          <w:kern w:val="32768"/>
        </w:rPr>
        <w:t>RUN WITH THE PROPERTY</w:t>
      </w:r>
      <w:r>
        <w:t xml:space="preserve"> then plain again.</w:t>
      </w:r>
    </w:p>
    <w:p w14:paraId="2E6E40CD" w14:textId="77777777" w:rsidR="00B83540" w:rsidRDefault="004F4378">
      <w:r>
        <w:t xml:space="preserve">R3-3 w:kern/@w:val="65535" | plain, then: </w:t>
      </w:r>
      <w:r>
        <w:rPr>
          <w:rStyle w:val="ProbeRun"/>
          <w:kern w:val="65535"/>
        </w:rPr>
        <w:t>RUN WITH THE PROPERTY</w:t>
      </w:r>
      <w:r>
        <w:t xml:space="preserve"> then plain again.</w:t>
      </w:r>
    </w:p>
    <w:p w14:paraId="56B8BAEF" w14:textId="77777777" w:rsidR="00B83540" w:rsidRDefault="004F4378">
      <w:r>
        <w:t xml:space="preserve">R3-4 w:kern/@w:val="65536" | plain, then: </w:t>
      </w:r>
      <w:r>
        <w:rPr>
          <w:rStyle w:val="ProbeRun"/>
          <w:kern w:val="0"/>
        </w:rPr>
        <w:t>RUN WITH THE PROPERTY</w:t>
      </w:r>
      <w:r>
        <w:t xml:space="preserve"> then plain again.</w:t>
      </w:r>
    </w:p>
    <w:p w14:paraId="07E84EBA" w14:textId="77777777" w:rsidR="00B83540" w:rsidRDefault="004F4378">
      <w:r>
        <w:t xml:space="preserve">R3-5 w:kern/@w:val="65537" | plain, then: </w:t>
      </w:r>
      <w:r>
        <w:rPr>
          <w:rStyle w:val="ProbeRun"/>
          <w:kern w:val="1"/>
        </w:rPr>
        <w:t>RUN WITH THE PROPERTY</w:t>
      </w:r>
      <w:r>
        <w:t xml:space="preserve"> then plain again.</w:t>
      </w:r>
    </w:p>
    <w:p w14:paraId="7620D842" w14:textId="77777777" w:rsidR="00B83540" w:rsidRDefault="004F4378">
      <w:r>
        <w:t xml:space="preserve">R3-6 w:kern/@w:val="-1" | plain, then: </w:t>
      </w:r>
      <w:r>
        <w:rPr>
          <w:rStyle w:val="ProbeRun"/>
          <w:kern w:val="65535"/>
        </w:rPr>
        <w:t>RUN WITH THE PROPERTY</w:t>
      </w:r>
      <w:r>
        <w:t xml:space="preserve"> then plain again.</w:t>
      </w:r>
    </w:p>
    <w:p w14:paraId="65156000" w14:textId="77777777" w:rsidR="00B83540" w:rsidRDefault="004F4378">
      <w:r>
        <w:t xml:space="preserve">R3-7 w:kern/@w:val="-32768" | plain, then: </w:t>
      </w:r>
      <w:r>
        <w:rPr>
          <w:rStyle w:val="ProbeRun"/>
          <w:kern w:val="32768"/>
        </w:rPr>
        <w:t>RUN WITH THE PROPERTY</w:t>
      </w:r>
      <w:r>
        <w:t xml:space="preserve"> then plain again.</w:t>
      </w:r>
    </w:p>
    <w:p w14:paraId="0010BBF1" w14:textId="77777777" w:rsidR="00B83540" w:rsidRDefault="004F4378">
      <w:r>
        <w:t xml:space="preserve">R3-8 w:kern/@w:val="-32769" | plain, then: </w:t>
      </w:r>
      <w:r>
        <w:rPr>
          <w:rStyle w:val="ProbeRun"/>
          <w:kern w:val="32767"/>
        </w:rPr>
        <w:t>RUN WITH THE PROPERTY</w:t>
      </w:r>
      <w:r>
        <w:t xml:space="preserve"> then plain again.</w:t>
      </w:r>
    </w:p>
    <w:p w14:paraId="1D06BB29" w14:textId="77777777" w:rsidR="00B83540" w:rsidRDefault="004F4378">
      <w:r>
        <w:t xml:space="preserve">R3-9 w:kern/@w:val="7205001" | plain, then: </w:t>
      </w:r>
      <w:r>
        <w:rPr>
          <w:rStyle w:val="ProbeRun"/>
          <w:kern w:val="61577"/>
        </w:rPr>
        <w:t>RUN WITH THE PROPERTY</w:t>
      </w:r>
      <w:r>
        <w:t xml:space="preserve"> then plain again.</w:t>
      </w:r>
    </w:p>
    <w:p w14:paraId="2646C6A0" w14:textId="77777777" w:rsidR="00B83540" w:rsidRDefault="004F4378">
      <w:r>
        <w:t xml:space="preserve">R3-10 w:kern/@w:val="1205003" | plain, then: </w:t>
      </w:r>
      <w:r>
        <w:rPr>
          <w:rStyle w:val="ProbeRun"/>
          <w:kern w:val="25355"/>
        </w:rPr>
        <w:t>RUN WITH THE PROPERTY</w:t>
      </w:r>
      <w:r>
        <w:t xml:space="preserve"> then plain again.</w:t>
      </w:r>
    </w:p>
    <w:p w14:paraId="043EA81E" w14:textId="77777777" w:rsidR="00B83540" w:rsidRDefault="004F4378">
      <w:r>
        <w:t xml:space="preserve">R4-1 w:bdr/@w:sz="48" | plain, then: </w:t>
      </w:r>
      <w:r>
        <w:rPr>
          <w:rStyle w:val="ProbeRun"/>
          <w:bdr w:val="single" w:sz="48" w:space="1" w:color="auto"/>
        </w:rPr>
        <w:t>RUN WITH THE PROPERTY</w:t>
      </w:r>
      <w:r>
        <w:t xml:space="preserve"> then plain again.</w:t>
      </w:r>
    </w:p>
    <w:p w14:paraId="72C43F04" w14:textId="77777777" w:rsidR="00B83540" w:rsidRDefault="004F4378">
      <w:r>
        <w:t xml:space="preserve">R4-2 w:bdr/@w:sz="49" | plain, then: </w:t>
      </w:r>
      <w:r>
        <w:rPr>
          <w:rStyle w:val="ProbeRun"/>
          <w:bdr w:val="single" w:sz="49" w:space="1" w:color="auto"/>
        </w:rPr>
        <w:t>RUN WITH THE PROPERTY</w:t>
      </w:r>
      <w:r>
        <w:t xml:space="preserve"> then plain again.</w:t>
      </w:r>
    </w:p>
    <w:p w14:paraId="6DB27E87" w14:textId="77777777" w:rsidR="00B83540" w:rsidRDefault="004F4378">
      <w:r>
        <w:t xml:space="preserve">R4-3 w:bdr/@w:sz="255" | plain, then: </w:t>
      </w:r>
      <w:r>
        <w:rPr>
          <w:rStyle w:val="ProbeRun"/>
          <w:bdr w:val="single" w:sz="255" w:space="1" w:color="auto"/>
        </w:rPr>
        <w:t>RUN WITH THE PROPERTY</w:t>
      </w:r>
      <w:r>
        <w:t xml:space="preserve"> then plain again.</w:t>
      </w:r>
    </w:p>
    <w:p w14:paraId="73ACE778" w14:textId="77777777" w:rsidR="00B83540" w:rsidRDefault="004F4378">
      <w:r>
        <w:t xml:space="preserve">R4-4 w:bdr/@w:sz="256" | plain, then: </w:t>
      </w:r>
      <w:r>
        <w:rPr>
          <w:rStyle w:val="ProbeRun"/>
          <w:bdr w:val="single" w:sz="0" w:space="1" w:color="auto"/>
        </w:rPr>
        <w:t>RUN WITH THE PROPERTY</w:t>
      </w:r>
      <w:r>
        <w:t xml:space="preserve"> then plain again.</w:t>
      </w:r>
    </w:p>
    <w:p w14:paraId="4B38CC1F" w14:textId="77777777" w:rsidR="00B83540" w:rsidRDefault="004F4378">
      <w:r>
        <w:t xml:space="preserve">R4-5 w:bdr/@w:sz="32767" | plain, then: </w:t>
      </w:r>
      <w:r>
        <w:rPr>
          <w:rStyle w:val="ProbeRun"/>
          <w:bdr w:val="single" w:sz="255" w:space="1" w:color="auto"/>
        </w:rPr>
        <w:t>RUN WITH THE PROPERTY</w:t>
      </w:r>
      <w:r>
        <w:t xml:space="preserve"> then plain again.</w:t>
      </w:r>
    </w:p>
    <w:p w14:paraId="5CFB9FE5" w14:textId="77777777" w:rsidR="00B83540" w:rsidRDefault="004F4378">
      <w:r>
        <w:t xml:space="preserve">R4-6 w:bdr/@w:sz="65535" | plain, then: </w:t>
      </w:r>
      <w:r>
        <w:rPr>
          <w:rStyle w:val="ProbeRun"/>
          <w:bdr w:val="single" w:sz="255" w:space="1" w:color="auto"/>
        </w:rPr>
        <w:t>RUN WITH THE PROPERTY</w:t>
      </w:r>
      <w:r>
        <w:t xml:space="preserve"> then plain again.</w:t>
      </w:r>
    </w:p>
    <w:p w14:paraId="3C31FDD7" w14:textId="77777777" w:rsidR="00B83540" w:rsidRDefault="004F4378">
      <w:r>
        <w:t xml:space="preserve">R4-7 w:bdr/@w:sz="65536" | plain, then: </w:t>
      </w:r>
      <w:r>
        <w:rPr>
          <w:rStyle w:val="ProbeRun"/>
          <w:bdr w:val="single" w:sz="0" w:space="1" w:color="auto"/>
        </w:rPr>
        <w:t>RUN WITH THE PROPERTY</w:t>
      </w:r>
      <w:r>
        <w:t xml:space="preserve"> then plain again.</w:t>
      </w:r>
    </w:p>
    <w:p w14:paraId="64E3FF4A" w14:textId="77777777" w:rsidR="00B83540" w:rsidRDefault="004F4378">
      <w:r>
        <w:lastRenderedPageBreak/>
        <w:t xml:space="preserve">R4-8 w:bdr/@w:sz="-1" | plain, then: </w:t>
      </w:r>
      <w:r>
        <w:rPr>
          <w:rStyle w:val="ProbeRun"/>
          <w:bdr w:val="single" w:sz="255" w:space="1" w:color="auto"/>
        </w:rPr>
        <w:t>RUN WITH THE PROPERTY</w:t>
      </w:r>
      <w:r>
        <w:t xml:space="preserve"> then plain again.</w:t>
      </w:r>
    </w:p>
    <w:p w14:paraId="19C5A016" w14:textId="77777777" w:rsidR="00B83540" w:rsidRDefault="004F4378">
      <w:r>
        <w:t xml:space="preserve">R5-1 w:bdr/@w:space="31" | plain, then: </w:t>
      </w:r>
      <w:r>
        <w:rPr>
          <w:rStyle w:val="ProbeRun"/>
          <w:bdr w:val="single" w:sz="8" w:space="31" w:color="auto"/>
        </w:rPr>
        <w:t>RUN WITH THE PROPERTY</w:t>
      </w:r>
      <w:r>
        <w:t xml:space="preserve"> then plain again.</w:t>
      </w:r>
    </w:p>
    <w:p w14:paraId="4D9B3C8A" w14:textId="77777777" w:rsidR="00B83540" w:rsidRDefault="004F4378">
      <w:r>
        <w:t xml:space="preserve">R5-2 w:bdr/@w:space="32" | plain, then: </w:t>
      </w:r>
      <w:r>
        <w:rPr>
          <w:rStyle w:val="ProbeRun"/>
          <w:bdr w:val="single" w:sz="8" w:space="0" w:color="auto"/>
        </w:rPr>
        <w:t>RUN WITH THE PROPERTY</w:t>
      </w:r>
      <w:r>
        <w:t xml:space="preserve"> then plain again.</w:t>
      </w:r>
    </w:p>
    <w:p w14:paraId="576E5E16" w14:textId="77777777" w:rsidR="00B83540" w:rsidRDefault="004F4378">
      <w:r>
        <w:t xml:space="preserve">R5-3 w:bdr/@w:space="255" | plain, then: </w:t>
      </w:r>
      <w:r>
        <w:rPr>
          <w:rStyle w:val="ProbeRun"/>
          <w:bdr w:val="single" w:sz="8" w:space="31" w:color="auto"/>
        </w:rPr>
        <w:t>RUN WITH THE PROPERTY</w:t>
      </w:r>
      <w:r>
        <w:t xml:space="preserve"> then plain again.</w:t>
      </w:r>
    </w:p>
    <w:p w14:paraId="401C57AC" w14:textId="77777777" w:rsidR="00B83540" w:rsidRDefault="004F4378">
      <w:r>
        <w:t xml:space="preserve">R5-4 w:bdr/@w:space="256" | plain, then: </w:t>
      </w:r>
      <w:r>
        <w:rPr>
          <w:rStyle w:val="ProbeRun"/>
          <w:bdr w:val="single" w:sz="8" w:space="0" w:color="auto"/>
        </w:rPr>
        <w:t>RUN WITH THE PROPERTY</w:t>
      </w:r>
      <w:r>
        <w:t xml:space="preserve"> then plain again.</w:t>
      </w:r>
    </w:p>
    <w:p w14:paraId="1A5C279F" w14:textId="77777777" w:rsidR="00B83540" w:rsidRDefault="004F4378">
      <w:r>
        <w:t xml:space="preserve">R5-5 w:bdr/@w:space="65536" | plain, then: </w:t>
      </w:r>
      <w:r>
        <w:rPr>
          <w:rStyle w:val="ProbeRun"/>
          <w:bdr w:val="single" w:sz="8" w:space="0" w:color="auto"/>
        </w:rPr>
        <w:t>RUN WITH THE PROPERTY</w:t>
      </w:r>
      <w:r>
        <w:t xml:space="preserve"> then plain again.</w:t>
      </w:r>
    </w:p>
    <w:p w14:paraId="5C68B2D6" w14:textId="77777777" w:rsidR="00B83540" w:rsidRDefault="004F4378">
      <w:r>
        <w:t xml:space="preserve">R5-6 w:bdr/@w:space="-1" | plain, then: </w:t>
      </w:r>
      <w:r>
        <w:rPr>
          <w:rStyle w:val="ProbeRun"/>
          <w:bdr w:val="single" w:sz="8" w:space="31" w:color="auto"/>
        </w:rPr>
        <w:t>RUN WITH THE PROPERTY</w:t>
      </w:r>
      <w:r>
        <w:t xml:space="preserve"> then plain again.</w:t>
      </w:r>
    </w:p>
    <w:p w14:paraId="37A19ECC" w14:textId="77777777" w:rsidR="00B83540" w:rsidRDefault="004F4378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4E55D6E5" w14:textId="77777777" w:rsidR="00B83540" w:rsidRDefault="004F4378">
      <w:r>
        <w:t>End of probe.</w:t>
      </w:r>
    </w:p>
    <w:sectPr w:rsidR="00B8354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8419D" w14:textId="77777777" w:rsidR="004F4378" w:rsidRDefault="004F4378">
      <w:pPr>
        <w:spacing w:after="0" w:line="240" w:lineRule="auto"/>
      </w:pPr>
      <w:r>
        <w:separator/>
      </w:r>
    </w:p>
  </w:endnote>
  <w:endnote w:type="continuationSeparator" w:id="0">
    <w:p w14:paraId="51628F69" w14:textId="77777777" w:rsidR="004F4378" w:rsidRDefault="004F4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B591" w14:textId="77777777" w:rsidR="00B83540" w:rsidRDefault="004F4378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C1082" w14:textId="77777777" w:rsidR="004F4378" w:rsidRDefault="004F4378">
      <w:pPr>
        <w:spacing w:after="0" w:line="240" w:lineRule="auto"/>
      </w:pPr>
      <w:r>
        <w:separator/>
      </w:r>
    </w:p>
  </w:footnote>
  <w:footnote w:type="continuationSeparator" w:id="0">
    <w:p w14:paraId="4EFAF1E9" w14:textId="77777777" w:rsidR="004F4378" w:rsidRDefault="004F4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C877" w14:textId="77777777" w:rsidR="00B83540" w:rsidRDefault="004F4378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328"/>
    <w:multiLevelType w:val="singleLevel"/>
    <w:tmpl w:val="E9AE7FA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57D3B12"/>
    <w:multiLevelType w:val="singleLevel"/>
    <w:tmpl w:val="A718CCE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3633761F"/>
    <w:multiLevelType w:val="singleLevel"/>
    <w:tmpl w:val="B328B01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416A537C"/>
    <w:multiLevelType w:val="singleLevel"/>
    <w:tmpl w:val="E84C5E7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46FD1E69"/>
    <w:multiLevelType w:val="singleLevel"/>
    <w:tmpl w:val="C25AB2E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62502F2"/>
    <w:multiLevelType w:val="singleLevel"/>
    <w:tmpl w:val="3F68E49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6F251D8A"/>
    <w:multiLevelType w:val="singleLevel"/>
    <w:tmpl w:val="FFD66CF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7444195F"/>
    <w:multiLevelType w:val="singleLevel"/>
    <w:tmpl w:val="036C91F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7460079"/>
    <w:multiLevelType w:val="singleLevel"/>
    <w:tmpl w:val="88CEC15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F913117"/>
    <w:multiLevelType w:val="singleLevel"/>
    <w:tmpl w:val="D55479F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2051493025">
    <w:abstractNumId w:val="2"/>
  </w:num>
  <w:num w:numId="2" w16cid:durableId="502090588">
    <w:abstractNumId w:val="4"/>
  </w:num>
  <w:num w:numId="3" w16cid:durableId="857812287">
    <w:abstractNumId w:val="5"/>
  </w:num>
  <w:num w:numId="4" w16cid:durableId="673729089">
    <w:abstractNumId w:val="9"/>
  </w:num>
  <w:num w:numId="5" w16cid:durableId="2094399896">
    <w:abstractNumId w:val="0"/>
  </w:num>
  <w:num w:numId="6" w16cid:durableId="1211261942">
    <w:abstractNumId w:val="7"/>
  </w:num>
  <w:num w:numId="7" w16cid:durableId="352390511">
    <w:abstractNumId w:val="8"/>
  </w:num>
  <w:num w:numId="8" w16cid:durableId="1590384877">
    <w:abstractNumId w:val="1"/>
  </w:num>
  <w:num w:numId="9" w16cid:durableId="163710605">
    <w:abstractNumId w:val="3"/>
  </w:num>
  <w:num w:numId="10" w16cid:durableId="823743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540"/>
    <w:rsid w:val="003D6086"/>
    <w:rsid w:val="004F4378"/>
    <w:rsid w:val="00A22EBB"/>
    <w:rsid w:val="00B8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DCB04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D6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2026-10-26T01:17:00Z</dcterms:created>
  <dcterms:modified xsi:type="dcterms:W3CDTF">2026-10-26T01:17:00Z</dcterms:modified>
</cp:coreProperties>
</file>