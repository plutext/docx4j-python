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D2-6: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D2-6 settings.xml w:hyphenationZone/@w:val="-1"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-1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