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2D69F0" w14:textId="77777777" w:rsidR="00ED617D" w:rsidRDefault="00E41C90">
      <w:r>
        <w:t>CR-066 round 6, group T: the integer attributes round 5 left unmeasured or inferred, at and beyond 16 bits (docx4j-25 builds the file; Word 365 answers). Each case is labelled with its id, attribute and value; the label paragraph itself carries the value, or precedes the table or section that does.</w:t>
      </w:r>
    </w:p>
    <w:p w14:paraId="4245EA7D" w14:textId="77777777" w:rsidR="00ED617D" w:rsidRDefault="00E41C90">
      <w:r>
        <w:t>T1-1 w:trHeight/@w:val[exact]="32767"</w:t>
      </w:r>
    </w:p>
    <w:tbl>
      <w:tblPr>
        <w:tblStyle w:val="TableGrid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500"/>
        <w:gridCol w:w="4500"/>
      </w:tblGrid>
      <w:tr w:rsidR="00ED617D" w14:paraId="699D4282" w14:textId="77777777">
        <w:trPr>
          <w:trHeight w:hRule="exact" w:val="32767"/>
        </w:trPr>
        <w:tc>
          <w:tcPr>
            <w:tcW w:w="4500" w:type="dxa"/>
          </w:tcPr>
          <w:p w14:paraId="0F419022" w14:textId="77777777" w:rsidR="00ED617D" w:rsidRDefault="00E41C90">
            <w:r>
              <w:lastRenderedPageBreak/>
              <w:t>T1-1 cell 1</w:t>
            </w:r>
          </w:p>
        </w:tc>
        <w:tc>
          <w:tcPr>
            <w:tcW w:w="4500" w:type="dxa"/>
          </w:tcPr>
          <w:p w14:paraId="61433035" w14:textId="77777777" w:rsidR="00ED617D" w:rsidRDefault="00E41C90">
            <w:r>
              <w:t>T1-1 cell 2</w:t>
            </w:r>
          </w:p>
        </w:tc>
      </w:tr>
    </w:tbl>
    <w:p w14:paraId="510D6C96" w14:textId="77777777" w:rsidR="00ED617D" w:rsidRDefault="00ED617D"/>
    <w:p w14:paraId="0B0B9DE6" w14:textId="77777777" w:rsidR="00ED617D" w:rsidRDefault="00E41C90">
      <w:r>
        <w:t>T1-2 w:trHeight/@w:val[exact]="32768"</w:t>
      </w:r>
    </w:p>
    <w:tbl>
      <w:tblPr>
        <w:tblStyle w:val="TableGrid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500"/>
        <w:gridCol w:w="4500"/>
      </w:tblGrid>
      <w:tr w:rsidR="00ED617D" w14:paraId="5D2D29F6" w14:textId="77777777">
        <w:trPr>
          <w:trHeight w:hRule="exact" w:val="32768"/>
        </w:trPr>
        <w:tc>
          <w:tcPr>
            <w:tcW w:w="4500" w:type="dxa"/>
          </w:tcPr>
          <w:p w14:paraId="57B52724" w14:textId="77777777" w:rsidR="00ED617D" w:rsidRDefault="00E41C90">
            <w:r>
              <w:lastRenderedPageBreak/>
              <w:t>T1-2 cell 1</w:t>
            </w:r>
          </w:p>
        </w:tc>
        <w:tc>
          <w:tcPr>
            <w:tcW w:w="4500" w:type="dxa"/>
          </w:tcPr>
          <w:p w14:paraId="5BAB7ED2" w14:textId="77777777" w:rsidR="00ED617D" w:rsidRDefault="00E41C90">
            <w:r>
              <w:t>T1-2 cell 2</w:t>
            </w:r>
          </w:p>
        </w:tc>
      </w:tr>
    </w:tbl>
    <w:p w14:paraId="28AF9CE2" w14:textId="77777777" w:rsidR="00ED617D" w:rsidRDefault="00ED617D"/>
    <w:p w14:paraId="74224DC2" w14:textId="77777777" w:rsidR="00ED617D" w:rsidRDefault="00E41C90">
      <w:r>
        <w:t>T1-3 w:trHeight/@w:val[exact]="65535"</w:t>
      </w:r>
    </w:p>
    <w:tbl>
      <w:tblPr>
        <w:tblStyle w:val="TableGrid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500"/>
        <w:gridCol w:w="4500"/>
      </w:tblGrid>
      <w:tr w:rsidR="00ED617D" w14:paraId="54597B07" w14:textId="77777777">
        <w:trPr>
          <w:trHeight w:val="1"/>
        </w:trPr>
        <w:tc>
          <w:tcPr>
            <w:tcW w:w="4500" w:type="dxa"/>
          </w:tcPr>
          <w:p w14:paraId="630E0C80" w14:textId="77777777" w:rsidR="00ED617D" w:rsidRDefault="00E41C90">
            <w:r>
              <w:t>T1-3 cell 1</w:t>
            </w:r>
          </w:p>
        </w:tc>
        <w:tc>
          <w:tcPr>
            <w:tcW w:w="4500" w:type="dxa"/>
          </w:tcPr>
          <w:p w14:paraId="2D02829D" w14:textId="77777777" w:rsidR="00ED617D" w:rsidRDefault="00E41C90">
            <w:r>
              <w:t>T1-3 cell 2</w:t>
            </w:r>
          </w:p>
        </w:tc>
      </w:tr>
    </w:tbl>
    <w:p w14:paraId="07D1AC04" w14:textId="77777777" w:rsidR="00ED617D" w:rsidRDefault="00ED617D"/>
    <w:p w14:paraId="11C0BB38" w14:textId="77777777" w:rsidR="00ED617D" w:rsidRDefault="00E41C90">
      <w:r>
        <w:t>T1-4 w:trHeight/@w:val[exact]="65536"</w:t>
      </w:r>
    </w:p>
    <w:tbl>
      <w:tblPr>
        <w:tblStyle w:val="TableGrid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500"/>
        <w:gridCol w:w="4500"/>
      </w:tblGrid>
      <w:tr w:rsidR="00ED617D" w14:paraId="3487C325" w14:textId="77777777">
        <w:tc>
          <w:tcPr>
            <w:tcW w:w="4500" w:type="dxa"/>
          </w:tcPr>
          <w:p w14:paraId="29DB1BCD" w14:textId="77777777" w:rsidR="00ED617D" w:rsidRDefault="00E41C90">
            <w:r>
              <w:t>T1-4 cell 1</w:t>
            </w:r>
          </w:p>
        </w:tc>
        <w:tc>
          <w:tcPr>
            <w:tcW w:w="4500" w:type="dxa"/>
          </w:tcPr>
          <w:p w14:paraId="55C653C0" w14:textId="77777777" w:rsidR="00ED617D" w:rsidRDefault="00E41C90">
            <w:r>
              <w:t>T1-4 cell 2</w:t>
            </w:r>
          </w:p>
        </w:tc>
      </w:tr>
    </w:tbl>
    <w:p w14:paraId="5756267A" w14:textId="77777777" w:rsidR="00ED617D" w:rsidRDefault="00ED617D"/>
    <w:p w14:paraId="1F0EED77" w14:textId="77777777" w:rsidR="00ED617D" w:rsidRDefault="00E41C90">
      <w:r>
        <w:t>T1-5 w:trHeight/@w:val[exact]="-1"</w:t>
      </w:r>
    </w:p>
    <w:tbl>
      <w:tblPr>
        <w:tblStyle w:val="TableGrid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500"/>
        <w:gridCol w:w="4500"/>
      </w:tblGrid>
      <w:tr w:rsidR="00ED617D" w14:paraId="0427AD1B" w14:textId="77777777">
        <w:trPr>
          <w:trHeight w:val="1"/>
        </w:trPr>
        <w:tc>
          <w:tcPr>
            <w:tcW w:w="4500" w:type="dxa"/>
          </w:tcPr>
          <w:p w14:paraId="1AB8AB3A" w14:textId="77777777" w:rsidR="00ED617D" w:rsidRDefault="00E41C90">
            <w:r>
              <w:t>T1-5 cell 1</w:t>
            </w:r>
          </w:p>
        </w:tc>
        <w:tc>
          <w:tcPr>
            <w:tcW w:w="4500" w:type="dxa"/>
          </w:tcPr>
          <w:p w14:paraId="398D7E01" w14:textId="77777777" w:rsidR="00ED617D" w:rsidRDefault="00E41C90">
            <w:r>
              <w:t>T1-5 cell 2</w:t>
            </w:r>
          </w:p>
        </w:tc>
      </w:tr>
    </w:tbl>
    <w:p w14:paraId="012895E4" w14:textId="77777777" w:rsidR="00ED617D" w:rsidRDefault="00ED617D"/>
    <w:p w14:paraId="0D0AFE55" w14:textId="77777777" w:rsidR="00ED617D" w:rsidRDefault="00E41C90">
      <w:r>
        <w:t>T1-6 w:trHeight/@w:val[exact]="-32768"</w:t>
      </w:r>
    </w:p>
    <w:tbl>
      <w:tblPr>
        <w:tblStyle w:val="TableGrid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500"/>
        <w:gridCol w:w="4500"/>
      </w:tblGrid>
      <w:tr w:rsidR="00ED617D" w14:paraId="1AFC51AD" w14:textId="77777777">
        <w:trPr>
          <w:trHeight w:hRule="exact" w:val="32768"/>
        </w:trPr>
        <w:tc>
          <w:tcPr>
            <w:tcW w:w="4500" w:type="dxa"/>
          </w:tcPr>
          <w:p w14:paraId="79CBC6B0" w14:textId="77777777" w:rsidR="00ED617D" w:rsidRDefault="00E41C90">
            <w:r>
              <w:lastRenderedPageBreak/>
              <w:t>T1-6 cell 1</w:t>
            </w:r>
          </w:p>
        </w:tc>
        <w:tc>
          <w:tcPr>
            <w:tcW w:w="4500" w:type="dxa"/>
          </w:tcPr>
          <w:p w14:paraId="1992420B" w14:textId="77777777" w:rsidR="00ED617D" w:rsidRDefault="00E41C90">
            <w:r>
              <w:t>T1-6 cell 2</w:t>
            </w:r>
          </w:p>
        </w:tc>
      </w:tr>
    </w:tbl>
    <w:p w14:paraId="5CD61DBB" w14:textId="77777777" w:rsidR="00ED617D" w:rsidRDefault="00ED617D"/>
    <w:p w14:paraId="1D3F7E81" w14:textId="77777777" w:rsidR="00ED617D" w:rsidRDefault="00E41C90">
      <w:r>
        <w:t>T1-7 w:trHeight/@w:val[exact]="-32769"</w:t>
      </w:r>
    </w:p>
    <w:tbl>
      <w:tblPr>
        <w:tblStyle w:val="TableGrid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500"/>
        <w:gridCol w:w="4500"/>
      </w:tblGrid>
      <w:tr w:rsidR="00ED617D" w14:paraId="51E9D245" w14:textId="77777777">
        <w:trPr>
          <w:trHeight w:hRule="exact" w:val="32767"/>
        </w:trPr>
        <w:tc>
          <w:tcPr>
            <w:tcW w:w="4500" w:type="dxa"/>
          </w:tcPr>
          <w:p w14:paraId="27E4E019" w14:textId="77777777" w:rsidR="00ED617D" w:rsidRDefault="00E41C90">
            <w:r>
              <w:lastRenderedPageBreak/>
              <w:t>T1-7 cell 1</w:t>
            </w:r>
          </w:p>
        </w:tc>
        <w:tc>
          <w:tcPr>
            <w:tcW w:w="4500" w:type="dxa"/>
          </w:tcPr>
          <w:p w14:paraId="1275F2A1" w14:textId="77777777" w:rsidR="00ED617D" w:rsidRDefault="00E41C90">
            <w:r>
              <w:t>T1-7 cell 2</w:t>
            </w:r>
          </w:p>
        </w:tc>
      </w:tr>
    </w:tbl>
    <w:p w14:paraId="12347B5C" w14:textId="77777777" w:rsidR="00ED617D" w:rsidRDefault="00ED617D"/>
    <w:p w14:paraId="026D272E" w14:textId="77777777" w:rsidR="00ED617D" w:rsidRDefault="00E41C90">
      <w:r>
        <w:t>T1-8 w:trHeight/@w:val[exact]="7205001"</w:t>
      </w:r>
    </w:p>
    <w:tbl>
      <w:tblPr>
        <w:tblStyle w:val="TableGrid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500"/>
        <w:gridCol w:w="4500"/>
      </w:tblGrid>
      <w:tr w:rsidR="00ED617D" w14:paraId="53652152" w14:textId="77777777">
        <w:trPr>
          <w:trHeight w:val="3959"/>
        </w:trPr>
        <w:tc>
          <w:tcPr>
            <w:tcW w:w="4500" w:type="dxa"/>
          </w:tcPr>
          <w:p w14:paraId="3084D060" w14:textId="77777777" w:rsidR="00ED617D" w:rsidRDefault="00E41C90">
            <w:r>
              <w:t>T1-8 cell 1</w:t>
            </w:r>
          </w:p>
        </w:tc>
        <w:tc>
          <w:tcPr>
            <w:tcW w:w="4500" w:type="dxa"/>
          </w:tcPr>
          <w:p w14:paraId="723AC359" w14:textId="77777777" w:rsidR="00ED617D" w:rsidRDefault="00E41C90">
            <w:r>
              <w:t>T1-8 cell 2</w:t>
            </w:r>
          </w:p>
        </w:tc>
      </w:tr>
    </w:tbl>
    <w:p w14:paraId="69BC2785" w14:textId="77777777" w:rsidR="00ED617D" w:rsidRDefault="00ED617D"/>
    <w:p w14:paraId="72450642" w14:textId="77777777" w:rsidR="00ED617D" w:rsidRDefault="00E41C90">
      <w:r>
        <w:t>T2-1 w:trHeight/@w:val[auto]="32767"</w:t>
      </w:r>
    </w:p>
    <w:tbl>
      <w:tblPr>
        <w:tblStyle w:val="TableGrid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500"/>
        <w:gridCol w:w="4500"/>
      </w:tblGrid>
      <w:tr w:rsidR="00ED617D" w14:paraId="027BFEF6" w14:textId="77777777">
        <w:tc>
          <w:tcPr>
            <w:tcW w:w="4500" w:type="dxa"/>
          </w:tcPr>
          <w:p w14:paraId="5D0E1639" w14:textId="77777777" w:rsidR="00ED617D" w:rsidRDefault="00E41C90">
            <w:r>
              <w:t>T2-1 cell 1</w:t>
            </w:r>
          </w:p>
        </w:tc>
        <w:tc>
          <w:tcPr>
            <w:tcW w:w="4500" w:type="dxa"/>
          </w:tcPr>
          <w:p w14:paraId="0077797A" w14:textId="77777777" w:rsidR="00ED617D" w:rsidRDefault="00E41C90">
            <w:r>
              <w:t>T2-1 cell 2</w:t>
            </w:r>
          </w:p>
        </w:tc>
      </w:tr>
    </w:tbl>
    <w:p w14:paraId="69F0DB56" w14:textId="77777777" w:rsidR="00ED617D" w:rsidRDefault="00ED617D"/>
    <w:p w14:paraId="581B71E1" w14:textId="77777777" w:rsidR="00ED617D" w:rsidRDefault="00E41C90">
      <w:r>
        <w:t>T2-2 w:trHeight/@w:val[auto]="32768"</w:t>
      </w:r>
    </w:p>
    <w:tbl>
      <w:tblPr>
        <w:tblStyle w:val="TableGrid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500"/>
        <w:gridCol w:w="4500"/>
      </w:tblGrid>
      <w:tr w:rsidR="00ED617D" w14:paraId="4C0B66D1" w14:textId="77777777">
        <w:tc>
          <w:tcPr>
            <w:tcW w:w="4500" w:type="dxa"/>
          </w:tcPr>
          <w:p w14:paraId="2FECAB17" w14:textId="77777777" w:rsidR="00ED617D" w:rsidRDefault="00E41C90">
            <w:r>
              <w:t>T2-2 cell 1</w:t>
            </w:r>
          </w:p>
        </w:tc>
        <w:tc>
          <w:tcPr>
            <w:tcW w:w="4500" w:type="dxa"/>
          </w:tcPr>
          <w:p w14:paraId="256C6FD8" w14:textId="77777777" w:rsidR="00ED617D" w:rsidRDefault="00E41C90">
            <w:r>
              <w:t>T2-2 cell 2</w:t>
            </w:r>
          </w:p>
        </w:tc>
      </w:tr>
    </w:tbl>
    <w:p w14:paraId="6C74465A" w14:textId="77777777" w:rsidR="00ED617D" w:rsidRDefault="00ED617D"/>
    <w:p w14:paraId="43BBD026" w14:textId="77777777" w:rsidR="00ED617D" w:rsidRDefault="00E41C90">
      <w:r>
        <w:t>T2-3 w:trHeight/@w:val[auto]="65535"</w:t>
      </w:r>
    </w:p>
    <w:tbl>
      <w:tblPr>
        <w:tblStyle w:val="TableGrid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500"/>
        <w:gridCol w:w="4500"/>
      </w:tblGrid>
      <w:tr w:rsidR="00ED617D" w14:paraId="1F0F7D7D" w14:textId="77777777">
        <w:tc>
          <w:tcPr>
            <w:tcW w:w="4500" w:type="dxa"/>
          </w:tcPr>
          <w:p w14:paraId="172D198C" w14:textId="77777777" w:rsidR="00ED617D" w:rsidRDefault="00E41C90">
            <w:r>
              <w:t>T2-3 cell 1</w:t>
            </w:r>
          </w:p>
        </w:tc>
        <w:tc>
          <w:tcPr>
            <w:tcW w:w="4500" w:type="dxa"/>
          </w:tcPr>
          <w:p w14:paraId="3839DE3C" w14:textId="77777777" w:rsidR="00ED617D" w:rsidRDefault="00E41C90">
            <w:r>
              <w:t>T2-3 cell 2</w:t>
            </w:r>
          </w:p>
        </w:tc>
      </w:tr>
    </w:tbl>
    <w:p w14:paraId="304DE826" w14:textId="77777777" w:rsidR="00ED617D" w:rsidRDefault="00ED617D"/>
    <w:p w14:paraId="37CFB513" w14:textId="77777777" w:rsidR="00ED617D" w:rsidRDefault="00E41C90">
      <w:r>
        <w:t>T2-4 w:trHeight/@w:val[auto]="65536"</w:t>
      </w:r>
    </w:p>
    <w:tbl>
      <w:tblPr>
        <w:tblStyle w:val="TableGrid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500"/>
        <w:gridCol w:w="4500"/>
      </w:tblGrid>
      <w:tr w:rsidR="00ED617D" w14:paraId="35F47318" w14:textId="77777777">
        <w:tc>
          <w:tcPr>
            <w:tcW w:w="4500" w:type="dxa"/>
          </w:tcPr>
          <w:p w14:paraId="36626761" w14:textId="77777777" w:rsidR="00ED617D" w:rsidRDefault="00E41C90">
            <w:r>
              <w:t>T2-4 cell 1</w:t>
            </w:r>
          </w:p>
        </w:tc>
        <w:tc>
          <w:tcPr>
            <w:tcW w:w="4500" w:type="dxa"/>
          </w:tcPr>
          <w:p w14:paraId="7824C708" w14:textId="77777777" w:rsidR="00ED617D" w:rsidRDefault="00E41C90">
            <w:r>
              <w:t>T2-4 cell 2</w:t>
            </w:r>
          </w:p>
        </w:tc>
      </w:tr>
    </w:tbl>
    <w:p w14:paraId="7DF03CDA" w14:textId="77777777" w:rsidR="00ED617D" w:rsidRDefault="00ED617D"/>
    <w:p w14:paraId="045B6EEF" w14:textId="77777777" w:rsidR="00ED617D" w:rsidRDefault="00E41C90">
      <w:r>
        <w:t>T2-5 w:trHeight/@w:val[auto]="-1"</w:t>
      </w:r>
    </w:p>
    <w:tbl>
      <w:tblPr>
        <w:tblStyle w:val="TableGrid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500"/>
        <w:gridCol w:w="4500"/>
      </w:tblGrid>
      <w:tr w:rsidR="00ED617D" w14:paraId="7A2DAD75" w14:textId="77777777">
        <w:tc>
          <w:tcPr>
            <w:tcW w:w="4500" w:type="dxa"/>
          </w:tcPr>
          <w:p w14:paraId="42BB847E" w14:textId="77777777" w:rsidR="00ED617D" w:rsidRDefault="00E41C90">
            <w:r>
              <w:t>T2-5 cell 1</w:t>
            </w:r>
          </w:p>
        </w:tc>
        <w:tc>
          <w:tcPr>
            <w:tcW w:w="4500" w:type="dxa"/>
          </w:tcPr>
          <w:p w14:paraId="2ED69C0F" w14:textId="77777777" w:rsidR="00ED617D" w:rsidRDefault="00E41C90">
            <w:r>
              <w:t>T2-5 cell 2</w:t>
            </w:r>
          </w:p>
        </w:tc>
      </w:tr>
    </w:tbl>
    <w:p w14:paraId="456462AE" w14:textId="77777777" w:rsidR="00ED617D" w:rsidRDefault="00ED617D"/>
    <w:p w14:paraId="372A8CBF" w14:textId="77777777" w:rsidR="00ED617D" w:rsidRDefault="00E41C90">
      <w:r>
        <w:t>T2-6 w:trHeight/@w:val[auto]="-32768"</w:t>
      </w:r>
    </w:p>
    <w:tbl>
      <w:tblPr>
        <w:tblStyle w:val="TableGrid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500"/>
        <w:gridCol w:w="4500"/>
      </w:tblGrid>
      <w:tr w:rsidR="00ED617D" w14:paraId="09E2D658" w14:textId="77777777">
        <w:tc>
          <w:tcPr>
            <w:tcW w:w="4500" w:type="dxa"/>
          </w:tcPr>
          <w:p w14:paraId="76664590" w14:textId="77777777" w:rsidR="00ED617D" w:rsidRDefault="00E41C90">
            <w:r>
              <w:t>T2-6 cell 1</w:t>
            </w:r>
          </w:p>
        </w:tc>
        <w:tc>
          <w:tcPr>
            <w:tcW w:w="4500" w:type="dxa"/>
          </w:tcPr>
          <w:p w14:paraId="4C879EC5" w14:textId="77777777" w:rsidR="00ED617D" w:rsidRDefault="00E41C90">
            <w:r>
              <w:t>T2-6 cell 2</w:t>
            </w:r>
          </w:p>
        </w:tc>
      </w:tr>
    </w:tbl>
    <w:p w14:paraId="5E459B39" w14:textId="77777777" w:rsidR="00ED617D" w:rsidRDefault="00ED617D"/>
    <w:p w14:paraId="2F60CED2" w14:textId="77777777" w:rsidR="00ED617D" w:rsidRDefault="00E41C90">
      <w:r>
        <w:t>T2-7 w:trHeight/@w:val[auto]="-32769"</w:t>
      </w:r>
    </w:p>
    <w:tbl>
      <w:tblPr>
        <w:tblStyle w:val="TableGrid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500"/>
        <w:gridCol w:w="4500"/>
      </w:tblGrid>
      <w:tr w:rsidR="00ED617D" w14:paraId="0C3C2725" w14:textId="77777777">
        <w:tc>
          <w:tcPr>
            <w:tcW w:w="4500" w:type="dxa"/>
          </w:tcPr>
          <w:p w14:paraId="2FEB2475" w14:textId="77777777" w:rsidR="00ED617D" w:rsidRDefault="00E41C90">
            <w:r>
              <w:lastRenderedPageBreak/>
              <w:t>T2-7 cell 1</w:t>
            </w:r>
          </w:p>
        </w:tc>
        <w:tc>
          <w:tcPr>
            <w:tcW w:w="4500" w:type="dxa"/>
          </w:tcPr>
          <w:p w14:paraId="6AE271FF" w14:textId="77777777" w:rsidR="00ED617D" w:rsidRDefault="00E41C90">
            <w:r>
              <w:t>T2-7 cell 2</w:t>
            </w:r>
          </w:p>
        </w:tc>
      </w:tr>
    </w:tbl>
    <w:p w14:paraId="7AB6724E" w14:textId="77777777" w:rsidR="00ED617D" w:rsidRDefault="00ED617D"/>
    <w:p w14:paraId="444C1F8F" w14:textId="77777777" w:rsidR="00ED617D" w:rsidRDefault="00E41C90">
      <w:r>
        <w:t>T2-8 w:trHeight/@w:val[auto]="7205001"</w:t>
      </w:r>
    </w:p>
    <w:tbl>
      <w:tblPr>
        <w:tblStyle w:val="TableGrid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500"/>
        <w:gridCol w:w="4500"/>
      </w:tblGrid>
      <w:tr w:rsidR="00ED617D" w14:paraId="31A961AA" w14:textId="77777777">
        <w:tc>
          <w:tcPr>
            <w:tcW w:w="4500" w:type="dxa"/>
          </w:tcPr>
          <w:p w14:paraId="3763894A" w14:textId="77777777" w:rsidR="00ED617D" w:rsidRDefault="00E41C90">
            <w:r>
              <w:t>T2-8 cell 1</w:t>
            </w:r>
          </w:p>
        </w:tc>
        <w:tc>
          <w:tcPr>
            <w:tcW w:w="4500" w:type="dxa"/>
          </w:tcPr>
          <w:p w14:paraId="0096BBA5" w14:textId="77777777" w:rsidR="00ED617D" w:rsidRDefault="00E41C90">
            <w:r>
              <w:t>T2-8 cell 2</w:t>
            </w:r>
          </w:p>
        </w:tc>
      </w:tr>
    </w:tbl>
    <w:p w14:paraId="4A147D7E" w14:textId="77777777" w:rsidR="00ED617D" w:rsidRDefault="00ED617D"/>
    <w:p w14:paraId="0F1F1BBD" w14:textId="77777777" w:rsidR="00ED617D" w:rsidRDefault="00E41C90">
      <w:r>
        <w:t>T3-1 w:gridCol/@w:w="32767"</w:t>
      </w:r>
    </w:p>
    <w:tbl>
      <w:tblPr>
        <w:tblStyle w:val="TableGrid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905"/>
        <w:gridCol w:w="2770"/>
      </w:tblGrid>
      <w:tr w:rsidR="00ED617D" w14:paraId="701AAF95" w14:textId="77777777">
        <w:tc>
          <w:tcPr>
            <w:tcW w:w="28905" w:type="dxa"/>
          </w:tcPr>
          <w:p w14:paraId="3777CC12" w14:textId="77777777" w:rsidR="00ED617D" w:rsidRDefault="00E41C90">
            <w:r>
              <w:t>T3-1 cell 1</w:t>
            </w:r>
          </w:p>
        </w:tc>
        <w:tc>
          <w:tcPr>
            <w:tcW w:w="4500" w:type="dxa"/>
          </w:tcPr>
          <w:p w14:paraId="09DCA10A" w14:textId="77777777" w:rsidR="00ED617D" w:rsidRDefault="00E41C90">
            <w:r>
              <w:t>T3-1 cell 2</w:t>
            </w:r>
          </w:p>
        </w:tc>
      </w:tr>
    </w:tbl>
    <w:p w14:paraId="4ACED4C0" w14:textId="77777777" w:rsidR="00ED617D" w:rsidRDefault="00ED617D"/>
    <w:p w14:paraId="7BC499B2" w14:textId="77777777" w:rsidR="00ED617D" w:rsidRDefault="00E41C90">
      <w:r>
        <w:t>T3-2 w:gridCol/@w:w="32768"</w:t>
      </w:r>
    </w:p>
    <w:tbl>
      <w:tblPr>
        <w:tblStyle w:val="TableGrid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3000"/>
        <w:gridCol w:w="29768"/>
      </w:tblGrid>
      <w:tr w:rsidR="00ED617D" w14:paraId="16F3CA87" w14:textId="77777777">
        <w:trPr>
          <w:gridBefore w:val="2"/>
        </w:trPr>
        <w:tc>
          <w:tcPr>
            <w:tcW w:w="0" w:type="auto"/>
            <w:gridSpan w:val="0"/>
          </w:tcPr>
          <w:p w14:paraId="40493A99" w14:textId="77777777" w:rsidR="00ED617D" w:rsidRDefault="00E41C90">
            <w:r>
              <w:t>T3-2 cell 1</w:t>
            </w:r>
          </w:p>
        </w:tc>
        <w:tc>
          <w:tcPr>
            <w:tcW w:w="4500" w:type="dxa"/>
            <w:gridSpan w:val="0"/>
          </w:tcPr>
          <w:p w14:paraId="5459E004" w14:textId="77777777" w:rsidR="00ED617D" w:rsidRDefault="00E41C90">
            <w:r>
              <w:t>T3-2 cell 2</w:t>
            </w:r>
          </w:p>
        </w:tc>
      </w:tr>
    </w:tbl>
    <w:p w14:paraId="21AD650D" w14:textId="77777777" w:rsidR="00ED617D" w:rsidRDefault="00ED617D"/>
    <w:p w14:paraId="140A6C8E" w14:textId="77777777" w:rsidR="00ED617D" w:rsidRDefault="00E41C90">
      <w:r>
        <w:t>T3-3 w:gridCol/@w:w="65535"</w:t>
      </w:r>
    </w:p>
    <w:tbl>
      <w:tblPr>
        <w:tblStyle w:val="TableGrid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"/>
        <w:gridCol w:w="2998"/>
      </w:tblGrid>
      <w:tr w:rsidR="00ED617D" w14:paraId="3D7F1189" w14:textId="77777777">
        <w:tc>
          <w:tcPr>
            <w:tcW w:w="2999" w:type="dxa"/>
          </w:tcPr>
          <w:p w14:paraId="6EF34C57" w14:textId="77777777" w:rsidR="00ED617D" w:rsidRDefault="00E41C90">
            <w:r>
              <w:t>T3-3 cell 1</w:t>
            </w:r>
          </w:p>
        </w:tc>
        <w:tc>
          <w:tcPr>
            <w:tcW w:w="4500" w:type="dxa"/>
          </w:tcPr>
          <w:p w14:paraId="06C48DC2" w14:textId="77777777" w:rsidR="00ED617D" w:rsidRDefault="00E41C90">
            <w:r>
              <w:t>T3-3 cell 2</w:t>
            </w:r>
          </w:p>
        </w:tc>
      </w:tr>
    </w:tbl>
    <w:p w14:paraId="4ED0883D" w14:textId="77777777" w:rsidR="00ED617D" w:rsidRDefault="00ED617D"/>
    <w:p w14:paraId="31077356" w14:textId="77777777" w:rsidR="00ED617D" w:rsidRDefault="00E41C90">
      <w:r>
        <w:t>T3-4 w:gridCol/@w:w="65536"</w:t>
      </w:r>
    </w:p>
    <w:tbl>
      <w:tblPr>
        <w:tblStyle w:val="TableGrid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"/>
        <w:gridCol w:w="2999"/>
      </w:tblGrid>
      <w:tr w:rsidR="00ED617D" w14:paraId="7011FDB1" w14:textId="77777777">
        <w:tc>
          <w:tcPr>
            <w:tcW w:w="3000" w:type="dxa"/>
          </w:tcPr>
          <w:p w14:paraId="05E088A8" w14:textId="77777777" w:rsidR="00ED617D" w:rsidRDefault="00E41C90">
            <w:r>
              <w:t>T3-4 cell 1</w:t>
            </w:r>
          </w:p>
        </w:tc>
        <w:tc>
          <w:tcPr>
            <w:tcW w:w="4500" w:type="dxa"/>
          </w:tcPr>
          <w:p w14:paraId="11E7436A" w14:textId="77777777" w:rsidR="00ED617D" w:rsidRDefault="00E41C90">
            <w:r>
              <w:t>T3-4 cell 2</w:t>
            </w:r>
          </w:p>
        </w:tc>
      </w:tr>
    </w:tbl>
    <w:p w14:paraId="7D3E5460" w14:textId="77777777" w:rsidR="00ED617D" w:rsidRDefault="00ED617D"/>
    <w:p w14:paraId="5B37E86D" w14:textId="77777777" w:rsidR="00ED617D" w:rsidRDefault="00E41C90">
      <w:r>
        <w:t>T3-5 w:gridCol/@w:w="65537"</w:t>
      </w:r>
    </w:p>
    <w:tbl>
      <w:tblPr>
        <w:tblStyle w:val="TableGrid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36"/>
        <w:gridCol w:w="4500"/>
      </w:tblGrid>
      <w:tr w:rsidR="00ED617D" w14:paraId="59EC6C88" w14:textId="77777777">
        <w:tc>
          <w:tcPr>
            <w:tcW w:w="1" w:type="dxa"/>
          </w:tcPr>
          <w:p w14:paraId="0ADC79B0" w14:textId="77777777" w:rsidR="00ED617D" w:rsidRDefault="00E41C90">
            <w:r>
              <w:t>T3-5 cell 1</w:t>
            </w:r>
          </w:p>
        </w:tc>
        <w:tc>
          <w:tcPr>
            <w:tcW w:w="4500" w:type="dxa"/>
          </w:tcPr>
          <w:p w14:paraId="4735117B" w14:textId="77777777" w:rsidR="00ED617D" w:rsidRDefault="00E41C90">
            <w:r>
              <w:t>T3-5 cell 2</w:t>
            </w:r>
          </w:p>
        </w:tc>
      </w:tr>
    </w:tbl>
    <w:p w14:paraId="5E0C76DE" w14:textId="77777777" w:rsidR="00ED617D" w:rsidRDefault="00ED617D"/>
    <w:p w14:paraId="1F391E35" w14:textId="77777777" w:rsidR="00ED617D" w:rsidRDefault="00E41C90">
      <w:r>
        <w:t>T3-6 w:gridCol/@w:w="-1"</w:t>
      </w:r>
    </w:p>
    <w:tbl>
      <w:tblPr>
        <w:tblStyle w:val="TableGrid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360"/>
        <w:gridCol w:w="4500"/>
      </w:tblGrid>
      <w:tr w:rsidR="00ED617D" w14:paraId="3AB7CD5D" w14:textId="77777777">
        <w:tc>
          <w:tcPr>
            <w:tcW w:w="360" w:type="dxa"/>
          </w:tcPr>
          <w:p w14:paraId="6D489EE2" w14:textId="77777777" w:rsidR="00ED617D" w:rsidRDefault="00E41C90">
            <w:r>
              <w:t>T3-6 cell 1</w:t>
            </w:r>
          </w:p>
        </w:tc>
        <w:tc>
          <w:tcPr>
            <w:tcW w:w="4500" w:type="dxa"/>
          </w:tcPr>
          <w:p w14:paraId="160436D2" w14:textId="77777777" w:rsidR="00ED617D" w:rsidRDefault="00E41C90">
            <w:r>
              <w:t>T3-6 cell 2</w:t>
            </w:r>
          </w:p>
        </w:tc>
      </w:tr>
    </w:tbl>
    <w:p w14:paraId="384E2FAB" w14:textId="77777777" w:rsidR="00ED617D" w:rsidRDefault="00ED617D"/>
    <w:p w14:paraId="2A878685" w14:textId="77777777" w:rsidR="00ED617D" w:rsidRDefault="00E41C90">
      <w:r>
        <w:t>T3-7 w:gridCol/@w:w="-32768"</w:t>
      </w:r>
    </w:p>
    <w:tbl>
      <w:tblPr>
        <w:tblStyle w:val="TableGrid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360"/>
        <w:gridCol w:w="4500"/>
      </w:tblGrid>
      <w:tr w:rsidR="00ED617D" w14:paraId="2C123AF8" w14:textId="77777777">
        <w:tc>
          <w:tcPr>
            <w:tcW w:w="360" w:type="dxa"/>
          </w:tcPr>
          <w:p w14:paraId="2C40562A" w14:textId="77777777" w:rsidR="00ED617D" w:rsidRDefault="00E41C90">
            <w:r>
              <w:t>T3-7 cell 1</w:t>
            </w:r>
          </w:p>
        </w:tc>
        <w:tc>
          <w:tcPr>
            <w:tcW w:w="4500" w:type="dxa"/>
          </w:tcPr>
          <w:p w14:paraId="3B36456D" w14:textId="77777777" w:rsidR="00ED617D" w:rsidRDefault="00E41C90">
            <w:r>
              <w:t>T3-7 cell 2</w:t>
            </w:r>
          </w:p>
        </w:tc>
      </w:tr>
    </w:tbl>
    <w:p w14:paraId="526D03CD" w14:textId="77777777" w:rsidR="00ED617D" w:rsidRDefault="00ED617D"/>
    <w:p w14:paraId="3B37A2CB" w14:textId="77777777" w:rsidR="00ED617D" w:rsidRDefault="00E41C90">
      <w:r>
        <w:t>T3-8 w:gridCol/@w:w="-32769"</w:t>
      </w:r>
    </w:p>
    <w:tbl>
      <w:tblPr>
        <w:tblStyle w:val="TableGrid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360"/>
        <w:gridCol w:w="4500"/>
      </w:tblGrid>
      <w:tr w:rsidR="00ED617D" w14:paraId="288AC886" w14:textId="77777777">
        <w:tc>
          <w:tcPr>
            <w:tcW w:w="360" w:type="dxa"/>
          </w:tcPr>
          <w:p w14:paraId="606D1EFC" w14:textId="77777777" w:rsidR="00ED617D" w:rsidRDefault="00E41C90">
            <w:r>
              <w:t>T3-8 cell 1</w:t>
            </w:r>
          </w:p>
        </w:tc>
        <w:tc>
          <w:tcPr>
            <w:tcW w:w="4500" w:type="dxa"/>
          </w:tcPr>
          <w:p w14:paraId="554A9033" w14:textId="77777777" w:rsidR="00ED617D" w:rsidRDefault="00E41C90">
            <w:r>
              <w:t>T3-8 cell 2</w:t>
            </w:r>
          </w:p>
        </w:tc>
      </w:tr>
    </w:tbl>
    <w:p w14:paraId="6F3B87E8" w14:textId="77777777" w:rsidR="00ED617D" w:rsidRDefault="00ED617D"/>
    <w:p w14:paraId="59D9B735" w14:textId="77777777" w:rsidR="00ED617D" w:rsidRDefault="00E41C90">
      <w:r>
        <w:t>T3-9 w:gridCol/@w:w="7205001"</w:t>
      </w:r>
    </w:p>
    <w:tbl>
      <w:tblPr>
        <w:tblStyle w:val="TableGrid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3000"/>
        <w:gridCol w:w="959"/>
      </w:tblGrid>
      <w:tr w:rsidR="00ED617D" w14:paraId="566C1137" w14:textId="77777777">
        <w:trPr>
          <w:gridBefore w:val="2"/>
        </w:trPr>
        <w:tc>
          <w:tcPr>
            <w:tcW w:w="0" w:type="auto"/>
            <w:gridSpan w:val="0"/>
          </w:tcPr>
          <w:p w14:paraId="105643B3" w14:textId="77777777" w:rsidR="00ED617D" w:rsidRDefault="00E41C90">
            <w:r>
              <w:t>T3-9 cell 1</w:t>
            </w:r>
          </w:p>
        </w:tc>
        <w:tc>
          <w:tcPr>
            <w:tcW w:w="4500" w:type="dxa"/>
            <w:gridSpan w:val="0"/>
          </w:tcPr>
          <w:p w14:paraId="586FDC87" w14:textId="77777777" w:rsidR="00ED617D" w:rsidRDefault="00E41C90">
            <w:r>
              <w:t>T3-9 cell 2</w:t>
            </w:r>
          </w:p>
        </w:tc>
      </w:tr>
    </w:tbl>
    <w:p w14:paraId="0ADD5395" w14:textId="77777777" w:rsidR="00ED617D" w:rsidRDefault="00ED617D"/>
    <w:p w14:paraId="67DC447B" w14:textId="77777777" w:rsidR="00ED617D" w:rsidRDefault="00E41C90">
      <w:r>
        <w:t>T3-10 w:gridCol/@w:w="1205003"</w:t>
      </w:r>
    </w:p>
    <w:tbl>
      <w:tblPr>
        <w:tblStyle w:val="TableGrid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5355"/>
        <w:gridCol w:w="4500"/>
      </w:tblGrid>
      <w:tr w:rsidR="00ED617D" w14:paraId="52AFB7D6" w14:textId="77777777">
        <w:tc>
          <w:tcPr>
            <w:tcW w:w="25355" w:type="dxa"/>
          </w:tcPr>
          <w:p w14:paraId="083C1C39" w14:textId="77777777" w:rsidR="00ED617D" w:rsidRDefault="00E41C90">
            <w:r>
              <w:t>T3-10 cell 1</w:t>
            </w:r>
          </w:p>
        </w:tc>
        <w:tc>
          <w:tcPr>
            <w:tcW w:w="4500" w:type="dxa"/>
          </w:tcPr>
          <w:p w14:paraId="05135BA7" w14:textId="77777777" w:rsidR="00ED617D" w:rsidRDefault="00E41C90">
            <w:r>
              <w:t>T3-10 cell 2</w:t>
            </w:r>
          </w:p>
        </w:tc>
      </w:tr>
    </w:tbl>
    <w:p w14:paraId="3A2C5FFD" w14:textId="77777777" w:rsidR="00ED617D" w:rsidRDefault="00ED617D"/>
    <w:p w14:paraId="536B3F2E" w14:textId="77777777" w:rsidR="00ED617D" w:rsidRDefault="00E41C90">
      <w:r>
        <w:t>T4-1 w:tblCellSpacing/@w:w="32767"</w:t>
      </w:r>
    </w:p>
    <w:tbl>
      <w:tblPr>
        <w:tblStyle w:val="TableGrid"/>
        <w:tblW w:w="0" w:type="auto"/>
        <w:tblCellSpacing w:w="3276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500"/>
        <w:gridCol w:w="4500"/>
      </w:tblGrid>
      <w:tr w:rsidR="00ED617D" w14:paraId="49AFF8DF" w14:textId="77777777">
        <w:trPr>
          <w:tblCellSpacing w:w="32767" w:type="dxa"/>
        </w:trPr>
        <w:tc>
          <w:tcPr>
            <w:tcW w:w="4500" w:type="dxa"/>
          </w:tcPr>
          <w:p w14:paraId="5463B27C" w14:textId="77777777" w:rsidR="00ED617D" w:rsidRDefault="00E41C90">
            <w:r>
              <w:t>T4-1 cell 1</w:t>
            </w:r>
          </w:p>
        </w:tc>
        <w:tc>
          <w:tcPr>
            <w:tcW w:w="4500" w:type="dxa"/>
          </w:tcPr>
          <w:p w14:paraId="0FC312AC" w14:textId="77777777" w:rsidR="00ED617D" w:rsidRDefault="00E41C90">
            <w:r>
              <w:t>T4-1 cell 2</w:t>
            </w:r>
          </w:p>
        </w:tc>
      </w:tr>
    </w:tbl>
    <w:p w14:paraId="7EEB592D" w14:textId="77777777" w:rsidR="00ED617D" w:rsidRDefault="00ED617D"/>
    <w:p w14:paraId="25C90F35" w14:textId="77777777" w:rsidR="00ED617D" w:rsidRDefault="00E41C90">
      <w:r>
        <w:t>T4-2 w:tblCellSpacing/@w:w="32768"</w:t>
      </w:r>
    </w:p>
    <w:tbl>
      <w:tblPr>
        <w:tblStyle w:val="TableGrid"/>
        <w:tblW w:w="0" w:type="auto"/>
        <w:tblCellSpacing w:w="-3276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8268"/>
        <w:gridCol w:w="9000"/>
      </w:tblGrid>
      <w:tr w:rsidR="00ED617D" w14:paraId="1294037D" w14:textId="77777777">
        <w:trPr>
          <w:gridBefore w:val="1"/>
          <w:tblCellSpacing w:w="-32768" w:type="dxa"/>
        </w:trPr>
        <w:tc>
          <w:tcPr>
            <w:tcW w:w="4500" w:type="dxa"/>
          </w:tcPr>
          <w:p w14:paraId="2D592179" w14:textId="77777777" w:rsidR="00ED617D" w:rsidRDefault="00E41C90">
            <w:r>
              <w:t>T4-2 cell 1</w:t>
            </w:r>
          </w:p>
        </w:tc>
        <w:tc>
          <w:tcPr>
            <w:tcW w:w="4500" w:type="dxa"/>
            <w:gridSpan w:val="0"/>
          </w:tcPr>
          <w:p w14:paraId="4F65E1CB" w14:textId="77777777" w:rsidR="00ED617D" w:rsidRDefault="00E41C90">
            <w:r>
              <w:t>T4-2 cell 2</w:t>
            </w:r>
          </w:p>
        </w:tc>
      </w:tr>
    </w:tbl>
    <w:p w14:paraId="5356849C" w14:textId="77777777" w:rsidR="00ED617D" w:rsidRDefault="00ED617D"/>
    <w:p w14:paraId="392A4956" w14:textId="77777777" w:rsidR="00ED617D" w:rsidRDefault="00E41C90">
      <w:r>
        <w:t>T4-3 w:tblCellSpacing/@w:w="65535"</w:t>
      </w:r>
    </w:p>
    <w:tbl>
      <w:tblPr>
        <w:tblStyle w:val="TableGrid"/>
        <w:tblW w:w="0" w:type="auto"/>
        <w:tblCellSpacing w:w="-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497"/>
        <w:gridCol w:w="4497"/>
      </w:tblGrid>
      <w:tr w:rsidR="00ED617D" w14:paraId="7F07A4BF" w14:textId="77777777">
        <w:trPr>
          <w:tblCellSpacing w:w="-1" w:type="dxa"/>
        </w:trPr>
        <w:tc>
          <w:tcPr>
            <w:tcW w:w="4500" w:type="dxa"/>
          </w:tcPr>
          <w:p w14:paraId="264C3AF7" w14:textId="77777777" w:rsidR="00ED617D" w:rsidRDefault="00E41C90">
            <w:r>
              <w:t>T4-3 cell 1</w:t>
            </w:r>
          </w:p>
        </w:tc>
        <w:tc>
          <w:tcPr>
            <w:tcW w:w="4500" w:type="dxa"/>
          </w:tcPr>
          <w:p w14:paraId="557EDD96" w14:textId="77777777" w:rsidR="00ED617D" w:rsidRDefault="00E41C90">
            <w:r>
              <w:t>T4-3 cell 2</w:t>
            </w:r>
          </w:p>
        </w:tc>
      </w:tr>
    </w:tbl>
    <w:p w14:paraId="63482ABF" w14:textId="77777777" w:rsidR="00ED617D" w:rsidRDefault="00ED617D"/>
    <w:p w14:paraId="629CC8DC" w14:textId="77777777" w:rsidR="00ED617D" w:rsidRDefault="00E41C90">
      <w:r>
        <w:t>T4-4 w:tblCellSpacing/@w:w="65536"</w:t>
      </w:r>
    </w:p>
    <w:tbl>
      <w:tblPr>
        <w:tblStyle w:val="TableGrid"/>
        <w:tblW w:w="0" w:type="auto"/>
        <w:tblCellSpacing w:w="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500"/>
        <w:gridCol w:w="4500"/>
      </w:tblGrid>
      <w:tr w:rsidR="00ED617D" w14:paraId="169138A4" w14:textId="77777777">
        <w:trPr>
          <w:tblCellSpacing w:w="0" w:type="dxa"/>
        </w:trPr>
        <w:tc>
          <w:tcPr>
            <w:tcW w:w="4500" w:type="dxa"/>
          </w:tcPr>
          <w:p w14:paraId="33D29A35" w14:textId="77777777" w:rsidR="00ED617D" w:rsidRDefault="00E41C90">
            <w:r>
              <w:t>T4-4 cell 1</w:t>
            </w:r>
          </w:p>
        </w:tc>
        <w:tc>
          <w:tcPr>
            <w:tcW w:w="4500" w:type="dxa"/>
          </w:tcPr>
          <w:p w14:paraId="3172A784" w14:textId="77777777" w:rsidR="00ED617D" w:rsidRDefault="00E41C90">
            <w:r>
              <w:t>T4-4 cell 2</w:t>
            </w:r>
          </w:p>
        </w:tc>
      </w:tr>
    </w:tbl>
    <w:p w14:paraId="5C369C35" w14:textId="77777777" w:rsidR="00ED617D" w:rsidRDefault="00ED617D"/>
    <w:p w14:paraId="361372AC" w14:textId="77777777" w:rsidR="00ED617D" w:rsidRDefault="00E41C90">
      <w:r>
        <w:t>T4-5 w:tblCellSpacing/@w:w="65537"</w:t>
      </w:r>
    </w:p>
    <w:tbl>
      <w:tblPr>
        <w:tblStyle w:val="TableGrid"/>
        <w:tblW w:w="0" w:type="auto"/>
        <w:tblCellSpacing w:w="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503"/>
        <w:gridCol w:w="4503"/>
      </w:tblGrid>
      <w:tr w:rsidR="00ED617D" w14:paraId="1FCAD31C" w14:textId="77777777">
        <w:trPr>
          <w:tblCellSpacing w:w="1" w:type="dxa"/>
        </w:trPr>
        <w:tc>
          <w:tcPr>
            <w:tcW w:w="4500" w:type="dxa"/>
          </w:tcPr>
          <w:p w14:paraId="23230D06" w14:textId="77777777" w:rsidR="00ED617D" w:rsidRDefault="00E41C90">
            <w:r>
              <w:t>T4-5 cell 1</w:t>
            </w:r>
          </w:p>
        </w:tc>
        <w:tc>
          <w:tcPr>
            <w:tcW w:w="4500" w:type="dxa"/>
          </w:tcPr>
          <w:p w14:paraId="12B75F2C" w14:textId="77777777" w:rsidR="00ED617D" w:rsidRDefault="00E41C90">
            <w:r>
              <w:t>T4-5 cell 2</w:t>
            </w:r>
          </w:p>
        </w:tc>
      </w:tr>
    </w:tbl>
    <w:p w14:paraId="43118E85" w14:textId="77777777" w:rsidR="00ED617D" w:rsidRDefault="00ED617D"/>
    <w:p w14:paraId="13956ABF" w14:textId="77777777" w:rsidR="00ED617D" w:rsidRDefault="00E41C90">
      <w:r>
        <w:t>T4-6 w:tblCellSpacing/@w:w="-1"</w:t>
      </w:r>
    </w:p>
    <w:tbl>
      <w:tblPr>
        <w:tblStyle w:val="TableGrid"/>
        <w:tblW w:w="0" w:type="auto"/>
        <w:tblCellSpacing w:w="-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497"/>
        <w:gridCol w:w="4497"/>
      </w:tblGrid>
      <w:tr w:rsidR="00ED617D" w14:paraId="0EB3F473" w14:textId="77777777">
        <w:trPr>
          <w:tblCellSpacing w:w="-1" w:type="dxa"/>
        </w:trPr>
        <w:tc>
          <w:tcPr>
            <w:tcW w:w="4500" w:type="dxa"/>
          </w:tcPr>
          <w:p w14:paraId="662CE079" w14:textId="77777777" w:rsidR="00ED617D" w:rsidRDefault="00E41C90">
            <w:r>
              <w:t>T4-6 cell 1</w:t>
            </w:r>
          </w:p>
        </w:tc>
        <w:tc>
          <w:tcPr>
            <w:tcW w:w="4500" w:type="dxa"/>
          </w:tcPr>
          <w:p w14:paraId="62AC7FE9" w14:textId="77777777" w:rsidR="00ED617D" w:rsidRDefault="00E41C90">
            <w:r>
              <w:t>T4-6 cell 2</w:t>
            </w:r>
          </w:p>
        </w:tc>
      </w:tr>
    </w:tbl>
    <w:p w14:paraId="28B59B59" w14:textId="77777777" w:rsidR="00ED617D" w:rsidRDefault="00ED617D"/>
    <w:p w14:paraId="5A156851" w14:textId="77777777" w:rsidR="00ED617D" w:rsidRDefault="00E41C90">
      <w:r>
        <w:t>T4-7 w:tblCellSpacing/@w:w="-32768"</w:t>
      </w:r>
    </w:p>
    <w:tbl>
      <w:tblPr>
        <w:tblStyle w:val="TableGrid"/>
        <w:tblW w:w="0" w:type="auto"/>
        <w:tblCellSpacing w:w="-3276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8268"/>
        <w:gridCol w:w="9000"/>
      </w:tblGrid>
      <w:tr w:rsidR="00ED617D" w14:paraId="574B899E" w14:textId="77777777">
        <w:trPr>
          <w:gridBefore w:val="1"/>
          <w:tblCellSpacing w:w="-32768" w:type="dxa"/>
        </w:trPr>
        <w:tc>
          <w:tcPr>
            <w:tcW w:w="4500" w:type="dxa"/>
          </w:tcPr>
          <w:p w14:paraId="024FD41B" w14:textId="77777777" w:rsidR="00ED617D" w:rsidRDefault="00E41C90">
            <w:r>
              <w:t>T4-7 cell 1</w:t>
            </w:r>
          </w:p>
        </w:tc>
        <w:tc>
          <w:tcPr>
            <w:tcW w:w="4500" w:type="dxa"/>
            <w:gridSpan w:val="0"/>
          </w:tcPr>
          <w:p w14:paraId="4B88B9C5" w14:textId="77777777" w:rsidR="00ED617D" w:rsidRDefault="00E41C90">
            <w:r>
              <w:t>T4-7 cell 2</w:t>
            </w:r>
          </w:p>
        </w:tc>
      </w:tr>
    </w:tbl>
    <w:p w14:paraId="07EB5515" w14:textId="77777777" w:rsidR="00ED617D" w:rsidRDefault="00ED617D"/>
    <w:p w14:paraId="6A2BC292" w14:textId="77777777" w:rsidR="00ED617D" w:rsidRDefault="00E41C90">
      <w:r>
        <w:t>T4-8 w:tblCellSpacing/@w:w="-32769"</w:t>
      </w:r>
    </w:p>
    <w:tbl>
      <w:tblPr>
        <w:tblStyle w:val="TableGrid"/>
        <w:tblW w:w="0" w:type="auto"/>
        <w:tblCellSpacing w:w="3276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500"/>
        <w:gridCol w:w="4500"/>
      </w:tblGrid>
      <w:tr w:rsidR="00ED617D" w14:paraId="2F5D5D0B" w14:textId="77777777">
        <w:trPr>
          <w:tblCellSpacing w:w="32767" w:type="dxa"/>
        </w:trPr>
        <w:tc>
          <w:tcPr>
            <w:tcW w:w="4500" w:type="dxa"/>
          </w:tcPr>
          <w:p w14:paraId="2BD440DE" w14:textId="77777777" w:rsidR="00ED617D" w:rsidRDefault="00E41C90">
            <w:r>
              <w:t>T4-8 cell 1</w:t>
            </w:r>
          </w:p>
        </w:tc>
        <w:tc>
          <w:tcPr>
            <w:tcW w:w="4500" w:type="dxa"/>
          </w:tcPr>
          <w:p w14:paraId="08C958B9" w14:textId="77777777" w:rsidR="00ED617D" w:rsidRDefault="00E41C90">
            <w:r>
              <w:t>T4-8 cell 2</w:t>
            </w:r>
          </w:p>
        </w:tc>
      </w:tr>
    </w:tbl>
    <w:p w14:paraId="2BC72C70" w14:textId="77777777" w:rsidR="00ED617D" w:rsidRDefault="00ED617D"/>
    <w:p w14:paraId="13009C6E" w14:textId="77777777" w:rsidR="00ED617D" w:rsidRDefault="00E41C90">
      <w:r>
        <w:t>T4-9 w:tblCellSpacing/@w:w="7205001"</w:t>
      </w:r>
    </w:p>
    <w:tbl>
      <w:tblPr>
        <w:tblStyle w:val="TableGrid"/>
        <w:tblW w:w="0" w:type="auto"/>
        <w:tblCellSpacing w:w="-395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7377"/>
        <w:gridCol w:w="7377"/>
      </w:tblGrid>
      <w:tr w:rsidR="00ED617D" w14:paraId="51F6068F" w14:textId="77777777">
        <w:trPr>
          <w:gridBefore w:val="2"/>
          <w:tblCellSpacing w:w="-3959" w:type="dxa"/>
        </w:trPr>
        <w:tc>
          <w:tcPr>
            <w:tcW w:w="4500" w:type="dxa"/>
            <w:gridSpan w:val="0"/>
          </w:tcPr>
          <w:p w14:paraId="197DF657" w14:textId="77777777" w:rsidR="00ED617D" w:rsidRDefault="00E41C90">
            <w:r>
              <w:t>T4-9 cell 1</w:t>
            </w:r>
          </w:p>
        </w:tc>
        <w:tc>
          <w:tcPr>
            <w:tcW w:w="4500" w:type="dxa"/>
            <w:gridSpan w:val="0"/>
          </w:tcPr>
          <w:p w14:paraId="10601AEF" w14:textId="77777777" w:rsidR="00ED617D" w:rsidRDefault="00E41C90">
            <w:r>
              <w:t>T4-9 cell 2</w:t>
            </w:r>
          </w:p>
        </w:tc>
      </w:tr>
    </w:tbl>
    <w:p w14:paraId="66667D94" w14:textId="77777777" w:rsidR="00ED617D" w:rsidRDefault="00ED617D"/>
    <w:p w14:paraId="04EC8A9C" w14:textId="77777777" w:rsidR="00ED617D" w:rsidRDefault="00E41C90">
      <w:r>
        <w:t>T4-10 w:tblCellSpacing/@w:w="1205003"</w:t>
      </w:r>
    </w:p>
    <w:tbl>
      <w:tblPr>
        <w:tblStyle w:val="TableGrid"/>
        <w:tblW w:w="0" w:type="auto"/>
        <w:tblCellSpacing w:w="2535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500"/>
        <w:gridCol w:w="4500"/>
      </w:tblGrid>
      <w:tr w:rsidR="00ED617D" w14:paraId="32F63CFD" w14:textId="77777777">
        <w:trPr>
          <w:tblCellSpacing w:w="25355" w:type="dxa"/>
        </w:trPr>
        <w:tc>
          <w:tcPr>
            <w:tcW w:w="4500" w:type="dxa"/>
          </w:tcPr>
          <w:p w14:paraId="018E2F1C" w14:textId="77777777" w:rsidR="00ED617D" w:rsidRDefault="00E41C90">
            <w:r>
              <w:t>T4-10 cell 1</w:t>
            </w:r>
          </w:p>
        </w:tc>
        <w:tc>
          <w:tcPr>
            <w:tcW w:w="4500" w:type="dxa"/>
          </w:tcPr>
          <w:p w14:paraId="46B1EDA2" w14:textId="77777777" w:rsidR="00ED617D" w:rsidRDefault="00E41C90">
            <w:r>
              <w:t>T4-10 cell 2</w:t>
            </w:r>
          </w:p>
        </w:tc>
      </w:tr>
    </w:tbl>
    <w:p w14:paraId="2B8E92BF" w14:textId="77777777" w:rsidR="00ED617D" w:rsidRDefault="00ED617D"/>
    <w:p w14:paraId="17A08540" w14:textId="77777777" w:rsidR="00ED617D" w:rsidRDefault="00E41C90">
      <w:r>
        <w:t>T5-1 w:tblCellMar/w:left/@w:w="32767"</w:t>
      </w:r>
    </w:p>
    <w:tbl>
      <w:tblPr>
        <w:tblStyle w:val="TableGrid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32767" w:type="dxa"/>
        </w:tblCellMar>
        <w:tblLook w:val="04A0" w:firstRow="1" w:lastRow="0" w:firstColumn="1" w:lastColumn="0" w:noHBand="0" w:noVBand="1"/>
      </w:tblPr>
      <w:tblGrid>
        <w:gridCol w:w="4500"/>
        <w:gridCol w:w="4500"/>
      </w:tblGrid>
      <w:tr w:rsidR="00ED617D" w14:paraId="6CAF9135" w14:textId="77777777">
        <w:tc>
          <w:tcPr>
            <w:tcW w:w="4500" w:type="dxa"/>
          </w:tcPr>
          <w:p w14:paraId="0424B641" w14:textId="77777777" w:rsidR="00ED617D" w:rsidRDefault="00E41C90">
            <w:r>
              <w:t>T5-1 cell 1</w:t>
            </w:r>
          </w:p>
        </w:tc>
        <w:tc>
          <w:tcPr>
            <w:tcW w:w="4500" w:type="dxa"/>
          </w:tcPr>
          <w:p w14:paraId="0F709277" w14:textId="77777777" w:rsidR="00ED617D" w:rsidRDefault="00E41C90">
            <w:r>
              <w:t>T5-1 cell 2</w:t>
            </w:r>
          </w:p>
        </w:tc>
      </w:tr>
    </w:tbl>
    <w:p w14:paraId="26627E04" w14:textId="77777777" w:rsidR="00ED617D" w:rsidRDefault="00ED617D"/>
    <w:p w14:paraId="2B891853" w14:textId="77777777" w:rsidR="00ED617D" w:rsidRDefault="00E41C90">
      <w:r>
        <w:t>T5-2 w:tblCellMar/w:left/@w:w="32768"</w:t>
      </w:r>
    </w:p>
    <w:tbl>
      <w:tblPr>
        <w:tblStyle w:val="TableGrid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-32768" w:type="dxa"/>
        </w:tblCellMar>
        <w:tblLook w:val="04A0" w:firstRow="1" w:lastRow="0" w:firstColumn="1" w:lastColumn="0" w:noHBand="0" w:noVBand="1"/>
      </w:tblPr>
      <w:tblGrid>
        <w:gridCol w:w="4500"/>
        <w:gridCol w:w="4500"/>
      </w:tblGrid>
      <w:tr w:rsidR="00ED617D" w14:paraId="764518D8" w14:textId="77777777">
        <w:tc>
          <w:tcPr>
            <w:tcW w:w="4500" w:type="dxa"/>
          </w:tcPr>
          <w:p w14:paraId="4576FCD2" w14:textId="77777777" w:rsidR="00ED617D" w:rsidRDefault="00E41C90">
            <w:r>
              <w:t>T5-2 cell 1</w:t>
            </w:r>
          </w:p>
        </w:tc>
        <w:tc>
          <w:tcPr>
            <w:tcW w:w="4500" w:type="dxa"/>
          </w:tcPr>
          <w:p w14:paraId="00CDE7DF" w14:textId="77777777" w:rsidR="00ED617D" w:rsidRDefault="00E41C90">
            <w:r>
              <w:t>T5-2 cell 2</w:t>
            </w:r>
          </w:p>
        </w:tc>
      </w:tr>
    </w:tbl>
    <w:p w14:paraId="53D71792" w14:textId="77777777" w:rsidR="00ED617D" w:rsidRDefault="00ED617D"/>
    <w:p w14:paraId="7DB02037" w14:textId="77777777" w:rsidR="00ED617D" w:rsidRDefault="00E41C90">
      <w:r>
        <w:t>T5-3 w:tblCellMar/w:left/@w:w="65535"</w:t>
      </w:r>
    </w:p>
    <w:tbl>
      <w:tblPr>
        <w:tblStyle w:val="TableGrid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-1" w:type="dxa"/>
        </w:tblCellMar>
        <w:tblLook w:val="04A0" w:firstRow="1" w:lastRow="0" w:firstColumn="1" w:lastColumn="0" w:noHBand="0" w:noVBand="1"/>
      </w:tblPr>
      <w:tblGrid>
        <w:gridCol w:w="4500"/>
        <w:gridCol w:w="4500"/>
      </w:tblGrid>
      <w:tr w:rsidR="00ED617D" w14:paraId="374BACFA" w14:textId="77777777">
        <w:tc>
          <w:tcPr>
            <w:tcW w:w="4500" w:type="dxa"/>
          </w:tcPr>
          <w:p w14:paraId="68D0D890" w14:textId="77777777" w:rsidR="00ED617D" w:rsidRDefault="00E41C90">
            <w:r>
              <w:t>T5-3 cell 1</w:t>
            </w:r>
          </w:p>
        </w:tc>
        <w:tc>
          <w:tcPr>
            <w:tcW w:w="4500" w:type="dxa"/>
          </w:tcPr>
          <w:p w14:paraId="2F10EC72" w14:textId="77777777" w:rsidR="00ED617D" w:rsidRDefault="00E41C90">
            <w:r>
              <w:t>T5-3 cell 2</w:t>
            </w:r>
          </w:p>
        </w:tc>
      </w:tr>
    </w:tbl>
    <w:p w14:paraId="6D37CB4F" w14:textId="77777777" w:rsidR="00ED617D" w:rsidRDefault="00ED617D"/>
    <w:p w14:paraId="107F8366" w14:textId="77777777" w:rsidR="00ED617D" w:rsidRDefault="00E41C90">
      <w:r>
        <w:t>T5-4 w:tblCellMar/w:left/@w:w="65536"</w:t>
      </w:r>
    </w:p>
    <w:tbl>
      <w:tblPr>
        <w:tblStyle w:val="TableGrid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</w:tblCellMar>
        <w:tblLook w:val="04A0" w:firstRow="1" w:lastRow="0" w:firstColumn="1" w:lastColumn="0" w:noHBand="0" w:noVBand="1"/>
      </w:tblPr>
      <w:tblGrid>
        <w:gridCol w:w="4500"/>
        <w:gridCol w:w="4500"/>
      </w:tblGrid>
      <w:tr w:rsidR="00ED617D" w14:paraId="088B3F08" w14:textId="77777777">
        <w:tc>
          <w:tcPr>
            <w:tcW w:w="4500" w:type="dxa"/>
          </w:tcPr>
          <w:p w14:paraId="06E09089" w14:textId="77777777" w:rsidR="00ED617D" w:rsidRDefault="00E41C90">
            <w:r>
              <w:t>T5-4 cell 1</w:t>
            </w:r>
          </w:p>
        </w:tc>
        <w:tc>
          <w:tcPr>
            <w:tcW w:w="4500" w:type="dxa"/>
          </w:tcPr>
          <w:p w14:paraId="70159F40" w14:textId="77777777" w:rsidR="00ED617D" w:rsidRDefault="00E41C90">
            <w:r>
              <w:t>T5-4 cell 2</w:t>
            </w:r>
          </w:p>
        </w:tc>
      </w:tr>
    </w:tbl>
    <w:p w14:paraId="60FDD538" w14:textId="77777777" w:rsidR="00ED617D" w:rsidRDefault="00ED617D"/>
    <w:p w14:paraId="04E9B1D8" w14:textId="77777777" w:rsidR="00ED617D" w:rsidRDefault="00E41C90">
      <w:r>
        <w:t>T5-5 w:tblCellMar/w:left/@w:w="65537"</w:t>
      </w:r>
    </w:p>
    <w:tbl>
      <w:tblPr>
        <w:tblStyle w:val="TableGrid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" w:type="dxa"/>
        </w:tblCellMar>
        <w:tblLook w:val="04A0" w:firstRow="1" w:lastRow="0" w:firstColumn="1" w:lastColumn="0" w:noHBand="0" w:noVBand="1"/>
      </w:tblPr>
      <w:tblGrid>
        <w:gridCol w:w="4500"/>
        <w:gridCol w:w="4500"/>
      </w:tblGrid>
      <w:tr w:rsidR="00ED617D" w14:paraId="10111203" w14:textId="77777777">
        <w:tc>
          <w:tcPr>
            <w:tcW w:w="4500" w:type="dxa"/>
          </w:tcPr>
          <w:p w14:paraId="14585F8C" w14:textId="77777777" w:rsidR="00ED617D" w:rsidRDefault="00E41C90">
            <w:r>
              <w:t>T5-5 cell 1</w:t>
            </w:r>
          </w:p>
        </w:tc>
        <w:tc>
          <w:tcPr>
            <w:tcW w:w="4500" w:type="dxa"/>
          </w:tcPr>
          <w:p w14:paraId="1D563A8E" w14:textId="77777777" w:rsidR="00ED617D" w:rsidRDefault="00E41C90">
            <w:r>
              <w:t>T5-5 cell 2</w:t>
            </w:r>
          </w:p>
        </w:tc>
      </w:tr>
    </w:tbl>
    <w:p w14:paraId="79ECA7F2" w14:textId="77777777" w:rsidR="00ED617D" w:rsidRDefault="00ED617D"/>
    <w:p w14:paraId="06F3EB39" w14:textId="77777777" w:rsidR="00ED617D" w:rsidRDefault="00E41C90">
      <w:r>
        <w:t>T5-6 w:tblCellMar/w:left/@w:w="-1"</w:t>
      </w:r>
    </w:p>
    <w:tbl>
      <w:tblPr>
        <w:tblStyle w:val="TableGrid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-1" w:type="dxa"/>
        </w:tblCellMar>
        <w:tblLook w:val="04A0" w:firstRow="1" w:lastRow="0" w:firstColumn="1" w:lastColumn="0" w:noHBand="0" w:noVBand="1"/>
      </w:tblPr>
      <w:tblGrid>
        <w:gridCol w:w="4500"/>
        <w:gridCol w:w="4500"/>
      </w:tblGrid>
      <w:tr w:rsidR="00ED617D" w14:paraId="4C407688" w14:textId="77777777">
        <w:tc>
          <w:tcPr>
            <w:tcW w:w="4500" w:type="dxa"/>
          </w:tcPr>
          <w:p w14:paraId="5693AA5E" w14:textId="77777777" w:rsidR="00ED617D" w:rsidRDefault="00E41C90">
            <w:r>
              <w:t>T5-6 cell 1</w:t>
            </w:r>
          </w:p>
        </w:tc>
        <w:tc>
          <w:tcPr>
            <w:tcW w:w="4500" w:type="dxa"/>
          </w:tcPr>
          <w:p w14:paraId="79FBCEFB" w14:textId="77777777" w:rsidR="00ED617D" w:rsidRDefault="00E41C90">
            <w:r>
              <w:t>T5-6 cell 2</w:t>
            </w:r>
          </w:p>
        </w:tc>
      </w:tr>
    </w:tbl>
    <w:p w14:paraId="60102947" w14:textId="77777777" w:rsidR="00ED617D" w:rsidRDefault="00ED617D"/>
    <w:p w14:paraId="670C7BE1" w14:textId="77777777" w:rsidR="00ED617D" w:rsidRDefault="00E41C90">
      <w:r>
        <w:t>T5-7 w:tblCellMar/w:left/@w:w="-32768"</w:t>
      </w:r>
    </w:p>
    <w:tbl>
      <w:tblPr>
        <w:tblStyle w:val="TableGrid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-32768" w:type="dxa"/>
        </w:tblCellMar>
        <w:tblLook w:val="04A0" w:firstRow="1" w:lastRow="0" w:firstColumn="1" w:lastColumn="0" w:noHBand="0" w:noVBand="1"/>
      </w:tblPr>
      <w:tblGrid>
        <w:gridCol w:w="4500"/>
        <w:gridCol w:w="4500"/>
      </w:tblGrid>
      <w:tr w:rsidR="00ED617D" w14:paraId="41754D19" w14:textId="77777777">
        <w:tc>
          <w:tcPr>
            <w:tcW w:w="4500" w:type="dxa"/>
          </w:tcPr>
          <w:p w14:paraId="64F966F0" w14:textId="77777777" w:rsidR="00ED617D" w:rsidRDefault="00E41C90">
            <w:r>
              <w:t>T5-7 cell 1</w:t>
            </w:r>
          </w:p>
        </w:tc>
        <w:tc>
          <w:tcPr>
            <w:tcW w:w="4500" w:type="dxa"/>
          </w:tcPr>
          <w:p w14:paraId="4EEEFD39" w14:textId="77777777" w:rsidR="00ED617D" w:rsidRDefault="00E41C90">
            <w:r>
              <w:t>T5-7 cell 2</w:t>
            </w:r>
          </w:p>
        </w:tc>
      </w:tr>
    </w:tbl>
    <w:p w14:paraId="4C1B864F" w14:textId="77777777" w:rsidR="00ED617D" w:rsidRDefault="00ED617D"/>
    <w:p w14:paraId="56FC5073" w14:textId="77777777" w:rsidR="00ED617D" w:rsidRDefault="00E41C90">
      <w:r>
        <w:t>T5-8 w:tblCellMar/w:left/@w:w="-32769"</w:t>
      </w:r>
    </w:p>
    <w:tbl>
      <w:tblPr>
        <w:tblStyle w:val="TableGrid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32767" w:type="dxa"/>
        </w:tblCellMar>
        <w:tblLook w:val="04A0" w:firstRow="1" w:lastRow="0" w:firstColumn="1" w:lastColumn="0" w:noHBand="0" w:noVBand="1"/>
      </w:tblPr>
      <w:tblGrid>
        <w:gridCol w:w="4500"/>
        <w:gridCol w:w="4500"/>
      </w:tblGrid>
      <w:tr w:rsidR="00ED617D" w14:paraId="2AA9FE2D" w14:textId="77777777">
        <w:tc>
          <w:tcPr>
            <w:tcW w:w="4500" w:type="dxa"/>
          </w:tcPr>
          <w:p w14:paraId="28A73E1F" w14:textId="77777777" w:rsidR="00ED617D" w:rsidRDefault="00E41C90">
            <w:r>
              <w:t>T5-8 cell 1</w:t>
            </w:r>
          </w:p>
        </w:tc>
        <w:tc>
          <w:tcPr>
            <w:tcW w:w="4500" w:type="dxa"/>
          </w:tcPr>
          <w:p w14:paraId="3306E5C8" w14:textId="77777777" w:rsidR="00ED617D" w:rsidRDefault="00E41C90">
            <w:r>
              <w:t>T5-8 cell 2</w:t>
            </w:r>
          </w:p>
        </w:tc>
      </w:tr>
    </w:tbl>
    <w:p w14:paraId="5688D9FD" w14:textId="77777777" w:rsidR="00ED617D" w:rsidRDefault="00ED617D"/>
    <w:p w14:paraId="5B1FB05A" w14:textId="77777777" w:rsidR="00ED617D" w:rsidRDefault="00E41C90">
      <w:r>
        <w:t>T5-9 w:tblCellMar/w:left/@w:w="7205001"</w:t>
      </w:r>
    </w:p>
    <w:tbl>
      <w:tblPr>
        <w:tblStyle w:val="TableGrid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-3959" w:type="dxa"/>
        </w:tblCellMar>
        <w:tblLook w:val="04A0" w:firstRow="1" w:lastRow="0" w:firstColumn="1" w:lastColumn="0" w:noHBand="0" w:noVBand="1"/>
      </w:tblPr>
      <w:tblGrid>
        <w:gridCol w:w="4500"/>
        <w:gridCol w:w="4500"/>
      </w:tblGrid>
      <w:tr w:rsidR="00ED617D" w14:paraId="4247E739" w14:textId="77777777">
        <w:tc>
          <w:tcPr>
            <w:tcW w:w="4500" w:type="dxa"/>
          </w:tcPr>
          <w:p w14:paraId="69BD46AF" w14:textId="77777777" w:rsidR="00ED617D" w:rsidRDefault="00E41C90">
            <w:r>
              <w:t>T5-9 cell 1</w:t>
            </w:r>
          </w:p>
        </w:tc>
        <w:tc>
          <w:tcPr>
            <w:tcW w:w="4500" w:type="dxa"/>
          </w:tcPr>
          <w:p w14:paraId="1D4D872F" w14:textId="77777777" w:rsidR="00ED617D" w:rsidRDefault="00E41C90">
            <w:r>
              <w:t>T5-9 cell 2</w:t>
            </w:r>
          </w:p>
        </w:tc>
      </w:tr>
    </w:tbl>
    <w:p w14:paraId="5B7E44AE" w14:textId="77777777" w:rsidR="00ED617D" w:rsidRDefault="00ED617D"/>
    <w:p w14:paraId="161DB249" w14:textId="77777777" w:rsidR="00ED617D" w:rsidRDefault="00E41C90">
      <w:r>
        <w:t>T5-10 w:tblCellMar/w:left/@w:w="1205003"</w:t>
      </w:r>
    </w:p>
    <w:tbl>
      <w:tblPr>
        <w:tblStyle w:val="TableGrid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25355" w:type="dxa"/>
        </w:tblCellMar>
        <w:tblLook w:val="04A0" w:firstRow="1" w:lastRow="0" w:firstColumn="1" w:lastColumn="0" w:noHBand="0" w:noVBand="1"/>
      </w:tblPr>
      <w:tblGrid>
        <w:gridCol w:w="18924"/>
        <w:gridCol w:w="12751"/>
      </w:tblGrid>
      <w:tr w:rsidR="00ED617D" w14:paraId="3ADA977E" w14:textId="77777777">
        <w:tc>
          <w:tcPr>
            <w:tcW w:w="4500" w:type="dxa"/>
          </w:tcPr>
          <w:p w14:paraId="0C4D63A7" w14:textId="77777777" w:rsidR="00ED617D" w:rsidRDefault="00E41C90">
            <w:r>
              <w:t>T5-10 cell 1</w:t>
            </w:r>
          </w:p>
        </w:tc>
        <w:tc>
          <w:tcPr>
            <w:tcW w:w="4500" w:type="dxa"/>
          </w:tcPr>
          <w:p w14:paraId="0FF4BBF0" w14:textId="77777777" w:rsidR="00ED617D" w:rsidRDefault="00E41C90">
            <w:r>
              <w:t>T5-10 cell 2</w:t>
            </w:r>
          </w:p>
        </w:tc>
      </w:tr>
    </w:tbl>
    <w:p w14:paraId="6EF2842D" w14:textId="77777777" w:rsidR="00ED617D" w:rsidRDefault="00ED617D"/>
    <w:p w14:paraId="68C5B685" w14:textId="77777777" w:rsidR="00ED617D" w:rsidRDefault="00E41C90">
      <w:r>
        <w:t>T6-1 w:tcMar/w:top/@w:w="32767"</w:t>
      </w:r>
    </w:p>
    <w:tbl>
      <w:tblPr>
        <w:tblStyle w:val="TableGrid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500"/>
        <w:gridCol w:w="4500"/>
      </w:tblGrid>
      <w:tr w:rsidR="00ED617D" w14:paraId="4A8B7B1A" w14:textId="77777777">
        <w:tc>
          <w:tcPr>
            <w:tcW w:w="4500" w:type="dxa"/>
            <w:tcMar>
              <w:top w:w="32767" w:type="dxa"/>
            </w:tcMar>
          </w:tcPr>
          <w:p w14:paraId="03F7F60B" w14:textId="77777777" w:rsidR="00ED617D" w:rsidRDefault="00E41C90">
            <w:r>
              <w:t>T6-1 cell 1</w:t>
            </w:r>
          </w:p>
        </w:tc>
        <w:tc>
          <w:tcPr>
            <w:tcW w:w="4500" w:type="dxa"/>
          </w:tcPr>
          <w:p w14:paraId="5AA6C2C9" w14:textId="77777777" w:rsidR="00ED617D" w:rsidRDefault="00E41C90">
            <w:r>
              <w:t>T6-1 cell 2</w:t>
            </w:r>
          </w:p>
        </w:tc>
      </w:tr>
    </w:tbl>
    <w:p w14:paraId="63FE655E" w14:textId="77777777" w:rsidR="00ED617D" w:rsidRDefault="00ED617D"/>
    <w:p w14:paraId="3183A795" w14:textId="77777777" w:rsidR="00ED617D" w:rsidRDefault="00E41C90">
      <w:r>
        <w:t>T6-2 w:tcMar/w:top/@w:w="32768"</w:t>
      </w:r>
    </w:p>
    <w:tbl>
      <w:tblPr>
        <w:tblStyle w:val="TableGrid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500"/>
        <w:gridCol w:w="4500"/>
      </w:tblGrid>
      <w:tr w:rsidR="00ED617D" w14:paraId="52479A62" w14:textId="77777777">
        <w:tc>
          <w:tcPr>
            <w:tcW w:w="4500" w:type="dxa"/>
            <w:tcMar>
              <w:top w:w="-32768" w:type="dxa"/>
            </w:tcMar>
          </w:tcPr>
          <w:p w14:paraId="22C0D034" w14:textId="77777777" w:rsidR="00ED617D" w:rsidRDefault="00E41C90">
            <w:r>
              <w:t>T6-2 cell 1</w:t>
            </w:r>
          </w:p>
        </w:tc>
        <w:tc>
          <w:tcPr>
            <w:tcW w:w="4500" w:type="dxa"/>
          </w:tcPr>
          <w:p w14:paraId="5A0022E5" w14:textId="77777777" w:rsidR="00ED617D" w:rsidRDefault="00E41C90">
            <w:r>
              <w:t>T6-2 cell 2</w:t>
            </w:r>
          </w:p>
        </w:tc>
      </w:tr>
    </w:tbl>
    <w:p w14:paraId="1FFA90B9" w14:textId="77777777" w:rsidR="00ED617D" w:rsidRDefault="00ED617D"/>
    <w:p w14:paraId="6A8ECAFE" w14:textId="77777777" w:rsidR="00ED617D" w:rsidRDefault="00E41C90">
      <w:r>
        <w:t>T6-3 w:tcMar/w:top/@w:w="65535"</w:t>
      </w:r>
    </w:p>
    <w:tbl>
      <w:tblPr>
        <w:tblStyle w:val="TableGrid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500"/>
        <w:gridCol w:w="4500"/>
      </w:tblGrid>
      <w:tr w:rsidR="00ED617D" w14:paraId="1C8C79C0" w14:textId="77777777">
        <w:tc>
          <w:tcPr>
            <w:tcW w:w="4500" w:type="dxa"/>
            <w:tcMar>
              <w:top w:w="-1" w:type="dxa"/>
            </w:tcMar>
          </w:tcPr>
          <w:p w14:paraId="030E5E8D" w14:textId="77777777" w:rsidR="00ED617D" w:rsidRDefault="00E41C90">
            <w:r>
              <w:t>T6-3 cell 1</w:t>
            </w:r>
          </w:p>
        </w:tc>
        <w:tc>
          <w:tcPr>
            <w:tcW w:w="4500" w:type="dxa"/>
          </w:tcPr>
          <w:p w14:paraId="594DE664" w14:textId="77777777" w:rsidR="00ED617D" w:rsidRDefault="00E41C90">
            <w:r>
              <w:t>T6-3 cell 2</w:t>
            </w:r>
          </w:p>
        </w:tc>
      </w:tr>
    </w:tbl>
    <w:p w14:paraId="5427890D" w14:textId="77777777" w:rsidR="00ED617D" w:rsidRDefault="00ED617D"/>
    <w:p w14:paraId="0BC18A72" w14:textId="77777777" w:rsidR="00ED617D" w:rsidRDefault="00E41C90">
      <w:r>
        <w:t>T6-4 w:tcMar/w:top/@w:w="65536"</w:t>
      </w:r>
    </w:p>
    <w:tbl>
      <w:tblPr>
        <w:tblStyle w:val="TableGrid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500"/>
        <w:gridCol w:w="4500"/>
      </w:tblGrid>
      <w:tr w:rsidR="00ED617D" w14:paraId="4B0BD026" w14:textId="77777777">
        <w:tc>
          <w:tcPr>
            <w:tcW w:w="4500" w:type="dxa"/>
            <w:tcMar>
              <w:top w:w="0" w:type="dxa"/>
            </w:tcMar>
          </w:tcPr>
          <w:p w14:paraId="1AE8FF46" w14:textId="77777777" w:rsidR="00ED617D" w:rsidRDefault="00E41C90">
            <w:r>
              <w:t>T6-4 cell 1</w:t>
            </w:r>
          </w:p>
        </w:tc>
        <w:tc>
          <w:tcPr>
            <w:tcW w:w="4500" w:type="dxa"/>
          </w:tcPr>
          <w:p w14:paraId="7795DB52" w14:textId="77777777" w:rsidR="00ED617D" w:rsidRDefault="00E41C90">
            <w:r>
              <w:t>T6-4 cell 2</w:t>
            </w:r>
          </w:p>
        </w:tc>
      </w:tr>
    </w:tbl>
    <w:p w14:paraId="1F3D2948" w14:textId="77777777" w:rsidR="00ED617D" w:rsidRDefault="00ED617D"/>
    <w:p w14:paraId="08658314" w14:textId="77777777" w:rsidR="00ED617D" w:rsidRDefault="00E41C90">
      <w:r>
        <w:t>T6-5 w:tcMar/w:top/@w:w="65537"</w:t>
      </w:r>
    </w:p>
    <w:tbl>
      <w:tblPr>
        <w:tblStyle w:val="TableGrid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500"/>
        <w:gridCol w:w="4500"/>
      </w:tblGrid>
      <w:tr w:rsidR="00ED617D" w14:paraId="2CD06090" w14:textId="77777777">
        <w:tc>
          <w:tcPr>
            <w:tcW w:w="4500" w:type="dxa"/>
            <w:tcMar>
              <w:top w:w="1" w:type="dxa"/>
            </w:tcMar>
          </w:tcPr>
          <w:p w14:paraId="39625A87" w14:textId="77777777" w:rsidR="00ED617D" w:rsidRDefault="00E41C90">
            <w:r>
              <w:t>T6-5 cell 1</w:t>
            </w:r>
          </w:p>
        </w:tc>
        <w:tc>
          <w:tcPr>
            <w:tcW w:w="4500" w:type="dxa"/>
          </w:tcPr>
          <w:p w14:paraId="0D37B2BB" w14:textId="77777777" w:rsidR="00ED617D" w:rsidRDefault="00E41C90">
            <w:r>
              <w:t>T6-5 cell 2</w:t>
            </w:r>
          </w:p>
        </w:tc>
      </w:tr>
    </w:tbl>
    <w:p w14:paraId="511549BB" w14:textId="77777777" w:rsidR="00ED617D" w:rsidRDefault="00ED617D"/>
    <w:p w14:paraId="38BA6779" w14:textId="77777777" w:rsidR="00ED617D" w:rsidRDefault="00E41C90">
      <w:r>
        <w:t>T6-6 w:tcMar/w:top/@w:w="-1"</w:t>
      </w:r>
    </w:p>
    <w:tbl>
      <w:tblPr>
        <w:tblStyle w:val="TableGrid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500"/>
        <w:gridCol w:w="4500"/>
      </w:tblGrid>
      <w:tr w:rsidR="00ED617D" w14:paraId="5E792AC4" w14:textId="77777777">
        <w:tc>
          <w:tcPr>
            <w:tcW w:w="4500" w:type="dxa"/>
            <w:tcMar>
              <w:top w:w="-1" w:type="dxa"/>
            </w:tcMar>
          </w:tcPr>
          <w:p w14:paraId="62204CF2" w14:textId="77777777" w:rsidR="00ED617D" w:rsidRDefault="00E41C90">
            <w:r>
              <w:t>T6-6 cell 1</w:t>
            </w:r>
          </w:p>
        </w:tc>
        <w:tc>
          <w:tcPr>
            <w:tcW w:w="4500" w:type="dxa"/>
          </w:tcPr>
          <w:p w14:paraId="0C34BE67" w14:textId="77777777" w:rsidR="00ED617D" w:rsidRDefault="00E41C90">
            <w:r>
              <w:t>T6-6 cell 2</w:t>
            </w:r>
          </w:p>
        </w:tc>
      </w:tr>
    </w:tbl>
    <w:p w14:paraId="696A87A1" w14:textId="77777777" w:rsidR="00ED617D" w:rsidRDefault="00ED617D"/>
    <w:p w14:paraId="36E210F1" w14:textId="77777777" w:rsidR="00ED617D" w:rsidRDefault="00E41C90">
      <w:r>
        <w:t>T6-7 w:tcMar/w:top/@w:w="-32768"</w:t>
      </w:r>
    </w:p>
    <w:tbl>
      <w:tblPr>
        <w:tblStyle w:val="TableGrid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500"/>
        <w:gridCol w:w="4500"/>
      </w:tblGrid>
      <w:tr w:rsidR="00ED617D" w14:paraId="503185AB" w14:textId="77777777">
        <w:tc>
          <w:tcPr>
            <w:tcW w:w="4500" w:type="dxa"/>
            <w:tcMar>
              <w:top w:w="-32768" w:type="dxa"/>
            </w:tcMar>
          </w:tcPr>
          <w:p w14:paraId="19B0C525" w14:textId="77777777" w:rsidR="00ED617D" w:rsidRDefault="00E41C90">
            <w:r>
              <w:t>T6-7 cell 1</w:t>
            </w:r>
          </w:p>
        </w:tc>
        <w:tc>
          <w:tcPr>
            <w:tcW w:w="4500" w:type="dxa"/>
          </w:tcPr>
          <w:p w14:paraId="2D87DCE2" w14:textId="77777777" w:rsidR="00ED617D" w:rsidRDefault="00E41C90">
            <w:r>
              <w:t>T6-7 cell 2</w:t>
            </w:r>
          </w:p>
        </w:tc>
      </w:tr>
    </w:tbl>
    <w:p w14:paraId="16E1DA79" w14:textId="77777777" w:rsidR="00ED617D" w:rsidRDefault="00ED617D"/>
    <w:p w14:paraId="71871644" w14:textId="77777777" w:rsidR="00ED617D" w:rsidRDefault="00E41C90">
      <w:r>
        <w:t>T6-8 w:tcMar/w:top/@w:w="-32769"</w:t>
      </w:r>
    </w:p>
    <w:tbl>
      <w:tblPr>
        <w:tblStyle w:val="TableGrid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500"/>
        <w:gridCol w:w="4500"/>
      </w:tblGrid>
      <w:tr w:rsidR="00ED617D" w14:paraId="6D2220EA" w14:textId="77777777">
        <w:tc>
          <w:tcPr>
            <w:tcW w:w="4500" w:type="dxa"/>
            <w:tcMar>
              <w:top w:w="32767" w:type="dxa"/>
            </w:tcMar>
          </w:tcPr>
          <w:p w14:paraId="666E2563" w14:textId="77777777" w:rsidR="00ED617D" w:rsidRDefault="00E41C90">
            <w:r>
              <w:t>T6-8 cell 1</w:t>
            </w:r>
          </w:p>
        </w:tc>
        <w:tc>
          <w:tcPr>
            <w:tcW w:w="4500" w:type="dxa"/>
          </w:tcPr>
          <w:p w14:paraId="2A9D3C61" w14:textId="77777777" w:rsidR="00ED617D" w:rsidRDefault="00E41C90">
            <w:r>
              <w:t>T6-8 cell 2</w:t>
            </w:r>
          </w:p>
        </w:tc>
      </w:tr>
    </w:tbl>
    <w:p w14:paraId="51559C61" w14:textId="77777777" w:rsidR="00ED617D" w:rsidRDefault="00ED617D"/>
    <w:p w14:paraId="5C5D1A51" w14:textId="77777777" w:rsidR="00ED617D" w:rsidRDefault="00E41C90">
      <w:r>
        <w:t>T6-9 w:tcMar/w:top/@w:w="7205001"</w:t>
      </w:r>
    </w:p>
    <w:tbl>
      <w:tblPr>
        <w:tblStyle w:val="TableGrid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500"/>
        <w:gridCol w:w="4500"/>
      </w:tblGrid>
      <w:tr w:rsidR="00ED617D" w14:paraId="23F9257C" w14:textId="77777777">
        <w:tc>
          <w:tcPr>
            <w:tcW w:w="4500" w:type="dxa"/>
            <w:tcMar>
              <w:top w:w="-3959" w:type="dxa"/>
            </w:tcMar>
          </w:tcPr>
          <w:p w14:paraId="7AC77089" w14:textId="77777777" w:rsidR="00ED617D" w:rsidRDefault="00E41C90">
            <w:r>
              <w:t>T6-9 cell 1</w:t>
            </w:r>
          </w:p>
        </w:tc>
        <w:tc>
          <w:tcPr>
            <w:tcW w:w="4500" w:type="dxa"/>
          </w:tcPr>
          <w:p w14:paraId="5035332D" w14:textId="77777777" w:rsidR="00ED617D" w:rsidRDefault="00E41C90">
            <w:r>
              <w:t>T6-9 cell 2</w:t>
            </w:r>
          </w:p>
        </w:tc>
      </w:tr>
    </w:tbl>
    <w:p w14:paraId="281FBB3F" w14:textId="77777777" w:rsidR="00ED617D" w:rsidRDefault="00ED617D"/>
    <w:p w14:paraId="645F3860" w14:textId="77777777" w:rsidR="00ED617D" w:rsidRDefault="00E41C90">
      <w:r>
        <w:t>T6-10 w:tcMar/w:top/@w:w="1205003"</w:t>
      </w:r>
    </w:p>
    <w:tbl>
      <w:tblPr>
        <w:tblStyle w:val="TableGrid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500"/>
        <w:gridCol w:w="4500"/>
      </w:tblGrid>
      <w:tr w:rsidR="00ED617D" w14:paraId="42130895" w14:textId="77777777">
        <w:tc>
          <w:tcPr>
            <w:tcW w:w="4500" w:type="dxa"/>
            <w:tcMar>
              <w:top w:w="25355" w:type="dxa"/>
            </w:tcMar>
          </w:tcPr>
          <w:p w14:paraId="3402A892" w14:textId="77777777" w:rsidR="00ED617D" w:rsidRDefault="00E41C90">
            <w:r>
              <w:t>T6-10 cell 1</w:t>
            </w:r>
          </w:p>
        </w:tc>
        <w:tc>
          <w:tcPr>
            <w:tcW w:w="4500" w:type="dxa"/>
          </w:tcPr>
          <w:p w14:paraId="6509BFE1" w14:textId="77777777" w:rsidR="00ED617D" w:rsidRDefault="00E41C90">
            <w:r>
              <w:t>T6-10 cell 2</w:t>
            </w:r>
          </w:p>
        </w:tc>
      </w:tr>
    </w:tbl>
    <w:p w14:paraId="6F3D20E8" w14:textId="77777777" w:rsidR="00ED617D" w:rsidRDefault="00ED617D"/>
    <w:p w14:paraId="172449E3" w14:textId="77777777" w:rsidR="00ED617D" w:rsidRDefault="00E41C90">
      <w:r>
        <w:t>T7-1 w:wBefore/@w:w="32767"</w:t>
      </w:r>
    </w:p>
    <w:tbl>
      <w:tblPr>
        <w:tblStyle w:val="TableGrid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500"/>
        <w:gridCol w:w="4500"/>
      </w:tblGrid>
      <w:tr w:rsidR="00ED617D" w14:paraId="47C4DA0A" w14:textId="77777777">
        <w:tc>
          <w:tcPr>
            <w:tcW w:w="4500" w:type="dxa"/>
          </w:tcPr>
          <w:p w14:paraId="663348A1" w14:textId="77777777" w:rsidR="00ED617D" w:rsidRDefault="00E41C90">
            <w:r>
              <w:t>T7-1 cell 1</w:t>
            </w:r>
          </w:p>
        </w:tc>
        <w:tc>
          <w:tcPr>
            <w:tcW w:w="4500" w:type="dxa"/>
          </w:tcPr>
          <w:p w14:paraId="5876270C" w14:textId="77777777" w:rsidR="00ED617D" w:rsidRDefault="00E41C90">
            <w:r>
              <w:t>T7-1 cell 2</w:t>
            </w:r>
          </w:p>
        </w:tc>
      </w:tr>
    </w:tbl>
    <w:p w14:paraId="65ED93F0" w14:textId="77777777" w:rsidR="00ED617D" w:rsidRDefault="00ED617D"/>
    <w:p w14:paraId="66514403" w14:textId="77777777" w:rsidR="00ED617D" w:rsidRDefault="00E41C90">
      <w:r>
        <w:t>T7-2 w:wBefore/@w:w="32768"</w:t>
      </w:r>
    </w:p>
    <w:tbl>
      <w:tblPr>
        <w:tblStyle w:val="TableGrid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500"/>
        <w:gridCol w:w="4500"/>
      </w:tblGrid>
      <w:tr w:rsidR="00ED617D" w14:paraId="5AFFEC2E" w14:textId="77777777">
        <w:tc>
          <w:tcPr>
            <w:tcW w:w="4500" w:type="dxa"/>
          </w:tcPr>
          <w:p w14:paraId="56AB2186" w14:textId="77777777" w:rsidR="00ED617D" w:rsidRDefault="00E41C90">
            <w:r>
              <w:t>T7-2 cell 1</w:t>
            </w:r>
          </w:p>
        </w:tc>
        <w:tc>
          <w:tcPr>
            <w:tcW w:w="4500" w:type="dxa"/>
          </w:tcPr>
          <w:p w14:paraId="7E31E3DF" w14:textId="77777777" w:rsidR="00ED617D" w:rsidRDefault="00E41C90">
            <w:r>
              <w:t>T7-2 cell 2</w:t>
            </w:r>
          </w:p>
        </w:tc>
      </w:tr>
    </w:tbl>
    <w:p w14:paraId="27147874" w14:textId="77777777" w:rsidR="00ED617D" w:rsidRDefault="00ED617D"/>
    <w:p w14:paraId="575DC884" w14:textId="77777777" w:rsidR="00ED617D" w:rsidRDefault="00E41C90">
      <w:r>
        <w:t>T7-3 w:wBefore/@w:w="65535"</w:t>
      </w:r>
    </w:p>
    <w:tbl>
      <w:tblPr>
        <w:tblStyle w:val="TableGrid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500"/>
        <w:gridCol w:w="4500"/>
      </w:tblGrid>
      <w:tr w:rsidR="00ED617D" w14:paraId="5BE3887A" w14:textId="77777777">
        <w:tc>
          <w:tcPr>
            <w:tcW w:w="4500" w:type="dxa"/>
          </w:tcPr>
          <w:p w14:paraId="43E249A4" w14:textId="77777777" w:rsidR="00ED617D" w:rsidRDefault="00E41C90">
            <w:r>
              <w:t>T7-3 cell 1</w:t>
            </w:r>
          </w:p>
        </w:tc>
        <w:tc>
          <w:tcPr>
            <w:tcW w:w="4500" w:type="dxa"/>
          </w:tcPr>
          <w:p w14:paraId="5B3002AD" w14:textId="77777777" w:rsidR="00ED617D" w:rsidRDefault="00E41C90">
            <w:r>
              <w:t>T7-3 cell 2</w:t>
            </w:r>
          </w:p>
        </w:tc>
      </w:tr>
    </w:tbl>
    <w:p w14:paraId="42F7A429" w14:textId="77777777" w:rsidR="00ED617D" w:rsidRDefault="00ED617D"/>
    <w:p w14:paraId="31618BB1" w14:textId="77777777" w:rsidR="00ED617D" w:rsidRDefault="00E41C90">
      <w:r>
        <w:t>T7-4 w:wBefore/@w:w="65536"</w:t>
      </w:r>
    </w:p>
    <w:tbl>
      <w:tblPr>
        <w:tblStyle w:val="TableGrid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500"/>
        <w:gridCol w:w="4500"/>
      </w:tblGrid>
      <w:tr w:rsidR="00ED617D" w14:paraId="12A68637" w14:textId="77777777">
        <w:tc>
          <w:tcPr>
            <w:tcW w:w="4500" w:type="dxa"/>
          </w:tcPr>
          <w:p w14:paraId="0638D421" w14:textId="77777777" w:rsidR="00ED617D" w:rsidRDefault="00E41C90">
            <w:r>
              <w:t>T7-4 cell 1</w:t>
            </w:r>
          </w:p>
        </w:tc>
        <w:tc>
          <w:tcPr>
            <w:tcW w:w="4500" w:type="dxa"/>
          </w:tcPr>
          <w:p w14:paraId="4D2EACC3" w14:textId="77777777" w:rsidR="00ED617D" w:rsidRDefault="00E41C90">
            <w:r>
              <w:t>T7-4 cell 2</w:t>
            </w:r>
          </w:p>
        </w:tc>
      </w:tr>
    </w:tbl>
    <w:p w14:paraId="1977A980" w14:textId="77777777" w:rsidR="00ED617D" w:rsidRDefault="00ED617D"/>
    <w:p w14:paraId="1EAE4BD9" w14:textId="77777777" w:rsidR="00ED617D" w:rsidRDefault="00E41C90">
      <w:r>
        <w:t>T7-5 w:wBefore/@w:w="65537"</w:t>
      </w:r>
    </w:p>
    <w:tbl>
      <w:tblPr>
        <w:tblStyle w:val="TableGrid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500"/>
        <w:gridCol w:w="4500"/>
      </w:tblGrid>
      <w:tr w:rsidR="00ED617D" w14:paraId="25764BAA" w14:textId="77777777">
        <w:tc>
          <w:tcPr>
            <w:tcW w:w="4500" w:type="dxa"/>
          </w:tcPr>
          <w:p w14:paraId="1FA08E17" w14:textId="77777777" w:rsidR="00ED617D" w:rsidRDefault="00E41C90">
            <w:r>
              <w:t>T7-5 cell 1</w:t>
            </w:r>
          </w:p>
        </w:tc>
        <w:tc>
          <w:tcPr>
            <w:tcW w:w="4500" w:type="dxa"/>
          </w:tcPr>
          <w:p w14:paraId="6D77BC0E" w14:textId="77777777" w:rsidR="00ED617D" w:rsidRDefault="00E41C90">
            <w:r>
              <w:t>T7-5 cell 2</w:t>
            </w:r>
          </w:p>
        </w:tc>
      </w:tr>
    </w:tbl>
    <w:p w14:paraId="464185DC" w14:textId="77777777" w:rsidR="00ED617D" w:rsidRDefault="00ED617D"/>
    <w:p w14:paraId="5AB91F3D" w14:textId="77777777" w:rsidR="00ED617D" w:rsidRDefault="00E41C90">
      <w:r>
        <w:t>T7-6 w:wBefore/@w:w="-1"</w:t>
      </w:r>
    </w:p>
    <w:tbl>
      <w:tblPr>
        <w:tblStyle w:val="TableGrid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500"/>
        <w:gridCol w:w="4500"/>
      </w:tblGrid>
      <w:tr w:rsidR="00ED617D" w14:paraId="6EA987E0" w14:textId="77777777">
        <w:tc>
          <w:tcPr>
            <w:tcW w:w="4500" w:type="dxa"/>
          </w:tcPr>
          <w:p w14:paraId="0AF04A98" w14:textId="77777777" w:rsidR="00ED617D" w:rsidRDefault="00E41C90">
            <w:r>
              <w:t>T7-6 cell 1</w:t>
            </w:r>
          </w:p>
        </w:tc>
        <w:tc>
          <w:tcPr>
            <w:tcW w:w="4500" w:type="dxa"/>
          </w:tcPr>
          <w:p w14:paraId="3F6A5E1E" w14:textId="77777777" w:rsidR="00ED617D" w:rsidRDefault="00E41C90">
            <w:r>
              <w:t>T7-6 cell 2</w:t>
            </w:r>
          </w:p>
        </w:tc>
      </w:tr>
    </w:tbl>
    <w:p w14:paraId="78CE9A8D" w14:textId="77777777" w:rsidR="00ED617D" w:rsidRDefault="00ED617D"/>
    <w:p w14:paraId="290C0EEE" w14:textId="77777777" w:rsidR="00ED617D" w:rsidRDefault="00E41C90">
      <w:r>
        <w:t>T7-7 w:wBefore/@w:w="-32768"</w:t>
      </w:r>
    </w:p>
    <w:tbl>
      <w:tblPr>
        <w:tblStyle w:val="TableGrid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500"/>
        <w:gridCol w:w="4500"/>
      </w:tblGrid>
      <w:tr w:rsidR="00ED617D" w14:paraId="59D16274" w14:textId="77777777">
        <w:tc>
          <w:tcPr>
            <w:tcW w:w="4500" w:type="dxa"/>
          </w:tcPr>
          <w:p w14:paraId="4EA5961A" w14:textId="77777777" w:rsidR="00ED617D" w:rsidRDefault="00E41C90">
            <w:r>
              <w:t>T7-7 cell 1</w:t>
            </w:r>
          </w:p>
        </w:tc>
        <w:tc>
          <w:tcPr>
            <w:tcW w:w="4500" w:type="dxa"/>
          </w:tcPr>
          <w:p w14:paraId="417C54E3" w14:textId="77777777" w:rsidR="00ED617D" w:rsidRDefault="00E41C90">
            <w:r>
              <w:t>T7-7 cell 2</w:t>
            </w:r>
          </w:p>
        </w:tc>
      </w:tr>
    </w:tbl>
    <w:p w14:paraId="50BADBC0" w14:textId="77777777" w:rsidR="00ED617D" w:rsidRDefault="00ED617D"/>
    <w:p w14:paraId="2B8D25E6" w14:textId="77777777" w:rsidR="00ED617D" w:rsidRDefault="00E41C90">
      <w:r>
        <w:t>T7-8 w:wBefore/@w:w="-32769"</w:t>
      </w:r>
    </w:p>
    <w:tbl>
      <w:tblPr>
        <w:tblStyle w:val="TableGrid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500"/>
        <w:gridCol w:w="4500"/>
      </w:tblGrid>
      <w:tr w:rsidR="00ED617D" w14:paraId="7835C506" w14:textId="77777777">
        <w:tc>
          <w:tcPr>
            <w:tcW w:w="4500" w:type="dxa"/>
          </w:tcPr>
          <w:p w14:paraId="60F3B787" w14:textId="77777777" w:rsidR="00ED617D" w:rsidRDefault="00E41C90">
            <w:r>
              <w:t>T7-8 cell 1</w:t>
            </w:r>
          </w:p>
        </w:tc>
        <w:tc>
          <w:tcPr>
            <w:tcW w:w="4500" w:type="dxa"/>
          </w:tcPr>
          <w:p w14:paraId="00D4A11F" w14:textId="77777777" w:rsidR="00ED617D" w:rsidRDefault="00E41C90">
            <w:r>
              <w:t>T7-8 cell 2</w:t>
            </w:r>
          </w:p>
        </w:tc>
      </w:tr>
    </w:tbl>
    <w:p w14:paraId="41D4822C" w14:textId="77777777" w:rsidR="00ED617D" w:rsidRDefault="00ED617D"/>
    <w:p w14:paraId="1092B545" w14:textId="77777777" w:rsidR="00ED617D" w:rsidRDefault="00E41C90">
      <w:r>
        <w:t>T7-9 w:wBefore/@w:w="7205001"</w:t>
      </w:r>
    </w:p>
    <w:tbl>
      <w:tblPr>
        <w:tblStyle w:val="TableGrid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500"/>
        <w:gridCol w:w="4500"/>
      </w:tblGrid>
      <w:tr w:rsidR="00ED617D" w14:paraId="61BFE845" w14:textId="77777777">
        <w:tc>
          <w:tcPr>
            <w:tcW w:w="4500" w:type="dxa"/>
          </w:tcPr>
          <w:p w14:paraId="6740BF07" w14:textId="77777777" w:rsidR="00ED617D" w:rsidRDefault="00E41C90">
            <w:r>
              <w:t>T7-9 cell 1</w:t>
            </w:r>
          </w:p>
        </w:tc>
        <w:tc>
          <w:tcPr>
            <w:tcW w:w="4500" w:type="dxa"/>
          </w:tcPr>
          <w:p w14:paraId="39ED5AC4" w14:textId="77777777" w:rsidR="00ED617D" w:rsidRDefault="00E41C90">
            <w:r>
              <w:t>T7-9 cell 2</w:t>
            </w:r>
          </w:p>
        </w:tc>
      </w:tr>
    </w:tbl>
    <w:p w14:paraId="1A3E7B75" w14:textId="77777777" w:rsidR="00ED617D" w:rsidRDefault="00ED617D"/>
    <w:p w14:paraId="6A12E98E" w14:textId="77777777" w:rsidR="00ED617D" w:rsidRDefault="00E41C90">
      <w:r>
        <w:t>T7-10 w:wBefore/@w:w="1205003"</w:t>
      </w:r>
    </w:p>
    <w:tbl>
      <w:tblPr>
        <w:tblStyle w:val="TableGrid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500"/>
        <w:gridCol w:w="4500"/>
      </w:tblGrid>
      <w:tr w:rsidR="00ED617D" w14:paraId="6256F6CC" w14:textId="77777777">
        <w:tc>
          <w:tcPr>
            <w:tcW w:w="4500" w:type="dxa"/>
          </w:tcPr>
          <w:p w14:paraId="7296D34F" w14:textId="77777777" w:rsidR="00ED617D" w:rsidRDefault="00E41C90">
            <w:r>
              <w:t>T7-10 cell 1</w:t>
            </w:r>
          </w:p>
        </w:tc>
        <w:tc>
          <w:tcPr>
            <w:tcW w:w="4500" w:type="dxa"/>
          </w:tcPr>
          <w:p w14:paraId="1F357F07" w14:textId="77777777" w:rsidR="00ED617D" w:rsidRDefault="00E41C90">
            <w:r>
              <w:t>T7-10 cell 2</w:t>
            </w:r>
          </w:p>
        </w:tc>
      </w:tr>
    </w:tbl>
    <w:p w14:paraId="3D46E659" w14:textId="77777777" w:rsidR="00ED617D" w:rsidRDefault="00ED617D"/>
    <w:p w14:paraId="63FFAFEF" w14:textId="77777777" w:rsidR="00ED617D" w:rsidRDefault="00E41C90">
      <w:r>
        <w:t>T8-1 w:wAfter/@w:w="32767"</w:t>
      </w:r>
    </w:p>
    <w:tbl>
      <w:tblPr>
        <w:tblStyle w:val="TableGrid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500"/>
        <w:gridCol w:w="4500"/>
      </w:tblGrid>
      <w:tr w:rsidR="00ED617D" w14:paraId="725ECBEE" w14:textId="77777777">
        <w:tc>
          <w:tcPr>
            <w:tcW w:w="4500" w:type="dxa"/>
          </w:tcPr>
          <w:p w14:paraId="630D483A" w14:textId="77777777" w:rsidR="00ED617D" w:rsidRDefault="00E41C90">
            <w:r>
              <w:t>T8-1 cell 1</w:t>
            </w:r>
          </w:p>
        </w:tc>
        <w:tc>
          <w:tcPr>
            <w:tcW w:w="4500" w:type="dxa"/>
          </w:tcPr>
          <w:p w14:paraId="0F98C233" w14:textId="77777777" w:rsidR="00ED617D" w:rsidRDefault="00E41C90">
            <w:r>
              <w:t>T8-1 cell 2</w:t>
            </w:r>
          </w:p>
        </w:tc>
      </w:tr>
    </w:tbl>
    <w:p w14:paraId="39C26C83" w14:textId="77777777" w:rsidR="00ED617D" w:rsidRDefault="00ED617D"/>
    <w:p w14:paraId="72C9AB96" w14:textId="77777777" w:rsidR="00ED617D" w:rsidRDefault="00E41C90">
      <w:r>
        <w:t>T8-2 w:wAfter/@w:w="32768"</w:t>
      </w:r>
    </w:p>
    <w:tbl>
      <w:tblPr>
        <w:tblStyle w:val="TableGrid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500"/>
        <w:gridCol w:w="4500"/>
      </w:tblGrid>
      <w:tr w:rsidR="00ED617D" w14:paraId="79FC40B5" w14:textId="77777777">
        <w:tc>
          <w:tcPr>
            <w:tcW w:w="4500" w:type="dxa"/>
          </w:tcPr>
          <w:p w14:paraId="3DC89D11" w14:textId="77777777" w:rsidR="00ED617D" w:rsidRDefault="00E41C90">
            <w:r>
              <w:t>T8-2 cell 1</w:t>
            </w:r>
          </w:p>
        </w:tc>
        <w:tc>
          <w:tcPr>
            <w:tcW w:w="4500" w:type="dxa"/>
          </w:tcPr>
          <w:p w14:paraId="543E6D84" w14:textId="77777777" w:rsidR="00ED617D" w:rsidRDefault="00E41C90">
            <w:r>
              <w:t>T8-2 cell 2</w:t>
            </w:r>
          </w:p>
        </w:tc>
      </w:tr>
    </w:tbl>
    <w:p w14:paraId="5D4B6533" w14:textId="77777777" w:rsidR="00ED617D" w:rsidRDefault="00ED617D"/>
    <w:p w14:paraId="307642B3" w14:textId="77777777" w:rsidR="00ED617D" w:rsidRDefault="00E41C90">
      <w:r>
        <w:t>T8-3 w:wAfter/@w:w="65535"</w:t>
      </w:r>
    </w:p>
    <w:tbl>
      <w:tblPr>
        <w:tblStyle w:val="TableGrid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500"/>
        <w:gridCol w:w="4500"/>
      </w:tblGrid>
      <w:tr w:rsidR="00ED617D" w14:paraId="62E06CBF" w14:textId="77777777">
        <w:tc>
          <w:tcPr>
            <w:tcW w:w="4500" w:type="dxa"/>
          </w:tcPr>
          <w:p w14:paraId="43E99974" w14:textId="77777777" w:rsidR="00ED617D" w:rsidRDefault="00E41C90">
            <w:r>
              <w:t>T8-3 cell 1</w:t>
            </w:r>
          </w:p>
        </w:tc>
        <w:tc>
          <w:tcPr>
            <w:tcW w:w="4500" w:type="dxa"/>
          </w:tcPr>
          <w:p w14:paraId="73B0DB77" w14:textId="77777777" w:rsidR="00ED617D" w:rsidRDefault="00E41C90">
            <w:r>
              <w:t>T8-3 cell 2</w:t>
            </w:r>
          </w:p>
        </w:tc>
      </w:tr>
    </w:tbl>
    <w:p w14:paraId="56B8D9CA" w14:textId="77777777" w:rsidR="00ED617D" w:rsidRDefault="00ED617D"/>
    <w:p w14:paraId="0C8804A2" w14:textId="77777777" w:rsidR="00ED617D" w:rsidRDefault="00E41C90">
      <w:r>
        <w:t>T8-4 w:wAfter/@w:w="65536"</w:t>
      </w:r>
    </w:p>
    <w:tbl>
      <w:tblPr>
        <w:tblStyle w:val="TableGrid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500"/>
        <w:gridCol w:w="4500"/>
      </w:tblGrid>
      <w:tr w:rsidR="00ED617D" w14:paraId="14E5251F" w14:textId="77777777">
        <w:tc>
          <w:tcPr>
            <w:tcW w:w="4500" w:type="dxa"/>
          </w:tcPr>
          <w:p w14:paraId="5926840E" w14:textId="77777777" w:rsidR="00ED617D" w:rsidRDefault="00E41C90">
            <w:r>
              <w:t>T8-4 cell 1</w:t>
            </w:r>
          </w:p>
        </w:tc>
        <w:tc>
          <w:tcPr>
            <w:tcW w:w="4500" w:type="dxa"/>
          </w:tcPr>
          <w:p w14:paraId="35A4F8AF" w14:textId="77777777" w:rsidR="00ED617D" w:rsidRDefault="00E41C90">
            <w:r>
              <w:t>T8-4 cell 2</w:t>
            </w:r>
          </w:p>
        </w:tc>
      </w:tr>
    </w:tbl>
    <w:p w14:paraId="35CDDE0B" w14:textId="77777777" w:rsidR="00ED617D" w:rsidRDefault="00ED617D"/>
    <w:p w14:paraId="35CC2649" w14:textId="77777777" w:rsidR="00ED617D" w:rsidRDefault="00E41C90">
      <w:r>
        <w:t>T8-5 w:wAfter/@w:w="65537"</w:t>
      </w:r>
    </w:p>
    <w:tbl>
      <w:tblPr>
        <w:tblStyle w:val="TableGrid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500"/>
        <w:gridCol w:w="4500"/>
      </w:tblGrid>
      <w:tr w:rsidR="00ED617D" w14:paraId="2BE50A13" w14:textId="77777777">
        <w:tc>
          <w:tcPr>
            <w:tcW w:w="4500" w:type="dxa"/>
          </w:tcPr>
          <w:p w14:paraId="73E593A3" w14:textId="77777777" w:rsidR="00ED617D" w:rsidRDefault="00E41C90">
            <w:r>
              <w:t>T8-5 cell 1</w:t>
            </w:r>
          </w:p>
        </w:tc>
        <w:tc>
          <w:tcPr>
            <w:tcW w:w="4500" w:type="dxa"/>
          </w:tcPr>
          <w:p w14:paraId="495DBB3E" w14:textId="77777777" w:rsidR="00ED617D" w:rsidRDefault="00E41C90">
            <w:r>
              <w:t>T8-5 cell 2</w:t>
            </w:r>
          </w:p>
        </w:tc>
      </w:tr>
    </w:tbl>
    <w:p w14:paraId="0CC0387F" w14:textId="77777777" w:rsidR="00ED617D" w:rsidRDefault="00ED617D"/>
    <w:p w14:paraId="45441F73" w14:textId="77777777" w:rsidR="00ED617D" w:rsidRDefault="00E41C90">
      <w:r>
        <w:t>T8-6 w:wAfter/@w:w="-1"</w:t>
      </w:r>
    </w:p>
    <w:tbl>
      <w:tblPr>
        <w:tblStyle w:val="TableGrid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500"/>
        <w:gridCol w:w="4500"/>
      </w:tblGrid>
      <w:tr w:rsidR="00ED617D" w14:paraId="6F54C5B3" w14:textId="77777777">
        <w:tc>
          <w:tcPr>
            <w:tcW w:w="4500" w:type="dxa"/>
          </w:tcPr>
          <w:p w14:paraId="61776B46" w14:textId="77777777" w:rsidR="00ED617D" w:rsidRDefault="00E41C90">
            <w:r>
              <w:t>T8-6 cell 1</w:t>
            </w:r>
          </w:p>
        </w:tc>
        <w:tc>
          <w:tcPr>
            <w:tcW w:w="4500" w:type="dxa"/>
          </w:tcPr>
          <w:p w14:paraId="3D5B36DE" w14:textId="77777777" w:rsidR="00ED617D" w:rsidRDefault="00E41C90">
            <w:r>
              <w:t>T8-6 cell 2</w:t>
            </w:r>
          </w:p>
        </w:tc>
      </w:tr>
    </w:tbl>
    <w:p w14:paraId="2231692D" w14:textId="77777777" w:rsidR="00ED617D" w:rsidRDefault="00ED617D"/>
    <w:p w14:paraId="5C9CB4A5" w14:textId="77777777" w:rsidR="00ED617D" w:rsidRDefault="00E41C90">
      <w:r>
        <w:t>T8-7 w:wAfter/@w:w="-32768"</w:t>
      </w:r>
    </w:p>
    <w:tbl>
      <w:tblPr>
        <w:tblStyle w:val="TableGrid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500"/>
        <w:gridCol w:w="4500"/>
      </w:tblGrid>
      <w:tr w:rsidR="00ED617D" w14:paraId="4F9EB66D" w14:textId="77777777">
        <w:tc>
          <w:tcPr>
            <w:tcW w:w="4500" w:type="dxa"/>
          </w:tcPr>
          <w:p w14:paraId="02CAFADB" w14:textId="77777777" w:rsidR="00ED617D" w:rsidRDefault="00E41C90">
            <w:r>
              <w:t>T8-7 cell 1</w:t>
            </w:r>
          </w:p>
        </w:tc>
        <w:tc>
          <w:tcPr>
            <w:tcW w:w="4500" w:type="dxa"/>
          </w:tcPr>
          <w:p w14:paraId="40066007" w14:textId="77777777" w:rsidR="00ED617D" w:rsidRDefault="00E41C90">
            <w:r>
              <w:t>T8-7 cell 2</w:t>
            </w:r>
          </w:p>
        </w:tc>
      </w:tr>
    </w:tbl>
    <w:p w14:paraId="16C941D3" w14:textId="77777777" w:rsidR="00ED617D" w:rsidRDefault="00ED617D"/>
    <w:p w14:paraId="41EF0768" w14:textId="77777777" w:rsidR="00ED617D" w:rsidRDefault="00E41C90">
      <w:r>
        <w:t>T8-8 w:wAfter/@w:w="-32769"</w:t>
      </w:r>
    </w:p>
    <w:tbl>
      <w:tblPr>
        <w:tblStyle w:val="TableGrid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500"/>
        <w:gridCol w:w="4500"/>
      </w:tblGrid>
      <w:tr w:rsidR="00ED617D" w14:paraId="1B7230F2" w14:textId="77777777">
        <w:tc>
          <w:tcPr>
            <w:tcW w:w="4500" w:type="dxa"/>
          </w:tcPr>
          <w:p w14:paraId="09FBECC3" w14:textId="77777777" w:rsidR="00ED617D" w:rsidRDefault="00E41C90">
            <w:r>
              <w:t>T8-8 cell 1</w:t>
            </w:r>
          </w:p>
        </w:tc>
        <w:tc>
          <w:tcPr>
            <w:tcW w:w="4500" w:type="dxa"/>
          </w:tcPr>
          <w:p w14:paraId="20B6AF5C" w14:textId="77777777" w:rsidR="00ED617D" w:rsidRDefault="00E41C90">
            <w:r>
              <w:t>T8-8 cell 2</w:t>
            </w:r>
          </w:p>
        </w:tc>
      </w:tr>
    </w:tbl>
    <w:p w14:paraId="06CC6333" w14:textId="77777777" w:rsidR="00ED617D" w:rsidRDefault="00ED617D"/>
    <w:p w14:paraId="6A06403D" w14:textId="77777777" w:rsidR="00ED617D" w:rsidRDefault="00E41C90">
      <w:r>
        <w:t>T8-9 w:wAfter/@w:w="7205001"</w:t>
      </w:r>
    </w:p>
    <w:tbl>
      <w:tblPr>
        <w:tblStyle w:val="TableGrid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500"/>
        <w:gridCol w:w="4500"/>
      </w:tblGrid>
      <w:tr w:rsidR="00ED617D" w14:paraId="761ED6AC" w14:textId="77777777">
        <w:tc>
          <w:tcPr>
            <w:tcW w:w="4500" w:type="dxa"/>
          </w:tcPr>
          <w:p w14:paraId="0CDB6484" w14:textId="77777777" w:rsidR="00ED617D" w:rsidRDefault="00E41C90">
            <w:r>
              <w:t>T8-9 cell 1</w:t>
            </w:r>
          </w:p>
        </w:tc>
        <w:tc>
          <w:tcPr>
            <w:tcW w:w="4500" w:type="dxa"/>
          </w:tcPr>
          <w:p w14:paraId="57ABD532" w14:textId="77777777" w:rsidR="00ED617D" w:rsidRDefault="00E41C90">
            <w:r>
              <w:t>T8-9 cell 2</w:t>
            </w:r>
          </w:p>
        </w:tc>
      </w:tr>
    </w:tbl>
    <w:p w14:paraId="181E79D3" w14:textId="77777777" w:rsidR="00ED617D" w:rsidRDefault="00ED617D"/>
    <w:p w14:paraId="64345882" w14:textId="77777777" w:rsidR="00ED617D" w:rsidRDefault="00E41C90">
      <w:r>
        <w:t>T8-10 w:wAfter/@w:w="1205003"</w:t>
      </w:r>
    </w:p>
    <w:tbl>
      <w:tblPr>
        <w:tblStyle w:val="TableGrid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500"/>
        <w:gridCol w:w="4500"/>
      </w:tblGrid>
      <w:tr w:rsidR="00ED617D" w14:paraId="4C201649" w14:textId="77777777">
        <w:tc>
          <w:tcPr>
            <w:tcW w:w="4500" w:type="dxa"/>
          </w:tcPr>
          <w:p w14:paraId="473470A8" w14:textId="77777777" w:rsidR="00ED617D" w:rsidRDefault="00E41C90">
            <w:r>
              <w:t>T8-10 cell 1</w:t>
            </w:r>
          </w:p>
        </w:tc>
        <w:tc>
          <w:tcPr>
            <w:tcW w:w="4500" w:type="dxa"/>
          </w:tcPr>
          <w:p w14:paraId="41D2B96B" w14:textId="77777777" w:rsidR="00ED617D" w:rsidRDefault="00E41C90">
            <w:r>
              <w:t>T8-10 cell 2</w:t>
            </w:r>
          </w:p>
        </w:tc>
      </w:tr>
    </w:tbl>
    <w:p w14:paraId="0603D540" w14:textId="77777777" w:rsidR="00ED617D" w:rsidRDefault="00ED617D"/>
    <w:p w14:paraId="5C18ACD9" w14:textId="77777777" w:rsidR="00ED617D" w:rsidRDefault="00E41C90">
      <w:r>
        <w:t>T9-1 w:tcBorders/w:top/@w:sz="48"</w:t>
      </w:r>
    </w:p>
    <w:tbl>
      <w:tblPr>
        <w:tblStyle w:val="TableGrid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500"/>
        <w:gridCol w:w="4500"/>
      </w:tblGrid>
      <w:tr w:rsidR="00ED617D" w14:paraId="5C989946" w14:textId="77777777">
        <w:tc>
          <w:tcPr>
            <w:tcW w:w="4500" w:type="dxa"/>
            <w:tcBorders>
              <w:top w:val="single" w:sz="48" w:space="0" w:color="auto"/>
            </w:tcBorders>
          </w:tcPr>
          <w:p w14:paraId="39ABEE4E" w14:textId="77777777" w:rsidR="00ED617D" w:rsidRDefault="00E41C90">
            <w:r>
              <w:t>T9-1 cell 1</w:t>
            </w:r>
          </w:p>
        </w:tc>
        <w:tc>
          <w:tcPr>
            <w:tcW w:w="4500" w:type="dxa"/>
          </w:tcPr>
          <w:p w14:paraId="13E1E847" w14:textId="77777777" w:rsidR="00ED617D" w:rsidRDefault="00E41C90">
            <w:r>
              <w:t>T9-1 cell 2</w:t>
            </w:r>
          </w:p>
        </w:tc>
      </w:tr>
    </w:tbl>
    <w:p w14:paraId="653CF615" w14:textId="77777777" w:rsidR="00ED617D" w:rsidRDefault="00ED617D"/>
    <w:p w14:paraId="6EB973CB" w14:textId="77777777" w:rsidR="00ED617D" w:rsidRDefault="00E41C90">
      <w:r>
        <w:t>T9-2 w:tcBorders/w:top/@w:sz="49"</w:t>
      </w:r>
    </w:p>
    <w:tbl>
      <w:tblPr>
        <w:tblStyle w:val="TableGrid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500"/>
        <w:gridCol w:w="4500"/>
      </w:tblGrid>
      <w:tr w:rsidR="00ED617D" w14:paraId="518F2B5E" w14:textId="77777777">
        <w:tc>
          <w:tcPr>
            <w:tcW w:w="4500" w:type="dxa"/>
            <w:tcBorders>
              <w:top w:val="single" w:sz="49" w:space="0" w:color="auto"/>
            </w:tcBorders>
          </w:tcPr>
          <w:p w14:paraId="5B9C2FBA" w14:textId="77777777" w:rsidR="00ED617D" w:rsidRDefault="00E41C90">
            <w:r>
              <w:t>T9-2 cell 1</w:t>
            </w:r>
          </w:p>
        </w:tc>
        <w:tc>
          <w:tcPr>
            <w:tcW w:w="4500" w:type="dxa"/>
          </w:tcPr>
          <w:p w14:paraId="11DFCB83" w14:textId="77777777" w:rsidR="00ED617D" w:rsidRDefault="00E41C90">
            <w:r>
              <w:t>T9-2 cell 2</w:t>
            </w:r>
          </w:p>
        </w:tc>
      </w:tr>
    </w:tbl>
    <w:p w14:paraId="7C7F99A0" w14:textId="77777777" w:rsidR="00ED617D" w:rsidRDefault="00ED617D"/>
    <w:p w14:paraId="46357F38" w14:textId="77777777" w:rsidR="00ED617D" w:rsidRDefault="00E41C90">
      <w:r>
        <w:t>T9-3 w:tcBorders/w:top/@w:sz="255"</w:t>
      </w:r>
    </w:p>
    <w:tbl>
      <w:tblPr>
        <w:tblStyle w:val="TableGrid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500"/>
        <w:gridCol w:w="4500"/>
      </w:tblGrid>
      <w:tr w:rsidR="00ED617D" w14:paraId="5A574CA5" w14:textId="77777777">
        <w:tc>
          <w:tcPr>
            <w:tcW w:w="4500" w:type="dxa"/>
            <w:tcBorders>
              <w:top w:val="single" w:sz="255" w:space="0" w:color="auto"/>
            </w:tcBorders>
          </w:tcPr>
          <w:p w14:paraId="0D5E56FF" w14:textId="77777777" w:rsidR="00ED617D" w:rsidRDefault="00E41C90">
            <w:r>
              <w:t>T9-3 cell 1</w:t>
            </w:r>
          </w:p>
        </w:tc>
        <w:tc>
          <w:tcPr>
            <w:tcW w:w="4500" w:type="dxa"/>
          </w:tcPr>
          <w:p w14:paraId="773C2B55" w14:textId="77777777" w:rsidR="00ED617D" w:rsidRDefault="00E41C90">
            <w:r>
              <w:t>T9-3 cell 2</w:t>
            </w:r>
          </w:p>
        </w:tc>
      </w:tr>
    </w:tbl>
    <w:p w14:paraId="62243E04" w14:textId="77777777" w:rsidR="00ED617D" w:rsidRDefault="00ED617D"/>
    <w:p w14:paraId="236C04C2" w14:textId="77777777" w:rsidR="00ED617D" w:rsidRDefault="00E41C90">
      <w:r>
        <w:t>T9-4 w:tcBorders/w:top/@w:sz="256"</w:t>
      </w:r>
    </w:p>
    <w:tbl>
      <w:tblPr>
        <w:tblStyle w:val="TableGrid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500"/>
        <w:gridCol w:w="4500"/>
      </w:tblGrid>
      <w:tr w:rsidR="00ED617D" w14:paraId="5778A117" w14:textId="77777777">
        <w:tc>
          <w:tcPr>
            <w:tcW w:w="4500" w:type="dxa"/>
            <w:tcBorders>
              <w:top w:val="single" w:sz="0" w:space="0" w:color="auto"/>
            </w:tcBorders>
          </w:tcPr>
          <w:p w14:paraId="01FF5023" w14:textId="77777777" w:rsidR="00ED617D" w:rsidRDefault="00E41C90">
            <w:r>
              <w:t>T9-4 cell 1</w:t>
            </w:r>
          </w:p>
        </w:tc>
        <w:tc>
          <w:tcPr>
            <w:tcW w:w="4500" w:type="dxa"/>
          </w:tcPr>
          <w:p w14:paraId="3AB1F108" w14:textId="77777777" w:rsidR="00ED617D" w:rsidRDefault="00E41C90">
            <w:r>
              <w:t>T9-4 cell 2</w:t>
            </w:r>
          </w:p>
        </w:tc>
      </w:tr>
    </w:tbl>
    <w:p w14:paraId="49C8D063" w14:textId="77777777" w:rsidR="00ED617D" w:rsidRDefault="00ED617D"/>
    <w:p w14:paraId="37EF486C" w14:textId="77777777" w:rsidR="00ED617D" w:rsidRDefault="00E41C90">
      <w:r>
        <w:t>T9-5 w:tcBorders/w:top/@w:sz="32767"</w:t>
      </w:r>
    </w:p>
    <w:tbl>
      <w:tblPr>
        <w:tblStyle w:val="TableGrid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500"/>
        <w:gridCol w:w="4500"/>
      </w:tblGrid>
      <w:tr w:rsidR="00ED617D" w14:paraId="11C471F2" w14:textId="77777777">
        <w:tc>
          <w:tcPr>
            <w:tcW w:w="4500" w:type="dxa"/>
            <w:tcBorders>
              <w:top w:val="single" w:sz="255" w:space="0" w:color="auto"/>
            </w:tcBorders>
          </w:tcPr>
          <w:p w14:paraId="71BA24A2" w14:textId="77777777" w:rsidR="00ED617D" w:rsidRDefault="00E41C90">
            <w:r>
              <w:t>T9-5 cell 1</w:t>
            </w:r>
          </w:p>
        </w:tc>
        <w:tc>
          <w:tcPr>
            <w:tcW w:w="4500" w:type="dxa"/>
          </w:tcPr>
          <w:p w14:paraId="0D1C4D0C" w14:textId="77777777" w:rsidR="00ED617D" w:rsidRDefault="00E41C90">
            <w:r>
              <w:t>T9-5 cell 2</w:t>
            </w:r>
          </w:p>
        </w:tc>
      </w:tr>
    </w:tbl>
    <w:p w14:paraId="38540750" w14:textId="77777777" w:rsidR="00ED617D" w:rsidRDefault="00ED617D"/>
    <w:p w14:paraId="0AA95CF6" w14:textId="77777777" w:rsidR="00ED617D" w:rsidRDefault="00E41C90">
      <w:r>
        <w:t>T9-6 w:tcBorders/w:top/@w:sz="65535"</w:t>
      </w:r>
    </w:p>
    <w:tbl>
      <w:tblPr>
        <w:tblStyle w:val="TableGrid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500"/>
        <w:gridCol w:w="4500"/>
      </w:tblGrid>
      <w:tr w:rsidR="00ED617D" w14:paraId="0BB0EFBC" w14:textId="77777777">
        <w:tc>
          <w:tcPr>
            <w:tcW w:w="4500" w:type="dxa"/>
            <w:tcBorders>
              <w:top w:val="single" w:sz="255" w:space="0" w:color="auto"/>
            </w:tcBorders>
          </w:tcPr>
          <w:p w14:paraId="1E5FF521" w14:textId="77777777" w:rsidR="00ED617D" w:rsidRDefault="00E41C90">
            <w:r>
              <w:t>T9-6 cell 1</w:t>
            </w:r>
          </w:p>
        </w:tc>
        <w:tc>
          <w:tcPr>
            <w:tcW w:w="4500" w:type="dxa"/>
          </w:tcPr>
          <w:p w14:paraId="624BA976" w14:textId="77777777" w:rsidR="00ED617D" w:rsidRDefault="00E41C90">
            <w:r>
              <w:t>T9-6 cell 2</w:t>
            </w:r>
          </w:p>
        </w:tc>
      </w:tr>
    </w:tbl>
    <w:p w14:paraId="1DE9A6F0" w14:textId="77777777" w:rsidR="00ED617D" w:rsidRDefault="00ED617D"/>
    <w:p w14:paraId="27B5FC09" w14:textId="77777777" w:rsidR="00ED617D" w:rsidRDefault="00E41C90">
      <w:r>
        <w:t>T9-7 w:tcBorders/w:top/@w:sz="65536"</w:t>
      </w:r>
    </w:p>
    <w:tbl>
      <w:tblPr>
        <w:tblStyle w:val="TableGrid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500"/>
        <w:gridCol w:w="4500"/>
      </w:tblGrid>
      <w:tr w:rsidR="00ED617D" w14:paraId="4788000B" w14:textId="77777777">
        <w:tc>
          <w:tcPr>
            <w:tcW w:w="4500" w:type="dxa"/>
            <w:tcBorders>
              <w:top w:val="single" w:sz="0" w:space="0" w:color="auto"/>
            </w:tcBorders>
          </w:tcPr>
          <w:p w14:paraId="0B92BD9D" w14:textId="77777777" w:rsidR="00ED617D" w:rsidRDefault="00E41C90">
            <w:r>
              <w:t>T9-7 cell 1</w:t>
            </w:r>
          </w:p>
        </w:tc>
        <w:tc>
          <w:tcPr>
            <w:tcW w:w="4500" w:type="dxa"/>
          </w:tcPr>
          <w:p w14:paraId="1780E96F" w14:textId="77777777" w:rsidR="00ED617D" w:rsidRDefault="00E41C90">
            <w:r>
              <w:t>T9-7 cell 2</w:t>
            </w:r>
          </w:p>
        </w:tc>
      </w:tr>
    </w:tbl>
    <w:p w14:paraId="47769317" w14:textId="77777777" w:rsidR="00ED617D" w:rsidRDefault="00ED617D"/>
    <w:p w14:paraId="2AF5C52E" w14:textId="77777777" w:rsidR="00ED617D" w:rsidRDefault="00E41C90">
      <w:r>
        <w:t>T9-8 w:tcBorders/w:top/@w:sz="-1"</w:t>
      </w:r>
    </w:p>
    <w:tbl>
      <w:tblPr>
        <w:tblStyle w:val="TableGrid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500"/>
        <w:gridCol w:w="4500"/>
      </w:tblGrid>
      <w:tr w:rsidR="00ED617D" w14:paraId="42B9FC3E" w14:textId="77777777">
        <w:tc>
          <w:tcPr>
            <w:tcW w:w="4500" w:type="dxa"/>
            <w:tcBorders>
              <w:top w:val="single" w:sz="255" w:space="0" w:color="auto"/>
            </w:tcBorders>
          </w:tcPr>
          <w:p w14:paraId="319A37CD" w14:textId="77777777" w:rsidR="00ED617D" w:rsidRDefault="00E41C90">
            <w:r>
              <w:t>T9-8 cell 1</w:t>
            </w:r>
          </w:p>
        </w:tc>
        <w:tc>
          <w:tcPr>
            <w:tcW w:w="4500" w:type="dxa"/>
          </w:tcPr>
          <w:p w14:paraId="045B6EE5" w14:textId="77777777" w:rsidR="00ED617D" w:rsidRDefault="00E41C90">
            <w:r>
              <w:t>T9-8 cell 2</w:t>
            </w:r>
          </w:p>
        </w:tc>
      </w:tr>
    </w:tbl>
    <w:p w14:paraId="740EA113" w14:textId="77777777" w:rsidR="00ED617D" w:rsidRDefault="00ED617D"/>
    <w:p w14:paraId="70464BD6" w14:textId="77777777" w:rsidR="00ED617D" w:rsidRDefault="00E41C90">
      <w:r>
        <w:t>T9-9 w:tcBorders/w:top/@w:space="31"</w:t>
      </w:r>
    </w:p>
    <w:tbl>
      <w:tblPr>
        <w:tblStyle w:val="TableGrid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500"/>
        <w:gridCol w:w="4500"/>
      </w:tblGrid>
      <w:tr w:rsidR="00ED617D" w14:paraId="4FCBCA00" w14:textId="77777777">
        <w:tc>
          <w:tcPr>
            <w:tcW w:w="4500" w:type="dxa"/>
            <w:tcBorders>
              <w:top w:val="single" w:sz="8" w:space="31" w:color="auto"/>
            </w:tcBorders>
          </w:tcPr>
          <w:p w14:paraId="53D84D59" w14:textId="77777777" w:rsidR="00ED617D" w:rsidRDefault="00E41C90">
            <w:r>
              <w:t>T9-9 cell 1</w:t>
            </w:r>
          </w:p>
        </w:tc>
        <w:tc>
          <w:tcPr>
            <w:tcW w:w="4500" w:type="dxa"/>
          </w:tcPr>
          <w:p w14:paraId="2C1C2BDF" w14:textId="77777777" w:rsidR="00ED617D" w:rsidRDefault="00E41C90">
            <w:r>
              <w:t>T9-9 cell 2</w:t>
            </w:r>
          </w:p>
        </w:tc>
      </w:tr>
    </w:tbl>
    <w:p w14:paraId="5811407C" w14:textId="77777777" w:rsidR="00ED617D" w:rsidRDefault="00ED617D"/>
    <w:p w14:paraId="28E3B0C3" w14:textId="77777777" w:rsidR="00ED617D" w:rsidRDefault="00E41C90">
      <w:r>
        <w:t>T9-10 w:tcBorders/w:top/@w:space="32"</w:t>
      </w:r>
    </w:p>
    <w:tbl>
      <w:tblPr>
        <w:tblStyle w:val="TableGrid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500"/>
        <w:gridCol w:w="4500"/>
      </w:tblGrid>
      <w:tr w:rsidR="00ED617D" w14:paraId="1ECDD31B" w14:textId="77777777">
        <w:tc>
          <w:tcPr>
            <w:tcW w:w="4500" w:type="dxa"/>
            <w:tcBorders>
              <w:top w:val="single" w:sz="8" w:space="0" w:color="auto"/>
            </w:tcBorders>
          </w:tcPr>
          <w:p w14:paraId="4200E8E7" w14:textId="77777777" w:rsidR="00ED617D" w:rsidRDefault="00E41C90">
            <w:r>
              <w:t>T9-10 cell 1</w:t>
            </w:r>
          </w:p>
        </w:tc>
        <w:tc>
          <w:tcPr>
            <w:tcW w:w="4500" w:type="dxa"/>
          </w:tcPr>
          <w:p w14:paraId="37F3CB5F" w14:textId="77777777" w:rsidR="00ED617D" w:rsidRDefault="00E41C90">
            <w:r>
              <w:t>T9-10 cell 2</w:t>
            </w:r>
          </w:p>
        </w:tc>
      </w:tr>
    </w:tbl>
    <w:p w14:paraId="5928733F" w14:textId="77777777" w:rsidR="00ED617D" w:rsidRDefault="00ED617D"/>
    <w:p w14:paraId="7FDA19D0" w14:textId="77777777" w:rsidR="00ED617D" w:rsidRDefault="00E41C90">
      <w:r>
        <w:t>T9-11 w:tcBorders/w:top/@w:space="255"</w:t>
      </w:r>
    </w:p>
    <w:tbl>
      <w:tblPr>
        <w:tblStyle w:val="TableGrid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500"/>
        <w:gridCol w:w="4500"/>
      </w:tblGrid>
      <w:tr w:rsidR="00ED617D" w14:paraId="6BCE79F2" w14:textId="77777777">
        <w:tc>
          <w:tcPr>
            <w:tcW w:w="4500" w:type="dxa"/>
            <w:tcBorders>
              <w:top w:val="single" w:sz="8" w:space="31" w:color="auto"/>
            </w:tcBorders>
          </w:tcPr>
          <w:p w14:paraId="6D1D5046" w14:textId="77777777" w:rsidR="00ED617D" w:rsidRDefault="00E41C90">
            <w:r>
              <w:t>T9-11 cell 1</w:t>
            </w:r>
          </w:p>
        </w:tc>
        <w:tc>
          <w:tcPr>
            <w:tcW w:w="4500" w:type="dxa"/>
          </w:tcPr>
          <w:p w14:paraId="189D7642" w14:textId="77777777" w:rsidR="00ED617D" w:rsidRDefault="00E41C90">
            <w:r>
              <w:t>T9-11 cell 2</w:t>
            </w:r>
          </w:p>
        </w:tc>
      </w:tr>
    </w:tbl>
    <w:p w14:paraId="6B292D0D" w14:textId="77777777" w:rsidR="00ED617D" w:rsidRDefault="00ED617D"/>
    <w:p w14:paraId="25B23A8B" w14:textId="77777777" w:rsidR="00ED617D" w:rsidRDefault="00E41C90">
      <w:r>
        <w:t>T9-12 w:tcBorders/w:top/@w:space="256"</w:t>
      </w:r>
    </w:p>
    <w:tbl>
      <w:tblPr>
        <w:tblStyle w:val="TableGrid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500"/>
        <w:gridCol w:w="4500"/>
      </w:tblGrid>
      <w:tr w:rsidR="00ED617D" w14:paraId="7F6E9A13" w14:textId="77777777">
        <w:tc>
          <w:tcPr>
            <w:tcW w:w="4500" w:type="dxa"/>
            <w:tcBorders>
              <w:top w:val="single" w:sz="8" w:space="0" w:color="auto"/>
            </w:tcBorders>
          </w:tcPr>
          <w:p w14:paraId="417CB2D9" w14:textId="77777777" w:rsidR="00ED617D" w:rsidRDefault="00E41C90">
            <w:r>
              <w:t>T9-12 cell 1</w:t>
            </w:r>
          </w:p>
        </w:tc>
        <w:tc>
          <w:tcPr>
            <w:tcW w:w="4500" w:type="dxa"/>
          </w:tcPr>
          <w:p w14:paraId="67E60C31" w14:textId="77777777" w:rsidR="00ED617D" w:rsidRDefault="00E41C90">
            <w:r>
              <w:t>T9-12 cell 2</w:t>
            </w:r>
          </w:p>
        </w:tc>
      </w:tr>
    </w:tbl>
    <w:p w14:paraId="5119C8C8" w14:textId="77777777" w:rsidR="00ED617D" w:rsidRDefault="00ED617D"/>
    <w:p w14:paraId="6538807D" w14:textId="77777777" w:rsidR="00ED617D" w:rsidRDefault="00E41C90">
      <w:r>
        <w:t>T9-13 w:tcBorders/w:top/@w:space="65536"</w:t>
      </w:r>
    </w:p>
    <w:tbl>
      <w:tblPr>
        <w:tblStyle w:val="TableGrid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500"/>
        <w:gridCol w:w="4500"/>
      </w:tblGrid>
      <w:tr w:rsidR="00ED617D" w14:paraId="6280E84D" w14:textId="77777777">
        <w:tc>
          <w:tcPr>
            <w:tcW w:w="4500" w:type="dxa"/>
            <w:tcBorders>
              <w:top w:val="single" w:sz="8" w:space="0" w:color="auto"/>
            </w:tcBorders>
          </w:tcPr>
          <w:p w14:paraId="43A62176" w14:textId="77777777" w:rsidR="00ED617D" w:rsidRDefault="00E41C90">
            <w:r>
              <w:t>T9-13 cell 1</w:t>
            </w:r>
          </w:p>
        </w:tc>
        <w:tc>
          <w:tcPr>
            <w:tcW w:w="4500" w:type="dxa"/>
          </w:tcPr>
          <w:p w14:paraId="575E94D7" w14:textId="77777777" w:rsidR="00ED617D" w:rsidRDefault="00E41C90">
            <w:r>
              <w:t>T9-13 cell 2</w:t>
            </w:r>
          </w:p>
        </w:tc>
      </w:tr>
    </w:tbl>
    <w:p w14:paraId="065CB6E8" w14:textId="77777777" w:rsidR="00ED617D" w:rsidRDefault="00ED617D"/>
    <w:p w14:paraId="2DE18918" w14:textId="77777777" w:rsidR="00ED617D" w:rsidRDefault="00E41C90">
      <w:r>
        <w:t>T9-14 w:tcBorders/w:top/@w:space="-1"</w:t>
      </w:r>
    </w:p>
    <w:tbl>
      <w:tblPr>
        <w:tblStyle w:val="TableGrid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500"/>
        <w:gridCol w:w="4500"/>
      </w:tblGrid>
      <w:tr w:rsidR="00ED617D" w14:paraId="5219C61F" w14:textId="77777777">
        <w:tc>
          <w:tcPr>
            <w:tcW w:w="4500" w:type="dxa"/>
            <w:tcBorders>
              <w:top w:val="single" w:sz="8" w:space="31" w:color="auto"/>
            </w:tcBorders>
          </w:tcPr>
          <w:p w14:paraId="40553B01" w14:textId="77777777" w:rsidR="00ED617D" w:rsidRDefault="00E41C90">
            <w:r>
              <w:t>T9-14 cell 1</w:t>
            </w:r>
          </w:p>
        </w:tc>
        <w:tc>
          <w:tcPr>
            <w:tcW w:w="4500" w:type="dxa"/>
          </w:tcPr>
          <w:p w14:paraId="20C574AD" w14:textId="77777777" w:rsidR="00ED617D" w:rsidRDefault="00E41C90">
            <w:r>
              <w:t>T9-14 cell 2</w:t>
            </w:r>
          </w:p>
        </w:tc>
      </w:tr>
    </w:tbl>
    <w:p w14:paraId="41D272B8" w14:textId="77777777" w:rsidR="00ED617D" w:rsidRDefault="00ED617D"/>
    <w:p w14:paraId="4187E66B" w14:textId="77777777" w:rsidR="00ED617D" w:rsidRDefault="00E41C90">
      <w:r>
        <w:t>T10-1 w:tblBorders/w:top/@w:sz="48"</w:t>
      </w:r>
    </w:p>
    <w:tbl>
      <w:tblPr>
        <w:tblStyle w:val="TableGrid"/>
        <w:tblW w:w="0" w:type="auto"/>
        <w:tblBorders>
          <w:top w:val="single" w:sz="48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500"/>
        <w:gridCol w:w="4500"/>
      </w:tblGrid>
      <w:tr w:rsidR="00ED617D" w14:paraId="1863EF9A" w14:textId="77777777">
        <w:tc>
          <w:tcPr>
            <w:tcW w:w="4500" w:type="dxa"/>
          </w:tcPr>
          <w:p w14:paraId="159F6E17" w14:textId="77777777" w:rsidR="00ED617D" w:rsidRDefault="00E41C90">
            <w:r>
              <w:t>T10-1 cell 1</w:t>
            </w:r>
          </w:p>
        </w:tc>
        <w:tc>
          <w:tcPr>
            <w:tcW w:w="4500" w:type="dxa"/>
          </w:tcPr>
          <w:p w14:paraId="204F2C51" w14:textId="77777777" w:rsidR="00ED617D" w:rsidRDefault="00E41C90">
            <w:r>
              <w:t>T10-1 cell 2</w:t>
            </w:r>
          </w:p>
        </w:tc>
      </w:tr>
    </w:tbl>
    <w:p w14:paraId="4CEBA80F" w14:textId="77777777" w:rsidR="00ED617D" w:rsidRDefault="00ED617D"/>
    <w:p w14:paraId="079B1B5F" w14:textId="77777777" w:rsidR="00ED617D" w:rsidRDefault="00E41C90">
      <w:r>
        <w:t>T10-2 w:tblBorders/w:top/@w:sz="49"</w:t>
      </w:r>
    </w:p>
    <w:tbl>
      <w:tblPr>
        <w:tblStyle w:val="TableGrid"/>
        <w:tblW w:w="0" w:type="auto"/>
        <w:tblBorders>
          <w:top w:val="single" w:sz="49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500"/>
        <w:gridCol w:w="4500"/>
      </w:tblGrid>
      <w:tr w:rsidR="00ED617D" w14:paraId="11A7F208" w14:textId="77777777">
        <w:tc>
          <w:tcPr>
            <w:tcW w:w="4500" w:type="dxa"/>
          </w:tcPr>
          <w:p w14:paraId="6475CFC5" w14:textId="77777777" w:rsidR="00ED617D" w:rsidRDefault="00E41C90">
            <w:r>
              <w:t>T10-2 cell 1</w:t>
            </w:r>
          </w:p>
        </w:tc>
        <w:tc>
          <w:tcPr>
            <w:tcW w:w="4500" w:type="dxa"/>
          </w:tcPr>
          <w:p w14:paraId="16B0A49E" w14:textId="77777777" w:rsidR="00ED617D" w:rsidRDefault="00E41C90">
            <w:r>
              <w:t>T10-2 cell 2</w:t>
            </w:r>
          </w:p>
        </w:tc>
      </w:tr>
    </w:tbl>
    <w:p w14:paraId="72FCCBF5" w14:textId="77777777" w:rsidR="00ED617D" w:rsidRDefault="00ED617D"/>
    <w:p w14:paraId="672978E7" w14:textId="77777777" w:rsidR="00ED617D" w:rsidRDefault="00E41C90">
      <w:r>
        <w:t>T10-3 w:tblBorders/w:top/@w:sz="255"</w:t>
      </w:r>
    </w:p>
    <w:tbl>
      <w:tblPr>
        <w:tblStyle w:val="TableGrid"/>
        <w:tblW w:w="0" w:type="auto"/>
        <w:tblBorders>
          <w:top w:val="single" w:sz="255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500"/>
        <w:gridCol w:w="4500"/>
      </w:tblGrid>
      <w:tr w:rsidR="00ED617D" w14:paraId="0D06A3D4" w14:textId="77777777">
        <w:tc>
          <w:tcPr>
            <w:tcW w:w="4500" w:type="dxa"/>
          </w:tcPr>
          <w:p w14:paraId="3D101C58" w14:textId="77777777" w:rsidR="00ED617D" w:rsidRDefault="00E41C90">
            <w:r>
              <w:t>T10-3 cell 1</w:t>
            </w:r>
          </w:p>
        </w:tc>
        <w:tc>
          <w:tcPr>
            <w:tcW w:w="4500" w:type="dxa"/>
          </w:tcPr>
          <w:p w14:paraId="2E1C416C" w14:textId="77777777" w:rsidR="00ED617D" w:rsidRDefault="00E41C90">
            <w:r>
              <w:t>T10-3 cell 2</w:t>
            </w:r>
          </w:p>
        </w:tc>
      </w:tr>
    </w:tbl>
    <w:p w14:paraId="52C7BC74" w14:textId="77777777" w:rsidR="00ED617D" w:rsidRDefault="00ED617D"/>
    <w:p w14:paraId="53959012" w14:textId="77777777" w:rsidR="00ED617D" w:rsidRDefault="00E41C90">
      <w:r>
        <w:t>T10-4 w:tblBorders/w:top/@w:sz="256"</w:t>
      </w:r>
    </w:p>
    <w:tbl>
      <w:tblPr>
        <w:tblStyle w:val="TableGrid"/>
        <w:tblW w:w="0" w:type="auto"/>
        <w:tblBorders>
          <w:top w:val="single" w:sz="0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500"/>
        <w:gridCol w:w="4500"/>
      </w:tblGrid>
      <w:tr w:rsidR="00ED617D" w14:paraId="0667D168" w14:textId="77777777">
        <w:tc>
          <w:tcPr>
            <w:tcW w:w="4500" w:type="dxa"/>
          </w:tcPr>
          <w:p w14:paraId="2BC4EBE4" w14:textId="77777777" w:rsidR="00ED617D" w:rsidRDefault="00E41C90">
            <w:r>
              <w:t>T10-4 cell 1</w:t>
            </w:r>
          </w:p>
        </w:tc>
        <w:tc>
          <w:tcPr>
            <w:tcW w:w="4500" w:type="dxa"/>
          </w:tcPr>
          <w:p w14:paraId="3C9A4C24" w14:textId="77777777" w:rsidR="00ED617D" w:rsidRDefault="00E41C90">
            <w:r>
              <w:t>T10-4 cell 2</w:t>
            </w:r>
          </w:p>
        </w:tc>
      </w:tr>
    </w:tbl>
    <w:p w14:paraId="57D92B77" w14:textId="77777777" w:rsidR="00ED617D" w:rsidRDefault="00ED617D"/>
    <w:p w14:paraId="41656646" w14:textId="77777777" w:rsidR="00ED617D" w:rsidRDefault="00E41C90">
      <w:r>
        <w:t>T10-5 w:tblBorders/w:top/@w:sz="32767"</w:t>
      </w:r>
    </w:p>
    <w:tbl>
      <w:tblPr>
        <w:tblStyle w:val="TableGrid"/>
        <w:tblW w:w="0" w:type="auto"/>
        <w:tblBorders>
          <w:top w:val="single" w:sz="255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500"/>
        <w:gridCol w:w="4500"/>
      </w:tblGrid>
      <w:tr w:rsidR="00ED617D" w14:paraId="1C450373" w14:textId="77777777">
        <w:tc>
          <w:tcPr>
            <w:tcW w:w="4500" w:type="dxa"/>
          </w:tcPr>
          <w:p w14:paraId="6A115070" w14:textId="77777777" w:rsidR="00ED617D" w:rsidRDefault="00E41C90">
            <w:r>
              <w:t>T10-5 cell 1</w:t>
            </w:r>
          </w:p>
        </w:tc>
        <w:tc>
          <w:tcPr>
            <w:tcW w:w="4500" w:type="dxa"/>
          </w:tcPr>
          <w:p w14:paraId="3547BDB1" w14:textId="77777777" w:rsidR="00ED617D" w:rsidRDefault="00E41C90">
            <w:r>
              <w:t>T10-5 cell 2</w:t>
            </w:r>
          </w:p>
        </w:tc>
      </w:tr>
    </w:tbl>
    <w:p w14:paraId="1EA20595" w14:textId="77777777" w:rsidR="00ED617D" w:rsidRDefault="00ED617D"/>
    <w:p w14:paraId="48BCDE73" w14:textId="77777777" w:rsidR="00ED617D" w:rsidRDefault="00E41C90">
      <w:r>
        <w:t>T10-6 w:tblBorders/w:top/@w:sz="65535"</w:t>
      </w:r>
    </w:p>
    <w:tbl>
      <w:tblPr>
        <w:tblStyle w:val="TableGrid"/>
        <w:tblW w:w="0" w:type="auto"/>
        <w:tblBorders>
          <w:top w:val="single" w:sz="255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500"/>
        <w:gridCol w:w="4500"/>
      </w:tblGrid>
      <w:tr w:rsidR="00ED617D" w14:paraId="1817FE72" w14:textId="77777777">
        <w:tc>
          <w:tcPr>
            <w:tcW w:w="4500" w:type="dxa"/>
          </w:tcPr>
          <w:p w14:paraId="10AEB9E5" w14:textId="77777777" w:rsidR="00ED617D" w:rsidRDefault="00E41C90">
            <w:r>
              <w:t>T10-6 cell 1</w:t>
            </w:r>
          </w:p>
        </w:tc>
        <w:tc>
          <w:tcPr>
            <w:tcW w:w="4500" w:type="dxa"/>
          </w:tcPr>
          <w:p w14:paraId="1A1E510C" w14:textId="77777777" w:rsidR="00ED617D" w:rsidRDefault="00E41C90">
            <w:r>
              <w:t>T10-6 cell 2</w:t>
            </w:r>
          </w:p>
        </w:tc>
      </w:tr>
    </w:tbl>
    <w:p w14:paraId="6B892105" w14:textId="77777777" w:rsidR="00ED617D" w:rsidRDefault="00ED617D"/>
    <w:p w14:paraId="06C4B335" w14:textId="77777777" w:rsidR="00ED617D" w:rsidRDefault="00E41C90">
      <w:r>
        <w:t>T10-7 w:tblBorders/w:top/@w:sz="65536"</w:t>
      </w:r>
    </w:p>
    <w:tbl>
      <w:tblPr>
        <w:tblStyle w:val="TableGrid"/>
        <w:tblW w:w="0" w:type="auto"/>
        <w:tblBorders>
          <w:top w:val="single" w:sz="0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500"/>
        <w:gridCol w:w="4500"/>
      </w:tblGrid>
      <w:tr w:rsidR="00ED617D" w14:paraId="02C2CA24" w14:textId="77777777">
        <w:tc>
          <w:tcPr>
            <w:tcW w:w="4500" w:type="dxa"/>
          </w:tcPr>
          <w:p w14:paraId="431BAB6E" w14:textId="77777777" w:rsidR="00ED617D" w:rsidRDefault="00E41C90">
            <w:r>
              <w:t>T10-7 cell 1</w:t>
            </w:r>
          </w:p>
        </w:tc>
        <w:tc>
          <w:tcPr>
            <w:tcW w:w="4500" w:type="dxa"/>
          </w:tcPr>
          <w:p w14:paraId="178C7720" w14:textId="77777777" w:rsidR="00ED617D" w:rsidRDefault="00E41C90">
            <w:r>
              <w:t>T10-7 cell 2</w:t>
            </w:r>
          </w:p>
        </w:tc>
      </w:tr>
    </w:tbl>
    <w:p w14:paraId="05D16D72" w14:textId="77777777" w:rsidR="00ED617D" w:rsidRDefault="00ED617D"/>
    <w:p w14:paraId="4E6061E4" w14:textId="77777777" w:rsidR="00ED617D" w:rsidRDefault="00E41C90">
      <w:r>
        <w:t>T10-8 w:tblBorders/w:top/@w:sz="-1"</w:t>
      </w:r>
    </w:p>
    <w:tbl>
      <w:tblPr>
        <w:tblStyle w:val="TableGrid"/>
        <w:tblW w:w="0" w:type="auto"/>
        <w:tblBorders>
          <w:top w:val="single" w:sz="255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500"/>
        <w:gridCol w:w="4500"/>
      </w:tblGrid>
      <w:tr w:rsidR="00ED617D" w14:paraId="3A1C604D" w14:textId="77777777">
        <w:tc>
          <w:tcPr>
            <w:tcW w:w="4500" w:type="dxa"/>
          </w:tcPr>
          <w:p w14:paraId="6298507E" w14:textId="77777777" w:rsidR="00ED617D" w:rsidRDefault="00E41C90">
            <w:r>
              <w:t>T10-8 cell 1</w:t>
            </w:r>
          </w:p>
        </w:tc>
        <w:tc>
          <w:tcPr>
            <w:tcW w:w="4500" w:type="dxa"/>
          </w:tcPr>
          <w:p w14:paraId="0854D92E" w14:textId="77777777" w:rsidR="00ED617D" w:rsidRDefault="00E41C90">
            <w:r>
              <w:t>T10-8 cell 2</w:t>
            </w:r>
          </w:p>
        </w:tc>
      </w:tr>
    </w:tbl>
    <w:p w14:paraId="6DA7325A" w14:textId="77777777" w:rsidR="00ED617D" w:rsidRDefault="00ED617D"/>
    <w:p w14:paraId="4243925E" w14:textId="77777777" w:rsidR="00ED617D" w:rsidRDefault="00E41C90">
      <w:r>
        <w:t>T10-9 w:tblBorders/w:top/@w:space="31"</w:t>
      </w:r>
    </w:p>
    <w:tbl>
      <w:tblPr>
        <w:tblStyle w:val="TableGrid"/>
        <w:tblW w:w="0" w:type="auto"/>
        <w:tblBorders>
          <w:top w:val="single" w:sz="8" w:space="31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500"/>
        <w:gridCol w:w="4500"/>
      </w:tblGrid>
      <w:tr w:rsidR="00ED617D" w14:paraId="3A0DC06D" w14:textId="77777777">
        <w:tc>
          <w:tcPr>
            <w:tcW w:w="4500" w:type="dxa"/>
          </w:tcPr>
          <w:p w14:paraId="3552FABD" w14:textId="77777777" w:rsidR="00ED617D" w:rsidRDefault="00E41C90">
            <w:r>
              <w:t>T10-9 cell 1</w:t>
            </w:r>
          </w:p>
        </w:tc>
        <w:tc>
          <w:tcPr>
            <w:tcW w:w="4500" w:type="dxa"/>
          </w:tcPr>
          <w:p w14:paraId="4B69EF4A" w14:textId="77777777" w:rsidR="00ED617D" w:rsidRDefault="00E41C90">
            <w:r>
              <w:t>T10-9 cell 2</w:t>
            </w:r>
          </w:p>
        </w:tc>
      </w:tr>
    </w:tbl>
    <w:p w14:paraId="3C9BE792" w14:textId="77777777" w:rsidR="00ED617D" w:rsidRDefault="00ED617D"/>
    <w:p w14:paraId="440F9AF0" w14:textId="77777777" w:rsidR="00ED617D" w:rsidRDefault="00E41C90">
      <w:r>
        <w:t>T10-10 w:tblBorders/w:top/@w:space="32"</w:t>
      </w:r>
    </w:p>
    <w:tbl>
      <w:tblPr>
        <w:tblStyle w:val="TableGrid"/>
        <w:tblW w:w="0" w:type="auto"/>
        <w:tblBorders>
          <w:top w:val="single" w:sz="8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500"/>
        <w:gridCol w:w="4500"/>
      </w:tblGrid>
      <w:tr w:rsidR="00ED617D" w14:paraId="47008364" w14:textId="77777777">
        <w:tc>
          <w:tcPr>
            <w:tcW w:w="4500" w:type="dxa"/>
          </w:tcPr>
          <w:p w14:paraId="25B7CD4B" w14:textId="77777777" w:rsidR="00ED617D" w:rsidRDefault="00E41C90">
            <w:r>
              <w:t>T10-10 cell 1</w:t>
            </w:r>
          </w:p>
        </w:tc>
        <w:tc>
          <w:tcPr>
            <w:tcW w:w="4500" w:type="dxa"/>
          </w:tcPr>
          <w:p w14:paraId="174B8380" w14:textId="77777777" w:rsidR="00ED617D" w:rsidRDefault="00E41C90">
            <w:r>
              <w:t>T10-10 cell 2</w:t>
            </w:r>
          </w:p>
        </w:tc>
      </w:tr>
    </w:tbl>
    <w:p w14:paraId="79BD6E83" w14:textId="77777777" w:rsidR="00ED617D" w:rsidRDefault="00ED617D"/>
    <w:p w14:paraId="734599F6" w14:textId="77777777" w:rsidR="00ED617D" w:rsidRDefault="00E41C90">
      <w:r>
        <w:t>T10-11 w:tblBorders/w:top/@w:space="255"</w:t>
      </w:r>
    </w:p>
    <w:tbl>
      <w:tblPr>
        <w:tblStyle w:val="TableGrid"/>
        <w:tblW w:w="0" w:type="auto"/>
        <w:tblBorders>
          <w:top w:val="single" w:sz="8" w:space="31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500"/>
        <w:gridCol w:w="4500"/>
      </w:tblGrid>
      <w:tr w:rsidR="00ED617D" w14:paraId="7518C050" w14:textId="77777777">
        <w:tc>
          <w:tcPr>
            <w:tcW w:w="4500" w:type="dxa"/>
          </w:tcPr>
          <w:p w14:paraId="503074AB" w14:textId="77777777" w:rsidR="00ED617D" w:rsidRDefault="00E41C90">
            <w:r>
              <w:t>T10-11 cell 1</w:t>
            </w:r>
          </w:p>
        </w:tc>
        <w:tc>
          <w:tcPr>
            <w:tcW w:w="4500" w:type="dxa"/>
          </w:tcPr>
          <w:p w14:paraId="6DF8992A" w14:textId="77777777" w:rsidR="00ED617D" w:rsidRDefault="00E41C90">
            <w:r>
              <w:t>T10-11 cell 2</w:t>
            </w:r>
          </w:p>
        </w:tc>
      </w:tr>
    </w:tbl>
    <w:p w14:paraId="5196B82B" w14:textId="77777777" w:rsidR="00ED617D" w:rsidRDefault="00ED617D"/>
    <w:p w14:paraId="1E24343F" w14:textId="77777777" w:rsidR="00ED617D" w:rsidRDefault="00E41C90">
      <w:r>
        <w:t>T10-12 w:tblBorders/w:top/@w:space="256"</w:t>
      </w:r>
    </w:p>
    <w:tbl>
      <w:tblPr>
        <w:tblStyle w:val="TableGrid"/>
        <w:tblW w:w="0" w:type="auto"/>
        <w:tblBorders>
          <w:top w:val="single" w:sz="8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500"/>
        <w:gridCol w:w="4500"/>
      </w:tblGrid>
      <w:tr w:rsidR="00ED617D" w14:paraId="4D9E4A66" w14:textId="77777777">
        <w:tc>
          <w:tcPr>
            <w:tcW w:w="4500" w:type="dxa"/>
          </w:tcPr>
          <w:p w14:paraId="6DF51A91" w14:textId="77777777" w:rsidR="00ED617D" w:rsidRDefault="00E41C90">
            <w:r>
              <w:t>T10-12 cell 1</w:t>
            </w:r>
          </w:p>
        </w:tc>
        <w:tc>
          <w:tcPr>
            <w:tcW w:w="4500" w:type="dxa"/>
          </w:tcPr>
          <w:p w14:paraId="6F092A07" w14:textId="77777777" w:rsidR="00ED617D" w:rsidRDefault="00E41C90">
            <w:r>
              <w:t>T10-12 cell 2</w:t>
            </w:r>
          </w:p>
        </w:tc>
      </w:tr>
    </w:tbl>
    <w:p w14:paraId="4C990EA2" w14:textId="77777777" w:rsidR="00ED617D" w:rsidRDefault="00ED617D"/>
    <w:p w14:paraId="26D3460E" w14:textId="77777777" w:rsidR="00ED617D" w:rsidRDefault="00E41C90">
      <w:r>
        <w:t>T10-13 w:tblBorders/w:top/@w:space="65536"</w:t>
      </w:r>
    </w:p>
    <w:tbl>
      <w:tblPr>
        <w:tblStyle w:val="TableGrid"/>
        <w:tblW w:w="0" w:type="auto"/>
        <w:tblBorders>
          <w:top w:val="single" w:sz="8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500"/>
        <w:gridCol w:w="4500"/>
      </w:tblGrid>
      <w:tr w:rsidR="00ED617D" w14:paraId="1F06CEA0" w14:textId="77777777">
        <w:tc>
          <w:tcPr>
            <w:tcW w:w="4500" w:type="dxa"/>
          </w:tcPr>
          <w:p w14:paraId="12333B77" w14:textId="77777777" w:rsidR="00ED617D" w:rsidRDefault="00E41C90">
            <w:r>
              <w:t>T10-13 cell 1</w:t>
            </w:r>
          </w:p>
        </w:tc>
        <w:tc>
          <w:tcPr>
            <w:tcW w:w="4500" w:type="dxa"/>
          </w:tcPr>
          <w:p w14:paraId="527CF66E" w14:textId="77777777" w:rsidR="00ED617D" w:rsidRDefault="00E41C90">
            <w:r>
              <w:t>T10-13 cell 2</w:t>
            </w:r>
          </w:p>
        </w:tc>
      </w:tr>
    </w:tbl>
    <w:p w14:paraId="6331A2D8" w14:textId="77777777" w:rsidR="00ED617D" w:rsidRDefault="00ED617D"/>
    <w:p w14:paraId="024126B1" w14:textId="77777777" w:rsidR="00ED617D" w:rsidRDefault="00E41C90">
      <w:r>
        <w:t>T10-14 w:tblBorders/w:top/@w:space="-1"</w:t>
      </w:r>
    </w:p>
    <w:tbl>
      <w:tblPr>
        <w:tblStyle w:val="TableGrid"/>
        <w:tblW w:w="0" w:type="auto"/>
        <w:tblBorders>
          <w:top w:val="single" w:sz="8" w:space="31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500"/>
        <w:gridCol w:w="4500"/>
      </w:tblGrid>
      <w:tr w:rsidR="00ED617D" w14:paraId="03F29D4D" w14:textId="77777777">
        <w:tc>
          <w:tcPr>
            <w:tcW w:w="4500" w:type="dxa"/>
          </w:tcPr>
          <w:p w14:paraId="18760F32" w14:textId="77777777" w:rsidR="00ED617D" w:rsidRDefault="00E41C90">
            <w:r>
              <w:t>T10-14 cell 1</w:t>
            </w:r>
          </w:p>
        </w:tc>
        <w:tc>
          <w:tcPr>
            <w:tcW w:w="4500" w:type="dxa"/>
          </w:tcPr>
          <w:p w14:paraId="0431C22B" w14:textId="77777777" w:rsidR="00ED617D" w:rsidRDefault="00E41C90">
            <w:r>
              <w:t>T10-14 cell 2</w:t>
            </w:r>
          </w:p>
        </w:tc>
      </w:tr>
    </w:tbl>
    <w:p w14:paraId="0D8956DC" w14:textId="77777777" w:rsidR="00ED617D" w:rsidRDefault="00ED617D"/>
    <w:p w14:paraId="68D5FF20" w14:textId="77777777" w:rsidR="00ED617D" w:rsidRDefault="00E41C90">
      <w:pPr>
        <w:pStyle w:val="ProbeBase"/>
        <w:spacing w:before="120"/>
      </w:pPr>
      <w:r>
        <w:t>Z-1 w:spacing/@w:before="120" | the quick brown fox jumps over the lazy dog, and the text runs on to a second line so the measure shows.</w:t>
      </w:r>
    </w:p>
    <w:p w14:paraId="74A95A38" w14:textId="77777777" w:rsidR="00ED617D" w:rsidRDefault="00E41C90">
      <w:r>
        <w:t>End of probe.</w:t>
      </w:r>
    </w:p>
    <w:sectPr w:rsidR="00ED617D">
      <w:headerReference w:type="default" r:id="rId7"/>
      <w:footerReference w:type="default" r:id="rId8"/>
      <w:pgSz w:w="11906" w:h="16838"/>
      <w:pgMar w:top="1440" w:right="1440" w:bottom="1440" w:left="1440" w:header="708" w:footer="708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47BA66A" w14:textId="77777777" w:rsidR="00E41C90" w:rsidRDefault="00E41C90">
      <w:pPr>
        <w:spacing w:after="0" w:line="240" w:lineRule="auto"/>
      </w:pPr>
      <w:r>
        <w:separator/>
      </w:r>
    </w:p>
  </w:endnote>
  <w:endnote w:type="continuationSeparator" w:id="0">
    <w:p w14:paraId="6D0538D1" w14:textId="77777777" w:rsidR="00E41C90" w:rsidRDefault="00E41C9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panose1 w:val="02020400000000000000"/>
    <w:charset w:val="80"/>
    <w:family w:val="roman"/>
    <w:pitch w:val="variable"/>
    <w:sig w:usb0="800002E7" w:usb1="2AC7FCFF" w:usb2="00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74C63F1" w14:textId="77777777" w:rsidR="00ED617D" w:rsidRDefault="00E41C90">
    <w:pPr>
      <w:jc w:val="center"/>
    </w:pPr>
    <w:r>
      <w:t xml:space="preserve">Page </w:t>
    </w:r>
    <w:r>
      <w:fldChar w:fldCharType="begin"/>
    </w:r>
    <w:r>
      <w:instrText xml:space="preserve"> PAGE </w:instrText>
    </w:r>
    <w:r>
      <w:fldChar w:fldCharType="separate"/>
    </w:r>
    <w: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B1389CC" w14:textId="77777777" w:rsidR="00E41C90" w:rsidRDefault="00E41C90">
      <w:pPr>
        <w:spacing w:after="0" w:line="240" w:lineRule="auto"/>
      </w:pPr>
      <w:r>
        <w:separator/>
      </w:r>
    </w:p>
  </w:footnote>
  <w:footnote w:type="continuationSeparator" w:id="0">
    <w:p w14:paraId="35A75A29" w14:textId="77777777" w:rsidR="00E41C90" w:rsidRDefault="00E41C9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06944E6" w14:textId="77777777" w:rsidR="00ED617D" w:rsidRDefault="00E41C90">
    <w:r>
      <w:t>CR-066 round 6: the integer attributes round 5 left unmeasured or inferred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6F36065"/>
    <w:multiLevelType w:val="singleLevel"/>
    <w:tmpl w:val="B6F44EAE"/>
    <w:lvl w:ilvl="0">
      <w:start w:val="1"/>
      <w:numFmt w:val="decimal"/>
      <w:lvlText w:val="%1."/>
      <w:legacy w:legacy="1" w:legacySpace="200" w:legacyIndent="360"/>
      <w:lvlJc w:val="left"/>
      <w:pPr>
        <w:ind w:left="720" w:hanging="360"/>
      </w:pPr>
    </w:lvl>
  </w:abstractNum>
  <w:abstractNum w:abstractNumId="1" w15:restartNumberingAfterBreak="0">
    <w:nsid w:val="42AD2A68"/>
    <w:multiLevelType w:val="singleLevel"/>
    <w:tmpl w:val="289644F0"/>
    <w:lvl w:ilvl="0">
      <w:start w:val="1"/>
      <w:numFmt w:val="decimal"/>
      <w:lvlText w:val="%1."/>
      <w:legacy w:legacy="1" w:legacySpace="200" w:legacyIndent="360"/>
      <w:lvlJc w:val="left"/>
      <w:pPr>
        <w:ind w:left="720" w:hanging="360"/>
      </w:pPr>
    </w:lvl>
  </w:abstractNum>
  <w:abstractNum w:abstractNumId="2" w15:restartNumberingAfterBreak="0">
    <w:nsid w:val="46A14A26"/>
    <w:multiLevelType w:val="singleLevel"/>
    <w:tmpl w:val="D1A64822"/>
    <w:lvl w:ilvl="0">
      <w:start w:val="1"/>
      <w:numFmt w:val="decimal"/>
      <w:lvlText w:val="%1."/>
      <w:legacy w:legacy="1" w:legacySpace="200" w:legacyIndent="360"/>
      <w:lvlJc w:val="left"/>
      <w:pPr>
        <w:ind w:left="720" w:hanging="360"/>
      </w:pPr>
    </w:lvl>
  </w:abstractNum>
  <w:abstractNum w:abstractNumId="3" w15:restartNumberingAfterBreak="0">
    <w:nsid w:val="47857530"/>
    <w:multiLevelType w:val="singleLevel"/>
    <w:tmpl w:val="2D683888"/>
    <w:lvl w:ilvl="0">
      <w:start w:val="1"/>
      <w:numFmt w:val="decimal"/>
      <w:lvlText w:val="%1."/>
      <w:legacy w:legacy="1" w:legacySpace="200" w:legacyIndent="360"/>
      <w:lvlJc w:val="left"/>
      <w:pPr>
        <w:ind w:left="720" w:hanging="360"/>
      </w:pPr>
    </w:lvl>
  </w:abstractNum>
  <w:abstractNum w:abstractNumId="4" w15:restartNumberingAfterBreak="0">
    <w:nsid w:val="54004A3A"/>
    <w:multiLevelType w:val="singleLevel"/>
    <w:tmpl w:val="BAD2AE66"/>
    <w:lvl w:ilvl="0">
      <w:start w:val="1"/>
      <w:numFmt w:val="decimal"/>
      <w:lvlText w:val="%1."/>
      <w:legacy w:legacy="1" w:legacySpace="200" w:legacyIndent="360"/>
      <w:lvlJc w:val="left"/>
      <w:pPr>
        <w:ind w:left="720" w:hanging="360"/>
      </w:pPr>
    </w:lvl>
  </w:abstractNum>
  <w:abstractNum w:abstractNumId="5" w15:restartNumberingAfterBreak="0">
    <w:nsid w:val="566B100D"/>
    <w:multiLevelType w:val="singleLevel"/>
    <w:tmpl w:val="CD98ED76"/>
    <w:lvl w:ilvl="0">
      <w:start w:val="1"/>
      <w:numFmt w:val="decimal"/>
      <w:lvlText w:val="%1."/>
      <w:legacy w:legacy="1" w:legacySpace="200" w:legacyIndent="360"/>
      <w:lvlJc w:val="left"/>
      <w:pPr>
        <w:ind w:left="720" w:hanging="360"/>
      </w:pPr>
    </w:lvl>
  </w:abstractNum>
  <w:abstractNum w:abstractNumId="6" w15:restartNumberingAfterBreak="0">
    <w:nsid w:val="5FBD0EEB"/>
    <w:multiLevelType w:val="singleLevel"/>
    <w:tmpl w:val="1BA02A18"/>
    <w:lvl w:ilvl="0">
      <w:start w:val="1"/>
      <w:numFmt w:val="decimal"/>
      <w:lvlText w:val="%1."/>
      <w:legacy w:legacy="1" w:legacySpace="200" w:legacyIndent="360"/>
      <w:lvlJc w:val="left"/>
      <w:pPr>
        <w:ind w:left="720" w:hanging="360"/>
      </w:pPr>
    </w:lvl>
  </w:abstractNum>
  <w:abstractNum w:abstractNumId="7" w15:restartNumberingAfterBreak="0">
    <w:nsid w:val="75A769D8"/>
    <w:multiLevelType w:val="singleLevel"/>
    <w:tmpl w:val="B87269A8"/>
    <w:lvl w:ilvl="0">
      <w:start w:val="1"/>
      <w:numFmt w:val="decimal"/>
      <w:lvlText w:val="%1."/>
      <w:legacy w:legacy="1" w:legacySpace="200" w:legacyIndent="360"/>
      <w:lvlJc w:val="left"/>
      <w:pPr>
        <w:ind w:left="720" w:hanging="360"/>
      </w:pPr>
    </w:lvl>
  </w:abstractNum>
  <w:abstractNum w:abstractNumId="8" w15:restartNumberingAfterBreak="0">
    <w:nsid w:val="766F4141"/>
    <w:multiLevelType w:val="singleLevel"/>
    <w:tmpl w:val="52F62E6C"/>
    <w:lvl w:ilvl="0">
      <w:start w:val="1"/>
      <w:numFmt w:val="decimal"/>
      <w:lvlText w:val="%1."/>
      <w:legacy w:legacy="1" w:legacySpace="200" w:legacyIndent="360"/>
      <w:lvlJc w:val="left"/>
      <w:pPr>
        <w:ind w:left="720" w:hanging="360"/>
      </w:pPr>
    </w:lvl>
  </w:abstractNum>
  <w:abstractNum w:abstractNumId="9" w15:restartNumberingAfterBreak="0">
    <w:nsid w:val="7DB42B7E"/>
    <w:multiLevelType w:val="singleLevel"/>
    <w:tmpl w:val="776CF080"/>
    <w:lvl w:ilvl="0">
      <w:start w:val="1"/>
      <w:numFmt w:val="decimal"/>
      <w:lvlText w:val="%1."/>
      <w:legacy w:legacy="1" w:legacySpace="200" w:legacyIndent="360"/>
      <w:lvlJc w:val="left"/>
      <w:pPr>
        <w:ind w:left="720" w:hanging="360"/>
      </w:pPr>
    </w:lvl>
  </w:abstractNum>
  <w:num w:numId="1" w16cid:durableId="30228399">
    <w:abstractNumId w:val="8"/>
  </w:num>
  <w:num w:numId="2" w16cid:durableId="128863640">
    <w:abstractNumId w:val="4"/>
  </w:num>
  <w:num w:numId="3" w16cid:durableId="1237471249">
    <w:abstractNumId w:val="5"/>
  </w:num>
  <w:num w:numId="4" w16cid:durableId="1752972459">
    <w:abstractNumId w:val="2"/>
  </w:num>
  <w:num w:numId="5" w16cid:durableId="1073233222">
    <w:abstractNumId w:val="6"/>
  </w:num>
  <w:num w:numId="6" w16cid:durableId="865559444">
    <w:abstractNumId w:val="7"/>
  </w:num>
  <w:num w:numId="7" w16cid:durableId="1208369736">
    <w:abstractNumId w:val="9"/>
  </w:num>
  <w:num w:numId="8" w16cid:durableId="923875602">
    <w:abstractNumId w:val="3"/>
  </w:num>
  <w:num w:numId="9" w16cid:durableId="697972482">
    <w:abstractNumId w:val="0"/>
  </w:num>
  <w:num w:numId="10" w16cid:durableId="213675495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D617D"/>
    <w:rsid w:val="00A22EBB"/>
    <w:rsid w:val="00D60589"/>
    <w:rsid w:val="00E41C90"/>
    <w:rsid w:val="00ED61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FB037D8"/>
  <w15:docId w15:val="{62DD2D3B-1793-40A2-9CA1-588179D1DB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nhideWhenUsed="1"/>
    <w:lsdException w:name="heading 6" w:semiHidden="1" w:unhideWhenUsed="1"/>
    <w:lsdException w:name="heading 7" w:semiHidden="1" w:unhideWhenUsed="1"/>
    <w:lsdException w:name="heading 8" w:semiHidden="1" w:unhideWhenUsed="1"/>
    <w:lsdException w:name="heading 9" w:semiHidden="1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nhideWhenUsed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semiHidden="1" w:unhideWhenUsed="1"/>
    <w:lsdException w:name="Intense Emphasis" w:semiHidden="1" w:unhideWhenUsed="1"/>
    <w:lsdException w:name="Subtle Reference" w:semiHidden="1" w:unhideWhenUsed="1"/>
    <w:lsdException w:name="Intense Reference" w:semiHidden="1" w:unhideWhenUsed="1"/>
    <w:lsdException w:name="Book Title" w:semiHidden="1" w:unhideWhenUsed="1"/>
    <w:lsdException w:name="Bibliography" w:semiHidden="1" w:unhideWhenUsed="1"/>
    <w:lsdException w:name="TOC Heading" w:semiHidden="1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A3277"/>
  </w:style>
  <w:style w:type="paragraph" w:styleId="Heading1">
    <w:name w:val="heading 1"/>
    <w:basedOn w:val="Normal"/>
    <w:next w:val="Normal"/>
    <w:link w:val="Heading1Char"/>
    <w:uiPriority w:val="9"/>
    <w:qFormat/>
    <w:rsid w:val="00841CD9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0F476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41CD9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156082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41CD9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156082" w:themeColor="accent1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841CD9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156082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41CD9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841CD9"/>
  </w:style>
  <w:style w:type="character" w:customStyle="1" w:styleId="Heading1Char">
    <w:name w:val="Heading 1 Char"/>
    <w:basedOn w:val="DefaultParagraphFont"/>
    <w:link w:val="Heading1"/>
    <w:uiPriority w:val="9"/>
    <w:rsid w:val="00841CD9"/>
    <w:rPr>
      <w:rFonts w:asciiTheme="majorHAnsi" w:eastAsiaTheme="majorEastAsia" w:hAnsiTheme="majorHAnsi" w:cstheme="majorBidi"/>
      <w:b/>
      <w:bCs/>
      <w:color w:val="0F476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841CD9"/>
    <w:rPr>
      <w:rFonts w:asciiTheme="majorHAnsi" w:eastAsiaTheme="majorEastAsia" w:hAnsiTheme="majorHAnsi" w:cstheme="majorBidi"/>
      <w:b/>
      <w:bCs/>
      <w:color w:val="156082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841CD9"/>
    <w:rPr>
      <w:rFonts w:asciiTheme="majorHAnsi" w:eastAsiaTheme="majorEastAsia" w:hAnsiTheme="majorHAnsi" w:cstheme="majorBidi"/>
      <w:b/>
      <w:bCs/>
      <w:color w:val="156082" w:themeColor="accent1"/>
    </w:rPr>
  </w:style>
  <w:style w:type="character" w:customStyle="1" w:styleId="Heading4Char">
    <w:name w:val="Heading 4 Char"/>
    <w:basedOn w:val="DefaultParagraphFont"/>
    <w:link w:val="Heading4"/>
    <w:uiPriority w:val="9"/>
    <w:rsid w:val="00841CD9"/>
    <w:rPr>
      <w:rFonts w:asciiTheme="majorHAnsi" w:eastAsiaTheme="majorEastAsia" w:hAnsiTheme="majorHAnsi" w:cstheme="majorBidi"/>
      <w:b/>
      <w:bCs/>
      <w:i/>
      <w:iCs/>
      <w:color w:val="156082" w:themeColor="accent1"/>
    </w:rPr>
  </w:style>
  <w:style w:type="paragraph" w:styleId="NormalIndent">
    <w:name w:val="Normal Indent"/>
    <w:basedOn w:val="Normal"/>
    <w:uiPriority w:val="99"/>
    <w:unhideWhenUsed/>
    <w:rsid w:val="00841CD9"/>
    <w:pPr>
      <w:ind w:left="720"/>
    </w:pPr>
  </w:style>
  <w:style w:type="paragraph" w:styleId="Subtitle">
    <w:name w:val="Subtitle"/>
    <w:basedOn w:val="Normal"/>
    <w:next w:val="Normal"/>
    <w:link w:val="SubtitleChar"/>
    <w:uiPriority w:val="11"/>
    <w:qFormat/>
    <w:rsid w:val="00841CD9"/>
    <w:pPr>
      <w:numPr>
        <w:ilvl w:val="1"/>
      </w:numPr>
      <w:ind w:left="86"/>
    </w:pPr>
    <w:rPr>
      <w:rFonts w:asciiTheme="majorHAnsi" w:eastAsiaTheme="majorEastAsia" w:hAnsiTheme="majorHAnsi" w:cstheme="majorBidi"/>
      <w:i/>
      <w:iCs/>
      <w:color w:val="156082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841CD9"/>
    <w:rPr>
      <w:rFonts w:asciiTheme="majorHAnsi" w:eastAsiaTheme="majorEastAsia" w:hAnsiTheme="majorHAnsi" w:cstheme="majorBidi"/>
      <w:i/>
      <w:iCs/>
      <w:color w:val="156082" w:themeColor="accent1"/>
      <w:spacing w:val="15"/>
      <w:sz w:val="24"/>
      <w:szCs w:val="24"/>
    </w:rPr>
  </w:style>
  <w:style w:type="paragraph" w:styleId="Title">
    <w:name w:val="Title"/>
    <w:basedOn w:val="Normal"/>
    <w:next w:val="Normal"/>
    <w:link w:val="TitleChar"/>
    <w:uiPriority w:val="10"/>
    <w:qFormat/>
    <w:rsid w:val="00841CD9"/>
    <w:pPr>
      <w:pBdr>
        <w:bottom w:val="single" w:sz="8" w:space="4" w:color="156082" w:themeColor="accent1"/>
      </w:pBdr>
      <w:spacing w:after="300"/>
      <w:contextualSpacing/>
    </w:pPr>
    <w:rPr>
      <w:rFonts w:asciiTheme="majorHAnsi" w:eastAsiaTheme="majorEastAsia" w:hAnsiTheme="majorHAnsi" w:cstheme="majorBidi"/>
      <w:color w:val="0A1D30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841CD9"/>
    <w:rPr>
      <w:rFonts w:asciiTheme="majorHAnsi" w:eastAsiaTheme="majorEastAsia" w:hAnsiTheme="majorHAnsi" w:cstheme="majorBidi"/>
      <w:color w:val="0A1D30" w:themeColor="text2" w:themeShade="BF"/>
      <w:spacing w:val="5"/>
      <w:kern w:val="28"/>
      <w:sz w:val="52"/>
      <w:szCs w:val="52"/>
    </w:rPr>
  </w:style>
  <w:style w:type="character" w:styleId="Emphasis">
    <w:name w:val="Emphasis"/>
    <w:basedOn w:val="DefaultParagraphFont"/>
    <w:uiPriority w:val="20"/>
    <w:qFormat/>
    <w:rsid w:val="00D1197D"/>
    <w:rPr>
      <w:i/>
      <w:iCs/>
    </w:rPr>
  </w:style>
  <w:style w:type="character" w:styleId="Hyperlink">
    <w:name w:val="Hyperlink"/>
    <w:basedOn w:val="DefaultParagraphFont"/>
    <w:uiPriority w:val="99"/>
    <w:unhideWhenUsed/>
    <w:rPr>
      <w:color w:val="467886" w:themeColor="hyperlink"/>
      <w:u w:val="single"/>
    </w:rPr>
  </w:style>
  <w:style w:type="table" w:styleId="TableGrid">
    <w:name w:val="Table Grid"/>
    <w:basedOn w:val="TableNormal"/>
    <w:uiPriority w:val="59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Caption">
    <w:name w:val="caption"/>
    <w:basedOn w:val="Normal"/>
    <w:next w:val="Normal"/>
    <w:uiPriority w:val="35"/>
    <w:semiHidden/>
    <w:unhideWhenUsed/>
    <w:qFormat/>
    <w:rsid w:val="007109C0"/>
    <w:pPr>
      <w:spacing w:line="240" w:lineRule="auto"/>
    </w:pPr>
    <w:rPr>
      <w:b/>
      <w:bCs/>
      <w:color w:val="156082" w:themeColor="accent1"/>
      <w:sz w:val="18"/>
      <w:szCs w:val="18"/>
    </w:rPr>
  </w:style>
  <w:style w:type="paragraph" w:customStyle="1" w:styleId="ProbeBase">
    <w:name w:val="ProbeBase"/>
    <w:basedOn w:val="Normal"/>
    <w:qFormat/>
    <w:pPr>
      <w:spacing w:before="100" w:after="100" w:line="300" w:lineRule="auto"/>
      <w:ind w:left="100" w:right="100" w:firstLine="100"/>
    </w:pPr>
  </w:style>
  <w:style w:type="character" w:customStyle="1" w:styleId="ProbeRun">
    <w:name w:val="ProbeRun"/>
    <w:qFormat/>
    <w:rPr>
      <w:kern w:val="20"/>
      <w:sz w:val="18"/>
      <w:szCs w:val="18"/>
    </w:rPr>
  </w:style>
  <w:style w:type="paragraph" w:styleId="Footer">
    <w:name w:val="footer"/>
    <w:basedOn w:val="Normal"/>
    <w:link w:val="FooterChar"/>
    <w:uiPriority w:val="99"/>
    <w:unhideWhenUsed/>
    <w:rsid w:val="00D6058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6058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10</Pages>
  <Words>1011</Words>
  <Characters>5768</Characters>
  <Application>Microsoft Office Word</Application>
  <DocSecurity>0</DocSecurity>
  <Lines>48</Lines>
  <Paragraphs>13</Paragraphs>
  <ScaleCrop>false</ScaleCrop>
  <Company/>
  <LinksUpToDate>false</LinksUpToDate>
  <CharactersWithSpaces>6766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Author A</cp:lastModifiedBy>
  <cp:revision>2</cp:revision>
  <dcterms:created xsi:type="dcterms:W3CDTF">2026-10-26T01:16:00Z</dcterms:created>
  <dcterms:modified xsi:type="dcterms:W3CDTF">2026-10-26T01:16:00Z</dcterms:modified>
</cp:coreProperties>
</file>