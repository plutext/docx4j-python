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C067" w14:textId="77777777" w:rsidR="00116252" w:rsidRDefault="009C196E">
      <w:r>
        <w:t>CR-066 round 6, single D2-9: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510A01C4" w14:textId="77777777" w:rsidR="00116252" w:rsidRDefault="009C196E">
      <w:r>
        <w:t xml:space="preserve">D2-9 settings.xml w:hyphenationZone/@w:val="7205001"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07F295F9" w14:textId="77777777" w:rsidR="00116252" w:rsidRDefault="009C196E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007015CD" w14:textId="77777777" w:rsidR="00116252" w:rsidRDefault="009C196E">
      <w:r>
        <w:t>End of probe.</w:t>
      </w:r>
    </w:p>
    <w:sectPr w:rsidR="0011625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F3DA8" w14:textId="77777777" w:rsidR="009C196E" w:rsidRDefault="009C196E">
      <w:pPr>
        <w:spacing w:after="0" w:line="240" w:lineRule="auto"/>
      </w:pPr>
      <w:r>
        <w:separator/>
      </w:r>
    </w:p>
  </w:endnote>
  <w:endnote w:type="continuationSeparator" w:id="0">
    <w:p w14:paraId="56789C5B" w14:textId="77777777" w:rsidR="009C196E" w:rsidRDefault="009C1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EA9B" w14:textId="77777777" w:rsidR="00116252" w:rsidRDefault="009C196E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23ECC" w14:textId="77777777" w:rsidR="009C196E" w:rsidRDefault="009C196E">
      <w:pPr>
        <w:spacing w:after="0" w:line="240" w:lineRule="auto"/>
      </w:pPr>
      <w:r>
        <w:separator/>
      </w:r>
    </w:p>
  </w:footnote>
  <w:footnote w:type="continuationSeparator" w:id="0">
    <w:p w14:paraId="37E06DDB" w14:textId="77777777" w:rsidR="009C196E" w:rsidRDefault="009C1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F1AC" w14:textId="77777777" w:rsidR="00116252" w:rsidRDefault="009C196E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433A"/>
    <w:multiLevelType w:val="singleLevel"/>
    <w:tmpl w:val="78C4927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391649B4"/>
    <w:multiLevelType w:val="singleLevel"/>
    <w:tmpl w:val="60EA8A4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3C4A1F29"/>
    <w:multiLevelType w:val="singleLevel"/>
    <w:tmpl w:val="5124401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46432F5D"/>
    <w:multiLevelType w:val="singleLevel"/>
    <w:tmpl w:val="7B8C158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513B0F5D"/>
    <w:multiLevelType w:val="singleLevel"/>
    <w:tmpl w:val="0FC6690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60CA6078"/>
    <w:multiLevelType w:val="singleLevel"/>
    <w:tmpl w:val="4AEE21F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64A73206"/>
    <w:multiLevelType w:val="singleLevel"/>
    <w:tmpl w:val="A3A6A0B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7B070D12"/>
    <w:multiLevelType w:val="singleLevel"/>
    <w:tmpl w:val="2F56651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F181D56"/>
    <w:multiLevelType w:val="singleLevel"/>
    <w:tmpl w:val="45DA534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FF77EA6"/>
    <w:multiLevelType w:val="singleLevel"/>
    <w:tmpl w:val="EA52D43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476144073">
    <w:abstractNumId w:val="9"/>
  </w:num>
  <w:num w:numId="2" w16cid:durableId="1801221362">
    <w:abstractNumId w:val="8"/>
  </w:num>
  <w:num w:numId="3" w16cid:durableId="1091464442">
    <w:abstractNumId w:val="5"/>
  </w:num>
  <w:num w:numId="4" w16cid:durableId="253439317">
    <w:abstractNumId w:val="1"/>
  </w:num>
  <w:num w:numId="5" w16cid:durableId="590164551">
    <w:abstractNumId w:val="2"/>
  </w:num>
  <w:num w:numId="6" w16cid:durableId="1591425114">
    <w:abstractNumId w:val="3"/>
  </w:num>
  <w:num w:numId="7" w16cid:durableId="176117336">
    <w:abstractNumId w:val="7"/>
  </w:num>
  <w:num w:numId="8" w16cid:durableId="2043742752">
    <w:abstractNumId w:val="4"/>
  </w:num>
  <w:num w:numId="9" w16cid:durableId="1576745846">
    <w:abstractNumId w:val="0"/>
  </w:num>
  <w:num w:numId="10" w16cid:durableId="2051683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6157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252"/>
    <w:rsid w:val="00116252"/>
    <w:rsid w:val="009C196E"/>
    <w:rsid w:val="00A22EBB"/>
    <w:rsid w:val="00B9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B1999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96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2026-10-26T01:22:00Z</dcterms:created>
  <dcterms:modified xsi:type="dcterms:W3CDTF">2026-10-26T01:22:00Z</dcterms:modified>
</cp:coreProperties>
</file>