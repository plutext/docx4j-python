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DEFC" w14:textId="77777777" w:rsidR="00C00760" w:rsidRDefault="00A16A58">
      <w:r>
        <w:t>CR-066 round 6, single D1-2: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10516D80" w14:textId="77777777" w:rsidR="00C00760" w:rsidRDefault="00A16A58">
      <w:r>
        <w:t>D1-2 settings.xml w:defaultTabStop/@w:val="32768" | this paragraph: TAB</w:t>
      </w:r>
      <w:r>
        <w:tab/>
        <w:t>TAB</w:t>
      </w:r>
      <w:r>
        <w:tab/>
        <w:t>TAB (default tab stops)</w:t>
      </w:r>
    </w:p>
    <w:p w14:paraId="1EE27608" w14:textId="77777777" w:rsidR="00C00760" w:rsidRDefault="00A16A58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70D6E306" w14:textId="77777777" w:rsidR="00C00760" w:rsidRDefault="00A16A58">
      <w:r>
        <w:t>End of probe.</w:t>
      </w:r>
    </w:p>
    <w:sectPr w:rsidR="00C007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75518" w14:textId="77777777" w:rsidR="00A16A58" w:rsidRDefault="00A16A58">
      <w:pPr>
        <w:spacing w:after="0" w:line="240" w:lineRule="auto"/>
      </w:pPr>
      <w:r>
        <w:separator/>
      </w:r>
    </w:p>
  </w:endnote>
  <w:endnote w:type="continuationSeparator" w:id="0">
    <w:p w14:paraId="418855E6" w14:textId="77777777" w:rsidR="00A16A58" w:rsidRDefault="00A16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29510" w14:textId="77777777" w:rsidR="00C00760" w:rsidRDefault="00A16A58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67786" w14:textId="77777777" w:rsidR="00A16A58" w:rsidRDefault="00A16A58">
      <w:pPr>
        <w:spacing w:after="0" w:line="240" w:lineRule="auto"/>
      </w:pPr>
      <w:r>
        <w:separator/>
      </w:r>
    </w:p>
  </w:footnote>
  <w:footnote w:type="continuationSeparator" w:id="0">
    <w:p w14:paraId="55092CEF" w14:textId="77777777" w:rsidR="00A16A58" w:rsidRDefault="00A16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F1B8B" w14:textId="77777777" w:rsidR="00C00760" w:rsidRDefault="00A16A58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7E1"/>
    <w:multiLevelType w:val="singleLevel"/>
    <w:tmpl w:val="26A8500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2F23E33"/>
    <w:multiLevelType w:val="singleLevel"/>
    <w:tmpl w:val="CDEC920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161305BD"/>
    <w:multiLevelType w:val="singleLevel"/>
    <w:tmpl w:val="C81A24B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1B54228A"/>
    <w:multiLevelType w:val="singleLevel"/>
    <w:tmpl w:val="7F02DE0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1CA063CD"/>
    <w:multiLevelType w:val="singleLevel"/>
    <w:tmpl w:val="D82A6342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27175DBA"/>
    <w:multiLevelType w:val="singleLevel"/>
    <w:tmpl w:val="067AE36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2F093792"/>
    <w:multiLevelType w:val="singleLevel"/>
    <w:tmpl w:val="579A232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33C54EFC"/>
    <w:multiLevelType w:val="singleLevel"/>
    <w:tmpl w:val="A5620AB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46D21B05"/>
    <w:multiLevelType w:val="singleLevel"/>
    <w:tmpl w:val="8938A99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474E2BE6"/>
    <w:multiLevelType w:val="singleLevel"/>
    <w:tmpl w:val="C66EF28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262148385">
    <w:abstractNumId w:val="7"/>
  </w:num>
  <w:num w:numId="2" w16cid:durableId="2139562717">
    <w:abstractNumId w:val="8"/>
  </w:num>
  <w:num w:numId="3" w16cid:durableId="796681914">
    <w:abstractNumId w:val="4"/>
  </w:num>
  <w:num w:numId="4" w16cid:durableId="1250309470">
    <w:abstractNumId w:val="5"/>
  </w:num>
  <w:num w:numId="5" w16cid:durableId="1031342556">
    <w:abstractNumId w:val="0"/>
  </w:num>
  <w:num w:numId="6" w16cid:durableId="442962043">
    <w:abstractNumId w:val="1"/>
  </w:num>
  <w:num w:numId="7" w16cid:durableId="1514421671">
    <w:abstractNumId w:val="6"/>
  </w:num>
  <w:num w:numId="8" w16cid:durableId="798493695">
    <w:abstractNumId w:val="3"/>
  </w:num>
  <w:num w:numId="9" w16cid:durableId="433286054">
    <w:abstractNumId w:val="2"/>
  </w:num>
  <w:num w:numId="10" w16cid:durableId="2137864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3276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760"/>
    <w:rsid w:val="00A16A58"/>
    <w:rsid w:val="00A22EBB"/>
    <w:rsid w:val="00C00760"/>
    <w:rsid w:val="00E8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21660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812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2026-10-26T01:19:00Z</dcterms:created>
  <dcterms:modified xsi:type="dcterms:W3CDTF">2026-10-26T01:19:00Z</dcterms:modified>
</cp:coreProperties>
</file>