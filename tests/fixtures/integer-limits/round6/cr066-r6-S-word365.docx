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footer79.xml" ContentType="application/vnd.openxmlformats-officedocument.wordprocessingml.footer+xml"/>
  <Override PartName="/word/header80.xml" ContentType="application/vnd.openxmlformats-officedocument.wordprocessingml.head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footer85.xml" ContentType="application/vnd.openxmlformats-officedocument.wordprocessingml.footer+xml"/>
  <Override PartName="/word/header86.xml" ContentType="application/vnd.openxmlformats-officedocument.wordprocessingml.head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footer88.xml" ContentType="application/vnd.openxmlformats-officedocument.wordprocessingml.footer+xml"/>
  <Override PartName="/word/header89.xml" ContentType="application/vnd.openxmlformats-officedocument.wordprocessingml.head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footer91.xml" ContentType="application/vnd.openxmlformats-officedocument.wordprocessingml.footer+xml"/>
  <Override PartName="/word/header92.xml" ContentType="application/vnd.openxmlformats-officedocument.wordprocessingml.head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footer94.xml" ContentType="application/vnd.openxmlformats-officedocument.wordprocessingml.footer+xml"/>
  <Override PartName="/word/header95.xml" ContentType="application/vnd.openxmlformats-officedocument.wordprocessingml.head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footer97.xml" ContentType="application/vnd.openxmlformats-officedocument.wordprocessingml.footer+xml"/>
  <Override PartName="/word/header98.xml" ContentType="application/vnd.openxmlformats-officedocument.wordprocessingml.head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footer99.xml" ContentType="application/vnd.openxmlformats-officedocument.wordprocessingml.footer+xml"/>
  <Override PartName="/word/header100.xml" ContentType="application/vnd.openxmlformats-officedocument.wordprocessingml.header+xml"/>
  <Override PartName="/word/footer100.xml" ContentType="application/vnd.openxmlformats-officedocument.wordprocessingml.footer+xml"/>
  <Override PartName="/word/header101.xml" ContentType="application/vnd.openxmlformats-officedocument.wordprocessingml.header+xml"/>
  <Override PartName="/word/footer101.xml" ContentType="application/vnd.openxmlformats-officedocument.wordprocessingml.footer+xml"/>
  <Override PartName="/word/header102.xml" ContentType="application/vnd.openxmlformats-officedocument.wordprocessingml.header+xml"/>
  <Override PartName="/word/footer102.xml" ContentType="application/vnd.openxmlformats-officedocument.wordprocessingml.footer+xml"/>
  <Override PartName="/word/header103.xml" ContentType="application/vnd.openxmlformats-officedocument.wordprocessingml.header+xml"/>
  <Override PartName="/word/footer103.xml" ContentType="application/vnd.openxmlformats-officedocument.wordprocessingml.footer+xml"/>
  <Override PartName="/word/header104.xml" ContentType="application/vnd.openxmlformats-officedocument.wordprocessingml.header+xml"/>
  <Override PartName="/word/footer104.xml" ContentType="application/vnd.openxmlformats-officedocument.wordprocessingml.footer+xml"/>
  <Override PartName="/word/header105.xml" ContentType="application/vnd.openxmlformats-officedocument.wordprocessingml.header+xml"/>
  <Override PartName="/word/footer105.xml" ContentType="application/vnd.openxmlformats-officedocument.wordprocessingml.footer+xml"/>
  <Override PartName="/word/header106.xml" ContentType="application/vnd.openxmlformats-officedocument.wordprocessingml.header+xml"/>
  <Override PartName="/word/footer106.xml" ContentType="application/vnd.openxmlformats-officedocument.wordprocessingml.footer+xml"/>
  <Override PartName="/word/header107.xml" ContentType="application/vnd.openxmlformats-officedocument.wordprocessingml.header+xml"/>
  <Override PartName="/word/footer107.xml" ContentType="application/vnd.openxmlformats-officedocument.wordprocessingml.footer+xml"/>
  <Override PartName="/word/header108.xml" ContentType="application/vnd.openxmlformats-officedocument.wordprocessingml.header+xml"/>
  <Override PartName="/word/footer108.xml" ContentType="application/vnd.openxmlformats-officedocument.wordprocessingml.footer+xml"/>
  <Override PartName="/word/header109.xml" ContentType="application/vnd.openxmlformats-officedocument.wordprocessingml.header+xml"/>
  <Override PartName="/word/footer109.xml" ContentType="application/vnd.openxmlformats-officedocument.wordprocessingml.footer+xml"/>
  <Override PartName="/word/header110.xml" ContentType="application/vnd.openxmlformats-officedocument.wordprocessingml.header+xml"/>
  <Override PartName="/word/footer110.xml" ContentType="application/vnd.openxmlformats-officedocument.wordprocessingml.footer+xml"/>
  <Override PartName="/word/header111.xml" ContentType="application/vnd.openxmlformats-officedocument.wordprocessingml.header+xml"/>
  <Override PartName="/word/footer111.xml" ContentType="application/vnd.openxmlformats-officedocument.wordprocessingml.footer+xml"/>
  <Override PartName="/word/header112.xml" ContentType="application/vnd.openxmlformats-officedocument.wordprocessingml.header+xml"/>
  <Override PartName="/word/footer112.xml" ContentType="application/vnd.openxmlformats-officedocument.wordprocessingml.footer+xml"/>
  <Override PartName="/word/header113.xml" ContentType="application/vnd.openxmlformats-officedocument.wordprocessingml.header+xml"/>
  <Override PartName="/word/footer113.xml" ContentType="application/vnd.openxmlformats-officedocument.wordprocessingml.footer+xml"/>
  <Override PartName="/word/header114.xml" ContentType="application/vnd.openxmlformats-officedocument.wordprocessingml.header+xml"/>
  <Override PartName="/word/footer114.xml" ContentType="application/vnd.openxmlformats-officedocument.wordprocessingml.footer+xml"/>
  <Override PartName="/word/header115.xml" ContentType="application/vnd.openxmlformats-officedocument.wordprocessingml.header+xml"/>
  <Override PartName="/word/footer1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0B9" w14:textId="77777777" w:rsidR="006D3BAF" w:rsidRDefault="00546760">
      <w:r>
        <w:t>CR-066 round 6, group S: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75CEB838" w14:textId="77777777" w:rsidR="006D3BAF" w:rsidRDefault="00546760">
      <w:r>
        <w:t>S1-1 w:pgMar/@w:left="32767" | this paragraph ends a section whose properties carry the value.</w:t>
      </w:r>
    </w:p>
    <w:p w14:paraId="167E3355" w14:textId="77777777" w:rsidR="006D3BAF" w:rsidRDefault="006D3BAF">
      <w:pPr>
        <w:sectPr w:rsidR="006D3BAF">
          <w:headerReference w:type="default" r:id="rId7"/>
          <w:footerReference w:type="default" r:id="rId8"/>
          <w:type w:val="continuous"/>
          <w:pgSz w:w="11906" w:h="16838"/>
          <w:pgMar w:top="1440" w:right="1440" w:bottom="1440" w:left="32767" w:header="708" w:footer="708" w:gutter="0"/>
          <w:cols w:space="720"/>
        </w:sectPr>
      </w:pPr>
    </w:p>
    <w:p w14:paraId="02840871" w14:textId="77777777" w:rsidR="006D3BAF" w:rsidRDefault="00546760">
      <w:r>
        <w:t>S1-2 w:pgMar/@w:left="32768" | this paragraph ends a section whose properties carry the value.</w:t>
      </w:r>
    </w:p>
    <w:p w14:paraId="1E44923F" w14:textId="77777777" w:rsidR="006D3BAF" w:rsidRDefault="006D3BAF">
      <w:pPr>
        <w:sectPr w:rsidR="006D3BAF">
          <w:headerReference w:type="default" r:id="rId9"/>
          <w:footerReference w:type="default" r:id="rId10"/>
          <w:type w:val="continuous"/>
          <w:pgSz w:w="11906" w:h="16838"/>
          <w:pgMar w:top="1440" w:right="1440" w:bottom="1440" w:left="32768" w:header="708" w:footer="708" w:gutter="0"/>
          <w:cols w:space="720"/>
        </w:sectPr>
      </w:pPr>
    </w:p>
    <w:p w14:paraId="47AB4165" w14:textId="77777777" w:rsidR="006D3BAF" w:rsidRDefault="00546760">
      <w:r>
        <w:t>S1-3 w:pgMar/@w:left="65535" | this paragraph ends a section whose properties carry the value.</w:t>
      </w:r>
    </w:p>
    <w:p w14:paraId="0FF8AD9D" w14:textId="77777777" w:rsidR="006D3BAF" w:rsidRDefault="006D3BAF">
      <w:pPr>
        <w:sectPr w:rsidR="006D3BAF">
          <w:headerReference w:type="default" r:id="rId11"/>
          <w:footerReference w:type="default" r:id="rId12"/>
          <w:type w:val="continuous"/>
          <w:pgSz w:w="11906" w:h="16838"/>
          <w:pgMar w:top="1440" w:right="1440" w:bottom="1440" w:left="-1" w:header="708" w:footer="708" w:gutter="0"/>
          <w:cols w:space="720"/>
        </w:sectPr>
      </w:pPr>
    </w:p>
    <w:p w14:paraId="5229256B" w14:textId="77777777" w:rsidR="006D3BAF" w:rsidRDefault="00546760">
      <w:r>
        <w:t>S1-4 w:pgMar/@w:left="65536" | this paragraph ends a section whose properties carry the value.</w:t>
      </w:r>
    </w:p>
    <w:p w14:paraId="0F8D5B5B" w14:textId="77777777" w:rsidR="006D3BAF" w:rsidRDefault="006D3BAF">
      <w:pPr>
        <w:sectPr w:rsidR="006D3BAF">
          <w:headerReference w:type="default" r:id="rId13"/>
          <w:footerReference w:type="default" r:id="rId14"/>
          <w:type w:val="continuous"/>
          <w:pgSz w:w="11906" w:h="16838"/>
          <w:pgMar w:top="1440" w:right="1440" w:bottom="1440" w:left="0" w:header="708" w:footer="708" w:gutter="0"/>
          <w:cols w:space="720"/>
        </w:sectPr>
      </w:pPr>
    </w:p>
    <w:p w14:paraId="3CF67199" w14:textId="77777777" w:rsidR="006D3BAF" w:rsidRDefault="00546760">
      <w:r>
        <w:t>S1-5 w:pgMar/@w:left="65537" | this paragraph ends a section whose properties carry the value.</w:t>
      </w:r>
    </w:p>
    <w:p w14:paraId="5570D59E" w14:textId="77777777" w:rsidR="006D3BAF" w:rsidRDefault="006D3BAF">
      <w:pPr>
        <w:sectPr w:rsidR="006D3BAF">
          <w:headerReference w:type="default" r:id="rId15"/>
          <w:footerReference w:type="default" r:id="rId16"/>
          <w:type w:val="continuous"/>
          <w:pgSz w:w="11906" w:h="16838"/>
          <w:pgMar w:top="1440" w:right="1440" w:bottom="1440" w:left="1" w:header="708" w:footer="708" w:gutter="0"/>
          <w:cols w:space="720"/>
        </w:sectPr>
      </w:pPr>
    </w:p>
    <w:p w14:paraId="64C002D6" w14:textId="77777777" w:rsidR="006D3BAF" w:rsidRDefault="00546760">
      <w:r>
        <w:t>S1-6 w:pgMar/@w:left="-1" | this paragraph ends a section whose properties carry the value.</w:t>
      </w:r>
    </w:p>
    <w:p w14:paraId="3539AFEC" w14:textId="77777777" w:rsidR="006D3BAF" w:rsidRDefault="006D3BAF">
      <w:pPr>
        <w:sectPr w:rsidR="006D3BAF">
          <w:headerReference w:type="default" r:id="rId17"/>
          <w:footerReference w:type="default" r:id="rId18"/>
          <w:type w:val="continuous"/>
          <w:pgSz w:w="11906" w:h="16838"/>
          <w:pgMar w:top="1440" w:right="1440" w:bottom="1440" w:left="-1" w:header="708" w:footer="708" w:gutter="0"/>
          <w:cols w:space="720"/>
        </w:sectPr>
      </w:pPr>
    </w:p>
    <w:p w14:paraId="011EC4F5" w14:textId="77777777" w:rsidR="006D3BAF" w:rsidRDefault="00546760">
      <w:r>
        <w:t>S1-7 w:pgMar/@w:left="-32768" | this paragraph ends a section whose properties carry the value.</w:t>
      </w:r>
    </w:p>
    <w:p w14:paraId="1476A4C7" w14:textId="77777777" w:rsidR="006D3BAF" w:rsidRDefault="006D3BAF">
      <w:pPr>
        <w:sectPr w:rsidR="006D3BAF">
          <w:headerReference w:type="default" r:id="rId19"/>
          <w:footerReference w:type="default" r:id="rId20"/>
          <w:type w:val="continuous"/>
          <w:pgSz w:w="11906" w:h="16838"/>
          <w:pgMar w:top="1440" w:right="1440" w:bottom="1440" w:left="32768" w:header="708" w:footer="708" w:gutter="0"/>
          <w:cols w:space="720"/>
        </w:sectPr>
      </w:pPr>
    </w:p>
    <w:p w14:paraId="269C1B7F" w14:textId="77777777" w:rsidR="006D3BAF" w:rsidRDefault="00546760">
      <w:r>
        <w:t>S1-8 w:pgMar/@w:left="-32769" | this paragraph ends a section whose properties carry the value.</w:t>
      </w:r>
    </w:p>
    <w:p w14:paraId="4DD794C4" w14:textId="77777777" w:rsidR="006D3BAF" w:rsidRDefault="006D3BAF">
      <w:pPr>
        <w:sectPr w:rsidR="006D3BAF">
          <w:headerReference w:type="default" r:id="rId21"/>
          <w:footerReference w:type="default" r:id="rId22"/>
          <w:type w:val="continuous"/>
          <w:pgSz w:w="11906" w:h="16838"/>
          <w:pgMar w:top="1440" w:right="1440" w:bottom="1440" w:left="32767" w:header="708" w:footer="708" w:gutter="0"/>
          <w:cols w:space="720"/>
        </w:sectPr>
      </w:pPr>
    </w:p>
    <w:p w14:paraId="6272F92E" w14:textId="77777777" w:rsidR="006D3BAF" w:rsidRDefault="00546760">
      <w:r>
        <w:t>S1-9 w:pgMar/@w:left="7205001" | this paragraph ends a section whose properties carry the value.</w:t>
      </w:r>
    </w:p>
    <w:p w14:paraId="6FCE574A" w14:textId="77777777" w:rsidR="006D3BAF" w:rsidRDefault="006D3BAF">
      <w:pPr>
        <w:sectPr w:rsidR="006D3BAF">
          <w:headerReference w:type="default" r:id="rId23"/>
          <w:footerReference w:type="default" r:id="rId24"/>
          <w:type w:val="continuous"/>
          <w:pgSz w:w="11906" w:h="16838"/>
          <w:pgMar w:top="1440" w:right="1440" w:bottom="1440" w:left="61577" w:header="708" w:footer="708" w:gutter="0"/>
          <w:cols w:space="720"/>
        </w:sectPr>
      </w:pPr>
    </w:p>
    <w:p w14:paraId="59F79C34" w14:textId="77777777" w:rsidR="006D3BAF" w:rsidRDefault="00546760">
      <w:r>
        <w:t>S1-10 w:pgMar/@w:left="1205003" | this paragraph ends a section whose properties carry the value.</w:t>
      </w:r>
    </w:p>
    <w:p w14:paraId="0B306D81" w14:textId="77777777" w:rsidR="006D3BAF" w:rsidRDefault="006D3BAF">
      <w:pPr>
        <w:sectPr w:rsidR="006D3BAF">
          <w:headerReference w:type="default" r:id="rId25"/>
          <w:footerReference w:type="default" r:id="rId26"/>
          <w:type w:val="continuous"/>
          <w:pgSz w:w="11906" w:h="16838"/>
          <w:pgMar w:top="1440" w:right="1440" w:bottom="1440" w:left="25355" w:header="708" w:footer="708" w:gutter="0"/>
          <w:cols w:space="720"/>
        </w:sectPr>
      </w:pPr>
    </w:p>
    <w:p w14:paraId="5BE5B5F1" w14:textId="77777777" w:rsidR="006D3BAF" w:rsidRDefault="00546760">
      <w:r>
        <w:t>S2-1 w:pgMar/@w:right="32767" | this paragraph ends a section whose properties carry the value.</w:t>
      </w:r>
    </w:p>
    <w:p w14:paraId="1681D4B7" w14:textId="77777777" w:rsidR="006D3BAF" w:rsidRDefault="006D3BAF">
      <w:pPr>
        <w:sectPr w:rsidR="006D3BAF">
          <w:headerReference w:type="default" r:id="rId27"/>
          <w:footerReference w:type="default" r:id="rId28"/>
          <w:type w:val="continuous"/>
          <w:pgSz w:w="11906" w:h="16838"/>
          <w:pgMar w:top="1440" w:right="32767" w:bottom="1440" w:left="1440" w:header="708" w:footer="708" w:gutter="0"/>
          <w:cols w:space="720"/>
        </w:sectPr>
      </w:pPr>
    </w:p>
    <w:p w14:paraId="0DCA351E" w14:textId="77777777" w:rsidR="006D3BAF" w:rsidRDefault="00546760">
      <w:r>
        <w:t>S2-2 w:pgMar/@w:right="32768" | this paragraph ends a section whose properties carry the value.</w:t>
      </w:r>
    </w:p>
    <w:p w14:paraId="21648210" w14:textId="77777777" w:rsidR="006D3BAF" w:rsidRDefault="006D3BAF">
      <w:pPr>
        <w:sectPr w:rsidR="006D3BAF">
          <w:headerReference w:type="default" r:id="rId29"/>
          <w:footerReference w:type="default" r:id="rId30"/>
          <w:type w:val="continuous"/>
          <w:pgSz w:w="11906" w:h="16838"/>
          <w:pgMar w:top="1440" w:right="32768" w:bottom="1440" w:left="1440" w:header="708" w:footer="708" w:gutter="0"/>
          <w:cols w:space="720"/>
        </w:sectPr>
      </w:pPr>
    </w:p>
    <w:p w14:paraId="27DE6233" w14:textId="77777777" w:rsidR="006D3BAF" w:rsidRDefault="00546760">
      <w:r>
        <w:t>S2-3 w:pgMar/@w:right="65535" | this paragraph ends a section whose properties carry the value.</w:t>
      </w:r>
    </w:p>
    <w:p w14:paraId="196A15D2" w14:textId="77777777" w:rsidR="006D3BAF" w:rsidRDefault="006D3BAF">
      <w:pPr>
        <w:sectPr w:rsidR="006D3BAF">
          <w:headerReference w:type="default" r:id="rId31"/>
          <w:footerReference w:type="default" r:id="rId32"/>
          <w:type w:val="continuous"/>
          <w:pgSz w:w="11906" w:h="16838"/>
          <w:pgMar w:top="1440" w:right="-1" w:bottom="1440" w:left="1440" w:header="708" w:footer="708" w:gutter="0"/>
          <w:cols w:space="720"/>
        </w:sectPr>
      </w:pPr>
    </w:p>
    <w:p w14:paraId="15D3E438" w14:textId="77777777" w:rsidR="006D3BAF" w:rsidRDefault="00546760">
      <w:r>
        <w:t>S2-4 w:pgMar/@w:right="65536" | this paragraph ends a section whose properties carry the value.</w:t>
      </w:r>
    </w:p>
    <w:p w14:paraId="7CE70464" w14:textId="77777777" w:rsidR="006D3BAF" w:rsidRDefault="006D3BAF">
      <w:pPr>
        <w:sectPr w:rsidR="006D3BAF">
          <w:headerReference w:type="default" r:id="rId33"/>
          <w:footerReference w:type="default" r:id="rId34"/>
          <w:type w:val="continuous"/>
          <w:pgSz w:w="11906" w:h="16838"/>
          <w:pgMar w:top="1440" w:right="0" w:bottom="1440" w:left="1440" w:header="708" w:footer="708" w:gutter="0"/>
          <w:cols w:space="720"/>
        </w:sectPr>
      </w:pPr>
    </w:p>
    <w:p w14:paraId="45A07E8B" w14:textId="77777777" w:rsidR="006D3BAF" w:rsidRDefault="00546760">
      <w:r>
        <w:t>S2-5 w:pgMar/@w:right="65537" | this paragraph ends a section whose properties carry the value.</w:t>
      </w:r>
    </w:p>
    <w:p w14:paraId="39236B0B" w14:textId="77777777" w:rsidR="006D3BAF" w:rsidRDefault="006D3BAF">
      <w:pPr>
        <w:sectPr w:rsidR="006D3BAF">
          <w:headerReference w:type="default" r:id="rId35"/>
          <w:footerReference w:type="default" r:id="rId36"/>
          <w:type w:val="continuous"/>
          <w:pgSz w:w="11906" w:h="16838"/>
          <w:pgMar w:top="1440" w:right="1" w:bottom="1440" w:left="1440" w:header="708" w:footer="708" w:gutter="0"/>
          <w:cols w:space="720"/>
        </w:sectPr>
      </w:pPr>
    </w:p>
    <w:p w14:paraId="1ECE68F4" w14:textId="77777777" w:rsidR="006D3BAF" w:rsidRDefault="00546760">
      <w:r>
        <w:t>S2-6 w:pgMar/@w:right="-1" | this paragraph ends a section whose properties carry the value.</w:t>
      </w:r>
    </w:p>
    <w:p w14:paraId="6F9D17F4" w14:textId="77777777" w:rsidR="006D3BAF" w:rsidRDefault="006D3BAF">
      <w:pPr>
        <w:sectPr w:rsidR="006D3BAF">
          <w:headerReference w:type="default" r:id="rId37"/>
          <w:footerReference w:type="default" r:id="rId38"/>
          <w:type w:val="continuous"/>
          <w:pgSz w:w="11906" w:h="16838"/>
          <w:pgMar w:top="1440" w:right="-1" w:bottom="1440" w:left="1440" w:header="708" w:footer="708" w:gutter="0"/>
          <w:cols w:space="720"/>
        </w:sectPr>
      </w:pPr>
    </w:p>
    <w:p w14:paraId="78ACD822" w14:textId="77777777" w:rsidR="006D3BAF" w:rsidRDefault="00546760">
      <w:r>
        <w:t>S2-7 w:pgMar/@w:right="-32768" | this paragraph ends a section whose properties carry the value.</w:t>
      </w:r>
    </w:p>
    <w:p w14:paraId="19EC9128" w14:textId="77777777" w:rsidR="006D3BAF" w:rsidRDefault="006D3BAF">
      <w:pPr>
        <w:sectPr w:rsidR="006D3BAF">
          <w:headerReference w:type="default" r:id="rId39"/>
          <w:footerReference w:type="default" r:id="rId40"/>
          <w:type w:val="continuous"/>
          <w:pgSz w:w="11906" w:h="16838"/>
          <w:pgMar w:top="1440" w:right="32768" w:bottom="1440" w:left="1440" w:header="708" w:footer="708" w:gutter="0"/>
          <w:cols w:space="720"/>
        </w:sectPr>
      </w:pPr>
    </w:p>
    <w:p w14:paraId="2389684D" w14:textId="77777777" w:rsidR="006D3BAF" w:rsidRDefault="00546760">
      <w:r>
        <w:t>S2-8 w:pgMar/@w:right="-32769" | this paragraph ends a section whose properties carry the value.</w:t>
      </w:r>
    </w:p>
    <w:p w14:paraId="6973115C" w14:textId="77777777" w:rsidR="006D3BAF" w:rsidRDefault="006D3BAF">
      <w:pPr>
        <w:sectPr w:rsidR="006D3BAF">
          <w:headerReference w:type="default" r:id="rId41"/>
          <w:footerReference w:type="default" r:id="rId42"/>
          <w:type w:val="continuous"/>
          <w:pgSz w:w="11906" w:h="16838"/>
          <w:pgMar w:top="1440" w:right="32767" w:bottom="1440" w:left="1440" w:header="708" w:footer="708" w:gutter="0"/>
          <w:cols w:space="720"/>
        </w:sectPr>
      </w:pPr>
    </w:p>
    <w:p w14:paraId="7E6DE9E2" w14:textId="77777777" w:rsidR="006D3BAF" w:rsidRDefault="00546760">
      <w:r>
        <w:t>S2-9 w:pgMar/@w:right="7205001" | this paragraph ends a section whose properties carry the value.</w:t>
      </w:r>
    </w:p>
    <w:p w14:paraId="59B27FC8" w14:textId="77777777" w:rsidR="006D3BAF" w:rsidRDefault="006D3BAF">
      <w:pPr>
        <w:sectPr w:rsidR="006D3BAF">
          <w:headerReference w:type="default" r:id="rId43"/>
          <w:footerReference w:type="default" r:id="rId44"/>
          <w:type w:val="continuous"/>
          <w:pgSz w:w="11906" w:h="16838"/>
          <w:pgMar w:top="1440" w:right="61577" w:bottom="1440" w:left="1440" w:header="708" w:footer="708" w:gutter="0"/>
          <w:cols w:space="720"/>
        </w:sectPr>
      </w:pPr>
    </w:p>
    <w:p w14:paraId="2FDCFF16" w14:textId="77777777" w:rsidR="006D3BAF" w:rsidRDefault="00546760">
      <w:r>
        <w:t>S2-10 w:pgMar/@w:right="1205003" | this paragraph ends a section whose properties carry the value.</w:t>
      </w:r>
    </w:p>
    <w:p w14:paraId="4C32CA41" w14:textId="77777777" w:rsidR="006D3BAF" w:rsidRDefault="006D3BAF">
      <w:pPr>
        <w:sectPr w:rsidR="006D3BAF">
          <w:headerReference w:type="default" r:id="rId45"/>
          <w:footerReference w:type="default" r:id="rId46"/>
          <w:type w:val="continuous"/>
          <w:pgSz w:w="11906" w:h="16838"/>
          <w:pgMar w:top="1440" w:right="25355" w:bottom="1440" w:left="1440" w:header="708" w:footer="708" w:gutter="0"/>
          <w:cols w:space="720"/>
        </w:sectPr>
      </w:pPr>
    </w:p>
    <w:p w14:paraId="53860298" w14:textId="77777777" w:rsidR="006D3BAF" w:rsidRDefault="00546760">
      <w:r>
        <w:t>S3-1 w:pgMar/@w:header="32767" | this paragraph ends a section whose properties carry the value.</w:t>
      </w:r>
    </w:p>
    <w:p w14:paraId="571E5909" w14:textId="77777777" w:rsidR="006D3BAF" w:rsidRDefault="006D3BAF">
      <w:pPr>
        <w:sectPr w:rsidR="006D3BAF">
          <w:headerReference w:type="default" r:id="rId47"/>
          <w:footerReference w:type="default" r:id="rId48"/>
          <w:type w:val="continuous"/>
          <w:pgSz w:w="11906" w:h="16838"/>
          <w:pgMar w:top="1440" w:right="1440" w:bottom="1440" w:left="1440" w:header="32767" w:footer="708" w:gutter="0"/>
          <w:cols w:space="720"/>
        </w:sectPr>
      </w:pPr>
    </w:p>
    <w:p w14:paraId="424A839D" w14:textId="77777777" w:rsidR="006D3BAF" w:rsidRDefault="00546760">
      <w:r>
        <w:t>S3-2 w:pgMar/@w:header="32768" | this paragraph ends a section whose properties carry the value.</w:t>
      </w:r>
    </w:p>
    <w:p w14:paraId="3FA7F39B" w14:textId="77777777" w:rsidR="006D3BAF" w:rsidRDefault="006D3BAF">
      <w:pPr>
        <w:sectPr w:rsidR="006D3BAF">
          <w:headerReference w:type="default" r:id="rId49"/>
          <w:footerReference w:type="default" r:id="rId50"/>
          <w:type w:val="continuous"/>
          <w:pgSz w:w="11906" w:h="16838"/>
          <w:pgMar w:top="1440" w:right="1440" w:bottom="1440" w:left="1440" w:header="32768" w:footer="708" w:gutter="0"/>
          <w:cols w:space="720"/>
        </w:sectPr>
      </w:pPr>
    </w:p>
    <w:p w14:paraId="2939456C" w14:textId="77777777" w:rsidR="006D3BAF" w:rsidRDefault="00546760">
      <w:r>
        <w:t>S3-3 w:pgMar/@w:header="65535" | this paragraph ends a section whose properties carry the value.</w:t>
      </w:r>
    </w:p>
    <w:p w14:paraId="1528F7FC" w14:textId="77777777" w:rsidR="006D3BAF" w:rsidRDefault="006D3BAF">
      <w:pPr>
        <w:sectPr w:rsidR="006D3BAF">
          <w:headerReference w:type="default" r:id="rId51"/>
          <w:footerReference w:type="default" r:id="rId52"/>
          <w:type w:val="continuous"/>
          <w:pgSz w:w="11906" w:h="16838"/>
          <w:pgMar w:top="1440" w:right="1440" w:bottom="1440" w:left="1440" w:header="-1" w:footer="708" w:gutter="0"/>
          <w:cols w:space="720"/>
        </w:sectPr>
      </w:pPr>
    </w:p>
    <w:p w14:paraId="5FBE376A" w14:textId="77777777" w:rsidR="006D3BAF" w:rsidRDefault="00546760">
      <w:r>
        <w:t>S3-4 w:pgMar/@w:header="65536" | this paragraph ends a section whose properties carry the value.</w:t>
      </w:r>
    </w:p>
    <w:p w14:paraId="1F60D88B" w14:textId="77777777" w:rsidR="006D3BAF" w:rsidRDefault="006D3BAF">
      <w:pPr>
        <w:sectPr w:rsidR="006D3BAF">
          <w:headerReference w:type="default" r:id="rId53"/>
          <w:footerReference w:type="default" r:id="rId54"/>
          <w:type w:val="continuous"/>
          <w:pgSz w:w="11906" w:h="16838"/>
          <w:pgMar w:top="1440" w:right="1440" w:bottom="1440" w:left="1440" w:header="0" w:footer="708" w:gutter="0"/>
          <w:cols w:space="720"/>
        </w:sectPr>
      </w:pPr>
    </w:p>
    <w:p w14:paraId="616009B6" w14:textId="77777777" w:rsidR="006D3BAF" w:rsidRDefault="00546760">
      <w:r>
        <w:t>S3-5 w:pgMar/@w:header="65537" | this paragraph ends a section whose properties carry the value.</w:t>
      </w:r>
    </w:p>
    <w:p w14:paraId="3C617451" w14:textId="77777777" w:rsidR="006D3BAF" w:rsidRDefault="006D3BAF">
      <w:pPr>
        <w:sectPr w:rsidR="006D3BAF">
          <w:headerReference w:type="default" r:id="rId55"/>
          <w:footerReference w:type="default" r:id="rId56"/>
          <w:type w:val="continuous"/>
          <w:pgSz w:w="11906" w:h="16838"/>
          <w:pgMar w:top="1440" w:right="1440" w:bottom="1440" w:left="1440" w:header="1" w:footer="708" w:gutter="0"/>
          <w:cols w:space="720"/>
        </w:sectPr>
      </w:pPr>
    </w:p>
    <w:p w14:paraId="01B8222B" w14:textId="77777777" w:rsidR="006D3BAF" w:rsidRDefault="00546760">
      <w:r>
        <w:t>S3-6 w:pgMar/@w:header="-1" | this paragraph ends a section whose properties carry the value.</w:t>
      </w:r>
    </w:p>
    <w:p w14:paraId="10037DD4" w14:textId="77777777" w:rsidR="006D3BAF" w:rsidRDefault="006D3BAF">
      <w:pPr>
        <w:sectPr w:rsidR="006D3BAF">
          <w:headerReference w:type="default" r:id="rId57"/>
          <w:footerReference w:type="default" r:id="rId58"/>
          <w:type w:val="continuous"/>
          <w:pgSz w:w="11906" w:h="16838"/>
          <w:pgMar w:top="1440" w:right="1440" w:bottom="1440" w:left="1440" w:header="-1" w:footer="708" w:gutter="0"/>
          <w:cols w:space="720"/>
        </w:sectPr>
      </w:pPr>
    </w:p>
    <w:p w14:paraId="70FED5F4" w14:textId="77777777" w:rsidR="006D3BAF" w:rsidRDefault="00546760">
      <w:r>
        <w:t>S3-7 w:pgMar/@w:header="-32768" | this paragraph ends a section whose properties carry the value.</w:t>
      </w:r>
    </w:p>
    <w:p w14:paraId="7B62DB5C" w14:textId="77777777" w:rsidR="006D3BAF" w:rsidRDefault="006D3BAF">
      <w:pPr>
        <w:sectPr w:rsidR="006D3BAF">
          <w:headerReference w:type="default" r:id="rId59"/>
          <w:footerReference w:type="default" r:id="rId60"/>
          <w:type w:val="continuous"/>
          <w:pgSz w:w="11906" w:h="16838"/>
          <w:pgMar w:top="1440" w:right="1440" w:bottom="1440" w:left="1440" w:header="32768" w:footer="708" w:gutter="0"/>
          <w:cols w:space="720"/>
        </w:sectPr>
      </w:pPr>
    </w:p>
    <w:p w14:paraId="1A866404" w14:textId="77777777" w:rsidR="006D3BAF" w:rsidRDefault="00546760">
      <w:r>
        <w:t>S3-8 w:pgMar/@w:header="-32769" | this paragraph ends a section whose properties carry the value.</w:t>
      </w:r>
    </w:p>
    <w:p w14:paraId="30B7B037" w14:textId="77777777" w:rsidR="006D3BAF" w:rsidRDefault="006D3BAF">
      <w:pPr>
        <w:sectPr w:rsidR="006D3BAF">
          <w:headerReference w:type="default" r:id="rId61"/>
          <w:footerReference w:type="default" r:id="rId62"/>
          <w:type w:val="continuous"/>
          <w:pgSz w:w="11906" w:h="16838"/>
          <w:pgMar w:top="1440" w:right="1440" w:bottom="1440" w:left="1440" w:header="32767" w:footer="708" w:gutter="0"/>
          <w:cols w:space="720"/>
        </w:sectPr>
      </w:pPr>
    </w:p>
    <w:p w14:paraId="11F001C1" w14:textId="77777777" w:rsidR="006D3BAF" w:rsidRDefault="00546760">
      <w:r>
        <w:t>S3-9 w:pgMar/@w:header="7205001" | this paragraph ends a section whose properties carry the value.</w:t>
      </w:r>
    </w:p>
    <w:p w14:paraId="3F7FFF70" w14:textId="77777777" w:rsidR="006D3BAF" w:rsidRDefault="006D3BAF">
      <w:pPr>
        <w:sectPr w:rsidR="006D3BAF">
          <w:headerReference w:type="default" r:id="rId63"/>
          <w:footerReference w:type="default" r:id="rId64"/>
          <w:type w:val="continuous"/>
          <w:pgSz w:w="11906" w:h="16838"/>
          <w:pgMar w:top="1440" w:right="1440" w:bottom="1440" w:left="1440" w:header="61577" w:footer="708" w:gutter="0"/>
          <w:cols w:space="720"/>
        </w:sectPr>
      </w:pPr>
    </w:p>
    <w:p w14:paraId="2C77399D" w14:textId="77777777" w:rsidR="006D3BAF" w:rsidRDefault="00546760">
      <w:r>
        <w:t>S3-10 w:pgMar/@w:header="1205003" | this paragraph ends a section whose properties carry the value.</w:t>
      </w:r>
    </w:p>
    <w:p w14:paraId="74EA1246" w14:textId="77777777" w:rsidR="006D3BAF" w:rsidRDefault="006D3BAF">
      <w:pPr>
        <w:sectPr w:rsidR="006D3BAF">
          <w:headerReference w:type="default" r:id="rId65"/>
          <w:footerReference w:type="default" r:id="rId66"/>
          <w:type w:val="continuous"/>
          <w:pgSz w:w="11906" w:h="16838"/>
          <w:pgMar w:top="1440" w:right="1440" w:bottom="1440" w:left="1440" w:header="25355" w:footer="708" w:gutter="0"/>
          <w:cols w:space="720"/>
        </w:sectPr>
      </w:pPr>
    </w:p>
    <w:p w14:paraId="52CC0A41" w14:textId="77777777" w:rsidR="006D3BAF" w:rsidRDefault="00546760">
      <w:r>
        <w:t>S4-1 w:pgMar/@w:footer="32767" | this paragraph ends a section whose properties carry the value.</w:t>
      </w:r>
    </w:p>
    <w:p w14:paraId="78B23F25" w14:textId="77777777" w:rsidR="006D3BAF" w:rsidRDefault="006D3BAF">
      <w:pPr>
        <w:sectPr w:rsidR="006D3BAF">
          <w:headerReference w:type="default" r:id="rId67"/>
          <w:footerReference w:type="default" r:id="rId68"/>
          <w:type w:val="continuous"/>
          <w:pgSz w:w="11906" w:h="16838"/>
          <w:pgMar w:top="1440" w:right="1440" w:bottom="1440" w:left="1440" w:header="708" w:footer="32767" w:gutter="0"/>
          <w:cols w:space="720"/>
        </w:sectPr>
      </w:pPr>
    </w:p>
    <w:p w14:paraId="692D5EFB" w14:textId="77777777" w:rsidR="006D3BAF" w:rsidRDefault="00546760">
      <w:r>
        <w:t>S4-2 w:pgMar/@w:footer="32768" | this paragraph ends a section whose properties carry the value.</w:t>
      </w:r>
    </w:p>
    <w:p w14:paraId="0CA1BCCC" w14:textId="77777777" w:rsidR="006D3BAF" w:rsidRDefault="006D3BAF">
      <w:pPr>
        <w:sectPr w:rsidR="006D3BAF">
          <w:headerReference w:type="default" r:id="rId69"/>
          <w:footerReference w:type="default" r:id="rId70"/>
          <w:type w:val="continuous"/>
          <w:pgSz w:w="11906" w:h="16838"/>
          <w:pgMar w:top="1440" w:right="1440" w:bottom="1440" w:left="1440" w:header="708" w:footer="32768" w:gutter="0"/>
          <w:cols w:space="720"/>
        </w:sectPr>
      </w:pPr>
    </w:p>
    <w:p w14:paraId="33D48A05" w14:textId="77777777" w:rsidR="006D3BAF" w:rsidRDefault="00546760">
      <w:r>
        <w:t>S4-3 w:pgMar/@w:footer="65535" | this paragraph ends a section whose properties carry the value.</w:t>
      </w:r>
    </w:p>
    <w:p w14:paraId="7BBFA639" w14:textId="77777777" w:rsidR="006D3BAF" w:rsidRDefault="006D3BAF">
      <w:pPr>
        <w:sectPr w:rsidR="006D3BAF">
          <w:headerReference w:type="default" r:id="rId71"/>
          <w:footerReference w:type="default" r:id="rId72"/>
          <w:type w:val="continuous"/>
          <w:pgSz w:w="11906" w:h="16838"/>
          <w:pgMar w:top="1440" w:right="1440" w:bottom="1440" w:left="1440" w:header="708" w:footer="-1" w:gutter="0"/>
          <w:cols w:space="720"/>
        </w:sectPr>
      </w:pPr>
    </w:p>
    <w:p w14:paraId="0258D2B2" w14:textId="77777777" w:rsidR="006D3BAF" w:rsidRDefault="00546760">
      <w:r>
        <w:t>S4-4 w:pgMar/@w:footer="65536" | this paragraph ends a section whose properties carry the value.</w:t>
      </w:r>
    </w:p>
    <w:p w14:paraId="24979F0D" w14:textId="77777777" w:rsidR="006D3BAF" w:rsidRDefault="006D3BAF">
      <w:pPr>
        <w:sectPr w:rsidR="006D3BAF">
          <w:headerReference w:type="default" r:id="rId73"/>
          <w:footerReference w:type="default" r:id="rId74"/>
          <w:type w:val="continuous"/>
          <w:pgSz w:w="11906" w:h="16838"/>
          <w:pgMar w:top="1440" w:right="1440" w:bottom="1440" w:left="1440" w:header="708" w:footer="0" w:gutter="0"/>
          <w:cols w:space="720"/>
        </w:sectPr>
      </w:pPr>
    </w:p>
    <w:p w14:paraId="67BD8BE4" w14:textId="77777777" w:rsidR="006D3BAF" w:rsidRDefault="00546760">
      <w:r>
        <w:t>S4-5 w:pgMar/@w:footer="65537" | this paragraph ends a section whose properties carry the value.</w:t>
      </w:r>
    </w:p>
    <w:p w14:paraId="6DAC9652" w14:textId="77777777" w:rsidR="006D3BAF" w:rsidRDefault="006D3BAF">
      <w:pPr>
        <w:sectPr w:rsidR="006D3BAF">
          <w:headerReference w:type="default" r:id="rId75"/>
          <w:footerReference w:type="default" r:id="rId76"/>
          <w:type w:val="continuous"/>
          <w:pgSz w:w="11906" w:h="16838"/>
          <w:pgMar w:top="1440" w:right="1440" w:bottom="1440" w:left="1440" w:header="708" w:footer="1" w:gutter="0"/>
          <w:cols w:space="720"/>
        </w:sectPr>
      </w:pPr>
    </w:p>
    <w:p w14:paraId="110FC898" w14:textId="77777777" w:rsidR="006D3BAF" w:rsidRDefault="00546760">
      <w:r>
        <w:t>S4-6 w:pgMar/@w:footer="-1" | this paragraph ends a section whose properties carry the value.</w:t>
      </w:r>
    </w:p>
    <w:p w14:paraId="258F2BFD" w14:textId="77777777" w:rsidR="006D3BAF" w:rsidRDefault="006D3BAF">
      <w:pPr>
        <w:sectPr w:rsidR="006D3BAF">
          <w:headerReference w:type="default" r:id="rId77"/>
          <w:footerReference w:type="default" r:id="rId78"/>
          <w:type w:val="continuous"/>
          <w:pgSz w:w="11906" w:h="16838"/>
          <w:pgMar w:top="1440" w:right="1440" w:bottom="1440" w:left="1440" w:header="708" w:footer="-1" w:gutter="0"/>
          <w:cols w:space="720"/>
        </w:sectPr>
      </w:pPr>
    </w:p>
    <w:p w14:paraId="0097484E" w14:textId="77777777" w:rsidR="006D3BAF" w:rsidRDefault="00546760">
      <w:r>
        <w:t>S4-7 w:pgMar/@w:footer="-32768" | this paragraph ends a section whose properties carry the value.</w:t>
      </w:r>
    </w:p>
    <w:p w14:paraId="46BD7F13" w14:textId="77777777" w:rsidR="006D3BAF" w:rsidRDefault="006D3BAF">
      <w:pPr>
        <w:sectPr w:rsidR="006D3BAF">
          <w:headerReference w:type="default" r:id="rId79"/>
          <w:footerReference w:type="default" r:id="rId80"/>
          <w:type w:val="continuous"/>
          <w:pgSz w:w="11906" w:h="16838"/>
          <w:pgMar w:top="1440" w:right="1440" w:bottom="1440" w:left="1440" w:header="708" w:footer="32768" w:gutter="0"/>
          <w:cols w:space="720"/>
        </w:sectPr>
      </w:pPr>
    </w:p>
    <w:p w14:paraId="6EC0D238" w14:textId="77777777" w:rsidR="006D3BAF" w:rsidRDefault="00546760">
      <w:r>
        <w:t>S4-8 w:pgMar/@w:footer="-32769" | this paragraph ends a section whose properties carry the value.</w:t>
      </w:r>
    </w:p>
    <w:p w14:paraId="764D9D3C" w14:textId="77777777" w:rsidR="006D3BAF" w:rsidRDefault="006D3BAF">
      <w:pPr>
        <w:sectPr w:rsidR="006D3BAF">
          <w:headerReference w:type="default" r:id="rId81"/>
          <w:footerReference w:type="default" r:id="rId82"/>
          <w:type w:val="continuous"/>
          <w:pgSz w:w="11906" w:h="16838"/>
          <w:pgMar w:top="1440" w:right="1440" w:bottom="1440" w:left="1440" w:header="708" w:footer="32767" w:gutter="0"/>
          <w:cols w:space="720"/>
        </w:sectPr>
      </w:pPr>
    </w:p>
    <w:p w14:paraId="1A960068" w14:textId="77777777" w:rsidR="006D3BAF" w:rsidRDefault="00546760">
      <w:r>
        <w:t>S4-9 w:pgMar/@w:footer="7205001" | this paragraph ends a section whose properties carry the value.</w:t>
      </w:r>
    </w:p>
    <w:p w14:paraId="079A6822" w14:textId="77777777" w:rsidR="006D3BAF" w:rsidRDefault="006D3BAF">
      <w:pPr>
        <w:sectPr w:rsidR="006D3BAF">
          <w:headerReference w:type="default" r:id="rId83"/>
          <w:footerReference w:type="default" r:id="rId84"/>
          <w:type w:val="continuous"/>
          <w:pgSz w:w="11906" w:h="16838"/>
          <w:pgMar w:top="1440" w:right="1440" w:bottom="1440" w:left="1440" w:header="708" w:footer="61577" w:gutter="0"/>
          <w:cols w:space="720"/>
        </w:sectPr>
      </w:pPr>
    </w:p>
    <w:p w14:paraId="4999855E" w14:textId="77777777" w:rsidR="006D3BAF" w:rsidRDefault="00546760">
      <w:r>
        <w:t>S4-10 w:pgMar/@w:footer="1205003" | this paragraph ends a section whose properties carry the value.</w:t>
      </w:r>
    </w:p>
    <w:p w14:paraId="219E36A6" w14:textId="77777777" w:rsidR="006D3BAF" w:rsidRDefault="006D3BAF">
      <w:pPr>
        <w:sectPr w:rsidR="006D3BAF">
          <w:headerReference w:type="default" r:id="rId85"/>
          <w:footerReference w:type="default" r:id="rId86"/>
          <w:type w:val="continuous"/>
          <w:pgSz w:w="11906" w:h="16838"/>
          <w:pgMar w:top="1440" w:right="1440" w:bottom="1440" w:left="1440" w:header="708" w:footer="25355" w:gutter="0"/>
          <w:cols w:space="720"/>
        </w:sectPr>
      </w:pPr>
    </w:p>
    <w:p w14:paraId="4DA34D6E" w14:textId="77777777" w:rsidR="006D3BAF" w:rsidRDefault="00546760">
      <w:r>
        <w:t>S5-1 w:pgMar/@w:gutter="32767" | this paragraph ends a section whose properties carry the value.</w:t>
      </w:r>
    </w:p>
    <w:p w14:paraId="0CDE479C" w14:textId="77777777" w:rsidR="006D3BAF" w:rsidRDefault="006D3BAF">
      <w:pPr>
        <w:sectPr w:rsidR="006D3BAF">
          <w:headerReference w:type="default" r:id="rId87"/>
          <w:footerReference w:type="default" r:id="rId88"/>
          <w:type w:val="continuous"/>
          <w:pgSz w:w="11906" w:h="16838"/>
          <w:pgMar w:top="1440" w:right="1440" w:bottom="1440" w:left="1440" w:header="708" w:footer="708" w:gutter="32767"/>
          <w:cols w:space="720"/>
        </w:sectPr>
      </w:pPr>
    </w:p>
    <w:p w14:paraId="466DEC8F" w14:textId="77777777" w:rsidR="006D3BAF" w:rsidRDefault="00546760">
      <w:r>
        <w:t>S5-2 w:pgMar/@w:gutter="32768" | this paragraph ends a section whose properties carry the value.</w:t>
      </w:r>
    </w:p>
    <w:p w14:paraId="02190F55" w14:textId="77777777" w:rsidR="006D3BAF" w:rsidRDefault="006D3BAF">
      <w:pPr>
        <w:sectPr w:rsidR="006D3BAF">
          <w:headerReference w:type="default" r:id="rId89"/>
          <w:footerReference w:type="default" r:id="rId90"/>
          <w:type w:val="continuous"/>
          <w:pgSz w:w="11906" w:h="16838"/>
          <w:pgMar w:top="1440" w:right="1440" w:bottom="1440" w:left="1440" w:header="708" w:footer="708" w:gutter="32768"/>
          <w:cols w:space="720"/>
        </w:sectPr>
      </w:pPr>
    </w:p>
    <w:p w14:paraId="166DDA24" w14:textId="77777777" w:rsidR="006D3BAF" w:rsidRDefault="00546760">
      <w:r>
        <w:t>S5-3 w:pgMar/@w:gutter="65535" | this paragraph ends a section whose properties carry the value.</w:t>
      </w:r>
    </w:p>
    <w:p w14:paraId="0F565BA5" w14:textId="77777777" w:rsidR="006D3BAF" w:rsidRDefault="006D3BAF">
      <w:pPr>
        <w:sectPr w:rsidR="006D3BAF">
          <w:headerReference w:type="default" r:id="rId91"/>
          <w:footerReference w:type="default" r:id="rId92"/>
          <w:type w:val="continuous"/>
          <w:pgSz w:w="11906" w:h="16838"/>
          <w:pgMar w:top="1440" w:right="1440" w:bottom="1440" w:left="1440" w:header="708" w:footer="708" w:gutter="-1"/>
          <w:cols w:space="720"/>
        </w:sectPr>
      </w:pPr>
    </w:p>
    <w:p w14:paraId="7F0674C5" w14:textId="77777777" w:rsidR="006D3BAF" w:rsidRDefault="00546760">
      <w:r>
        <w:t>S5-4 w:pgMar/@w:gutter="65536" | this paragraph ends a section whose properties carry the value.</w:t>
      </w:r>
    </w:p>
    <w:p w14:paraId="35BAB3BC" w14:textId="77777777" w:rsidR="006D3BAF" w:rsidRDefault="006D3BAF">
      <w:pPr>
        <w:sectPr w:rsidR="006D3BAF">
          <w:headerReference w:type="default" r:id="rId93"/>
          <w:footerReference w:type="default" r:id="rId94"/>
          <w:type w:val="continuous"/>
          <w:pgSz w:w="11906" w:h="16838"/>
          <w:pgMar w:top="1440" w:right="1440" w:bottom="1440" w:left="1440" w:header="708" w:footer="708" w:gutter="0"/>
          <w:cols w:space="720"/>
        </w:sectPr>
      </w:pPr>
    </w:p>
    <w:p w14:paraId="568E0B09" w14:textId="77777777" w:rsidR="006D3BAF" w:rsidRDefault="00546760">
      <w:r>
        <w:t>S5-5 w:pgMar/@w:gutter="65537" | this paragraph ends a section whose properties carry the value.</w:t>
      </w:r>
    </w:p>
    <w:p w14:paraId="224A4D03" w14:textId="77777777" w:rsidR="006D3BAF" w:rsidRDefault="006D3BAF">
      <w:pPr>
        <w:sectPr w:rsidR="006D3BAF">
          <w:headerReference w:type="default" r:id="rId95"/>
          <w:footerReference w:type="default" r:id="rId96"/>
          <w:type w:val="continuous"/>
          <w:pgSz w:w="11906" w:h="16838"/>
          <w:pgMar w:top="1440" w:right="1440" w:bottom="1440" w:left="1440" w:header="708" w:footer="708" w:gutter="1"/>
          <w:cols w:space="720"/>
        </w:sectPr>
      </w:pPr>
    </w:p>
    <w:p w14:paraId="17791F6B" w14:textId="77777777" w:rsidR="006D3BAF" w:rsidRDefault="00546760">
      <w:r>
        <w:t>S5-6 w:pgMar/@w:gutter="-1" | this paragraph ends a section whose properties carry the value.</w:t>
      </w:r>
    </w:p>
    <w:p w14:paraId="1CB70F9C" w14:textId="77777777" w:rsidR="006D3BAF" w:rsidRDefault="006D3BAF">
      <w:pPr>
        <w:sectPr w:rsidR="006D3BAF">
          <w:headerReference w:type="default" r:id="rId97"/>
          <w:footerReference w:type="default" r:id="rId98"/>
          <w:type w:val="continuous"/>
          <w:pgSz w:w="11906" w:h="16838"/>
          <w:pgMar w:top="1440" w:right="1440" w:bottom="1440" w:left="1440" w:header="708" w:footer="708" w:gutter="-1"/>
          <w:cols w:space="720"/>
        </w:sectPr>
      </w:pPr>
    </w:p>
    <w:p w14:paraId="35DE8EF1" w14:textId="77777777" w:rsidR="006D3BAF" w:rsidRDefault="00546760">
      <w:r>
        <w:t>S5-7 w:pgMar/@w:gutter="-32768" | this paragraph ends a section whose properties carry the value.</w:t>
      </w:r>
    </w:p>
    <w:p w14:paraId="361E8107" w14:textId="77777777" w:rsidR="006D3BAF" w:rsidRDefault="006D3BAF">
      <w:pPr>
        <w:sectPr w:rsidR="006D3BAF">
          <w:headerReference w:type="default" r:id="rId99"/>
          <w:footerReference w:type="default" r:id="rId100"/>
          <w:type w:val="continuous"/>
          <w:pgSz w:w="11906" w:h="16838"/>
          <w:pgMar w:top="1440" w:right="1440" w:bottom="1440" w:left="1440" w:header="708" w:footer="708" w:gutter="32768"/>
          <w:cols w:space="720"/>
        </w:sectPr>
      </w:pPr>
    </w:p>
    <w:p w14:paraId="4B48BC57" w14:textId="77777777" w:rsidR="006D3BAF" w:rsidRDefault="00546760">
      <w:r>
        <w:t>S5-8 w:pgMar/@w:gutter="-32769" | this paragraph ends a section whose properties carry the value.</w:t>
      </w:r>
    </w:p>
    <w:p w14:paraId="406E246E" w14:textId="77777777" w:rsidR="006D3BAF" w:rsidRDefault="006D3BAF">
      <w:pPr>
        <w:sectPr w:rsidR="006D3BAF">
          <w:headerReference w:type="default" r:id="rId101"/>
          <w:footerReference w:type="default" r:id="rId102"/>
          <w:type w:val="continuous"/>
          <w:pgSz w:w="11906" w:h="16838"/>
          <w:pgMar w:top="1440" w:right="1440" w:bottom="1440" w:left="1440" w:header="708" w:footer="708" w:gutter="32767"/>
          <w:cols w:space="720"/>
        </w:sectPr>
      </w:pPr>
    </w:p>
    <w:p w14:paraId="5C786D18" w14:textId="77777777" w:rsidR="006D3BAF" w:rsidRDefault="00546760">
      <w:r>
        <w:t>S5-9 w:pgMar/@w:gutter="7205001" | this paragraph ends a section whose properties carry the value.</w:t>
      </w:r>
    </w:p>
    <w:p w14:paraId="12FE2975" w14:textId="77777777" w:rsidR="006D3BAF" w:rsidRDefault="006D3BAF">
      <w:pPr>
        <w:sectPr w:rsidR="006D3BAF">
          <w:headerReference w:type="default" r:id="rId103"/>
          <w:footerReference w:type="default" r:id="rId104"/>
          <w:type w:val="continuous"/>
          <w:pgSz w:w="11906" w:h="16838"/>
          <w:pgMar w:top="1440" w:right="1440" w:bottom="1440" w:left="1440" w:header="708" w:footer="708" w:gutter="61577"/>
          <w:cols w:space="720"/>
        </w:sectPr>
      </w:pPr>
    </w:p>
    <w:p w14:paraId="3B892B05" w14:textId="77777777" w:rsidR="006D3BAF" w:rsidRDefault="00546760">
      <w:r>
        <w:t>S5-10 w:pgMar/@w:gutter="1205003" | this paragraph ends a section whose properties carry the value.</w:t>
      </w:r>
    </w:p>
    <w:p w14:paraId="18443D87" w14:textId="77777777" w:rsidR="006D3BAF" w:rsidRDefault="006D3BAF">
      <w:pPr>
        <w:sectPr w:rsidR="006D3BAF">
          <w:headerReference w:type="default" r:id="rId105"/>
          <w:footerReference w:type="default" r:id="rId106"/>
          <w:type w:val="continuous"/>
          <w:pgSz w:w="11906" w:h="16838"/>
          <w:pgMar w:top="1440" w:right="1440" w:bottom="1440" w:left="1440" w:header="708" w:footer="708" w:gutter="25355"/>
          <w:cols w:space="720"/>
        </w:sectPr>
      </w:pPr>
    </w:p>
    <w:p w14:paraId="0CF92E4D" w14:textId="77777777" w:rsidR="006D3BAF" w:rsidRDefault="00546760">
      <w:r>
        <w:t>S6-1 w:pgMar/@w:bottom="32767" | this paragraph ends a section whose properties carry the value.</w:t>
      </w:r>
    </w:p>
    <w:p w14:paraId="4E71F3AC" w14:textId="77777777" w:rsidR="006D3BAF" w:rsidRDefault="006D3BAF">
      <w:pPr>
        <w:sectPr w:rsidR="006D3BAF">
          <w:headerReference w:type="default" r:id="rId107"/>
          <w:footerReference w:type="default" r:id="rId108"/>
          <w:type w:val="continuous"/>
          <w:pgSz w:w="11906" w:h="16838"/>
          <w:pgMar w:top="1440" w:right="1440" w:bottom="32767" w:left="1440" w:header="708" w:footer="708" w:gutter="0"/>
          <w:cols w:space="720"/>
        </w:sectPr>
      </w:pPr>
    </w:p>
    <w:p w14:paraId="049DF411" w14:textId="77777777" w:rsidR="006D3BAF" w:rsidRDefault="00546760">
      <w:r>
        <w:t>S6-2 w:pgMar/@w:bottom="32768" | this paragraph ends a section whose properties carry the value.</w:t>
      </w:r>
    </w:p>
    <w:p w14:paraId="3AA8D6D7" w14:textId="77777777" w:rsidR="006D3BAF" w:rsidRDefault="006D3BAF">
      <w:pPr>
        <w:sectPr w:rsidR="006D3BAF">
          <w:headerReference w:type="default" r:id="rId109"/>
          <w:footerReference w:type="default" r:id="rId110"/>
          <w:type w:val="continuous"/>
          <w:pgSz w:w="11906" w:h="16838"/>
          <w:pgMar w:top="1440" w:right="1440" w:bottom="-32768" w:left="1440" w:header="708" w:footer="708" w:gutter="0"/>
          <w:cols w:space="720"/>
        </w:sectPr>
      </w:pPr>
    </w:p>
    <w:p w14:paraId="7A46C574" w14:textId="77777777" w:rsidR="006D3BAF" w:rsidRDefault="00546760">
      <w:r>
        <w:t>S6-3 w:pgMar/@w:bottom="65535" | this paragraph ends a section whose properties carry the value.</w:t>
      </w:r>
    </w:p>
    <w:p w14:paraId="0811DAB2" w14:textId="77777777" w:rsidR="006D3BAF" w:rsidRDefault="006D3BAF">
      <w:pPr>
        <w:sectPr w:rsidR="006D3BAF">
          <w:headerReference w:type="default" r:id="rId111"/>
          <w:footerReference w:type="default" r:id="rId112"/>
          <w:type w:val="continuous"/>
          <w:pgSz w:w="11906" w:h="16838"/>
          <w:pgMar w:top="1440" w:right="1440" w:bottom="-1" w:left="1440" w:header="708" w:footer="708" w:gutter="0"/>
          <w:cols w:space="720"/>
        </w:sectPr>
      </w:pPr>
    </w:p>
    <w:p w14:paraId="2FFF9357" w14:textId="77777777" w:rsidR="006D3BAF" w:rsidRDefault="00546760">
      <w:r>
        <w:t>S6-4 w:pgMar/@w:bottom="65536" | this paragraph ends a section whose properties carry the value.</w:t>
      </w:r>
    </w:p>
    <w:p w14:paraId="7AC43EAD" w14:textId="77777777" w:rsidR="006D3BAF" w:rsidRDefault="006D3BAF">
      <w:pPr>
        <w:sectPr w:rsidR="006D3BAF">
          <w:headerReference w:type="default" r:id="rId113"/>
          <w:footerReference w:type="default" r:id="rId114"/>
          <w:type w:val="continuous"/>
          <w:pgSz w:w="11906" w:h="16838"/>
          <w:pgMar w:top="1440" w:right="1440" w:bottom="0" w:left="1440" w:header="708" w:footer="708" w:gutter="0"/>
          <w:cols w:space="720"/>
        </w:sectPr>
      </w:pPr>
    </w:p>
    <w:p w14:paraId="55A57D64" w14:textId="77777777" w:rsidR="006D3BAF" w:rsidRDefault="00546760">
      <w:r>
        <w:t>S6-5 w:pgMar/@w:bottom="65537" | this paragraph ends a section whose properties carry the value.</w:t>
      </w:r>
    </w:p>
    <w:p w14:paraId="48C8399F" w14:textId="77777777" w:rsidR="006D3BAF" w:rsidRDefault="006D3BAF">
      <w:pPr>
        <w:sectPr w:rsidR="006D3BAF">
          <w:headerReference w:type="default" r:id="rId115"/>
          <w:footerReference w:type="default" r:id="rId116"/>
          <w:type w:val="continuous"/>
          <w:pgSz w:w="11906" w:h="16838"/>
          <w:pgMar w:top="1440" w:right="1440" w:bottom="1" w:left="1440" w:header="708" w:footer="708" w:gutter="0"/>
          <w:cols w:space="720"/>
        </w:sectPr>
      </w:pPr>
    </w:p>
    <w:p w14:paraId="44576FDD" w14:textId="77777777" w:rsidR="006D3BAF" w:rsidRDefault="00546760">
      <w:r>
        <w:t>S6-6 w:pgMar/@w:bottom="-1" | this paragraph ends a section whose properties carry the value.</w:t>
      </w:r>
    </w:p>
    <w:p w14:paraId="696B48B9" w14:textId="77777777" w:rsidR="006D3BAF" w:rsidRDefault="006D3BAF">
      <w:pPr>
        <w:sectPr w:rsidR="006D3BAF">
          <w:headerReference w:type="default" r:id="rId117"/>
          <w:footerReference w:type="default" r:id="rId118"/>
          <w:type w:val="continuous"/>
          <w:pgSz w:w="11906" w:h="16838"/>
          <w:pgMar w:top="1440" w:right="1440" w:bottom="-1" w:left="1440" w:header="708" w:footer="708" w:gutter="0"/>
          <w:cols w:space="720"/>
        </w:sectPr>
      </w:pPr>
    </w:p>
    <w:p w14:paraId="53D1E06F" w14:textId="77777777" w:rsidR="006D3BAF" w:rsidRDefault="00546760">
      <w:r>
        <w:t>S6-7 w:pgMar/@w:bottom="-32768" | this paragraph ends a section whose properties carry the value.</w:t>
      </w:r>
    </w:p>
    <w:p w14:paraId="359BEC80" w14:textId="77777777" w:rsidR="006D3BAF" w:rsidRDefault="006D3BAF">
      <w:pPr>
        <w:sectPr w:rsidR="006D3BAF">
          <w:headerReference w:type="default" r:id="rId119"/>
          <w:footerReference w:type="default" r:id="rId120"/>
          <w:type w:val="continuous"/>
          <w:pgSz w:w="11906" w:h="16838"/>
          <w:pgMar w:top="1440" w:right="1440" w:bottom="-32768" w:left="1440" w:header="708" w:footer="708" w:gutter="0"/>
          <w:cols w:space="720"/>
        </w:sectPr>
      </w:pPr>
    </w:p>
    <w:p w14:paraId="39CCACBD" w14:textId="77777777" w:rsidR="006D3BAF" w:rsidRDefault="00546760">
      <w:r>
        <w:t>S6-8 w:pgMar/@w:bottom="-32769" | this paragraph ends a section whose properties carry the value.</w:t>
      </w:r>
    </w:p>
    <w:p w14:paraId="7C0B9803" w14:textId="77777777" w:rsidR="006D3BAF" w:rsidRDefault="006D3BAF">
      <w:pPr>
        <w:sectPr w:rsidR="006D3BAF">
          <w:headerReference w:type="default" r:id="rId121"/>
          <w:footerReference w:type="default" r:id="rId122"/>
          <w:type w:val="continuous"/>
          <w:pgSz w:w="11906" w:h="16838"/>
          <w:pgMar w:top="1440" w:right="1440" w:bottom="32767" w:left="1440" w:header="708" w:footer="708" w:gutter="0"/>
          <w:cols w:space="720"/>
        </w:sectPr>
      </w:pPr>
    </w:p>
    <w:p w14:paraId="63D3A49F" w14:textId="77777777" w:rsidR="006D3BAF" w:rsidRDefault="00546760">
      <w:r>
        <w:t>S6-9 w:pgMar/@w:bottom="7205001" | this paragraph ends a section whose properties carry the value.</w:t>
      </w:r>
    </w:p>
    <w:p w14:paraId="495F5994" w14:textId="77777777" w:rsidR="006D3BAF" w:rsidRDefault="006D3BAF">
      <w:pPr>
        <w:sectPr w:rsidR="006D3BAF">
          <w:headerReference w:type="default" r:id="rId123"/>
          <w:footerReference w:type="default" r:id="rId124"/>
          <w:type w:val="continuous"/>
          <w:pgSz w:w="11906" w:h="16838"/>
          <w:pgMar w:top="1440" w:right="1440" w:bottom="-3959" w:left="1440" w:header="708" w:footer="708" w:gutter="0"/>
          <w:cols w:space="720"/>
        </w:sectPr>
      </w:pPr>
    </w:p>
    <w:p w14:paraId="69FC593B" w14:textId="77777777" w:rsidR="006D3BAF" w:rsidRDefault="00546760">
      <w:r>
        <w:t>S6-10 w:pgMar/@w:bottom="1205003" | this paragraph ends a section whose properties carry the value.</w:t>
      </w:r>
    </w:p>
    <w:p w14:paraId="10F81DCE" w14:textId="77777777" w:rsidR="006D3BAF" w:rsidRDefault="006D3BAF">
      <w:pPr>
        <w:sectPr w:rsidR="006D3BAF">
          <w:headerReference w:type="default" r:id="rId125"/>
          <w:footerReference w:type="default" r:id="rId126"/>
          <w:type w:val="continuous"/>
          <w:pgSz w:w="11906" w:h="16838"/>
          <w:pgMar w:top="1440" w:right="1440" w:bottom="25355" w:left="1440" w:header="708" w:footer="708" w:gutter="0"/>
          <w:cols w:space="720"/>
        </w:sectPr>
      </w:pPr>
    </w:p>
    <w:p w14:paraId="199C147F" w14:textId="77777777" w:rsidR="006D3BAF" w:rsidRDefault="00546760">
      <w:r>
        <w:t>S7-1 w:cols/@w:space="32767" | this paragraph ends a section whose properties carry the value.</w:t>
      </w:r>
    </w:p>
    <w:p w14:paraId="13CB0982" w14:textId="77777777" w:rsidR="006D3BAF" w:rsidRDefault="006D3BAF">
      <w:pPr>
        <w:sectPr w:rsidR="006D3BAF">
          <w:headerReference w:type="default" r:id="rId127"/>
          <w:footerReference w:type="default" r:id="rId128"/>
          <w:type w:val="continuous"/>
          <w:pgSz w:w="11906" w:h="16838"/>
          <w:pgMar w:top="1440" w:right="1440" w:bottom="1440" w:left="1440" w:header="708" w:footer="708" w:gutter="0"/>
          <w:cols w:num="2" w:space="32767"/>
        </w:sectPr>
      </w:pPr>
    </w:p>
    <w:p w14:paraId="6F386AA2" w14:textId="77777777" w:rsidR="006D3BAF" w:rsidRDefault="00546760">
      <w:r>
        <w:t>S7-2 w:cols/@w:space="32768" | this paragraph ends a section whose properties carry the value.</w:t>
      </w:r>
    </w:p>
    <w:p w14:paraId="625FC1B6" w14:textId="77777777" w:rsidR="006D3BAF" w:rsidRDefault="006D3BAF">
      <w:pPr>
        <w:sectPr w:rsidR="006D3BAF">
          <w:headerReference w:type="default" r:id="rId129"/>
          <w:footerReference w:type="default" r:id="rId130"/>
          <w:type w:val="continuous"/>
          <w:pgSz w:w="11906" w:h="16838"/>
          <w:pgMar w:top="1440" w:right="1440" w:bottom="1440" w:left="1440" w:header="708" w:footer="708" w:gutter="0"/>
          <w:cols w:num="2" w:space="-32768"/>
        </w:sectPr>
      </w:pPr>
    </w:p>
    <w:p w14:paraId="0E973C83" w14:textId="77777777" w:rsidR="006D3BAF" w:rsidRDefault="00546760">
      <w:r>
        <w:t>S7-3 w:cols/@w:space="65535" | this paragraph ends a section whose properties carry the value.</w:t>
      </w:r>
    </w:p>
    <w:p w14:paraId="5AF91573" w14:textId="77777777" w:rsidR="006D3BAF" w:rsidRDefault="006D3BAF">
      <w:pPr>
        <w:sectPr w:rsidR="006D3BAF">
          <w:headerReference w:type="default" r:id="rId131"/>
          <w:footerReference w:type="default" r:id="rId132"/>
          <w:type w:val="continuous"/>
          <w:pgSz w:w="11906" w:h="16838"/>
          <w:pgMar w:top="1440" w:right="1440" w:bottom="1440" w:left="1440" w:header="708" w:footer="708" w:gutter="0"/>
          <w:cols w:num="2" w:space="-1"/>
        </w:sectPr>
      </w:pPr>
    </w:p>
    <w:p w14:paraId="20B8CEE5" w14:textId="77777777" w:rsidR="006D3BAF" w:rsidRDefault="00546760">
      <w:r>
        <w:t>S7-4 w:cols/@w:space="65536" | this paragraph ends a section whose properties carry the value.</w:t>
      </w:r>
    </w:p>
    <w:p w14:paraId="6CE5F32B" w14:textId="77777777" w:rsidR="006D3BAF" w:rsidRDefault="006D3BAF">
      <w:pPr>
        <w:sectPr w:rsidR="006D3BAF">
          <w:headerReference w:type="default" r:id="rId133"/>
          <w:footerReference w:type="default" r:id="rId134"/>
          <w:type w:val="continuous"/>
          <w:pgSz w:w="11906" w:h="16838"/>
          <w:pgMar w:top="1440" w:right="1440" w:bottom="1440" w:left="1440" w:header="708" w:footer="708" w:gutter="0"/>
          <w:cols w:num="2" w:space="0"/>
        </w:sectPr>
      </w:pPr>
    </w:p>
    <w:p w14:paraId="4CAE9981" w14:textId="77777777" w:rsidR="006D3BAF" w:rsidRDefault="00546760">
      <w:r>
        <w:t>S7-5 w:cols/@w:space="65537" | this paragraph ends a section whose properties carry the value.</w:t>
      </w:r>
    </w:p>
    <w:p w14:paraId="6143BE75" w14:textId="77777777" w:rsidR="006D3BAF" w:rsidRDefault="006D3BAF">
      <w:pPr>
        <w:sectPr w:rsidR="006D3BAF">
          <w:headerReference w:type="default" r:id="rId135"/>
          <w:footerReference w:type="default" r:id="rId136"/>
          <w:type w:val="continuous"/>
          <w:pgSz w:w="11906" w:h="16838"/>
          <w:pgMar w:top="1440" w:right="1440" w:bottom="1440" w:left="1440" w:header="708" w:footer="708" w:gutter="0"/>
          <w:cols w:num="2" w:space="1"/>
        </w:sectPr>
      </w:pPr>
    </w:p>
    <w:p w14:paraId="7EEE6B1D" w14:textId="77777777" w:rsidR="006D3BAF" w:rsidRDefault="00546760">
      <w:r>
        <w:t>S7-6 w:cols/@w:space="-1" | this paragraph ends a section whose properties carry the value.</w:t>
      </w:r>
    </w:p>
    <w:p w14:paraId="1B9024DC" w14:textId="77777777" w:rsidR="006D3BAF" w:rsidRDefault="006D3BAF">
      <w:pPr>
        <w:sectPr w:rsidR="006D3BAF">
          <w:headerReference w:type="default" r:id="rId137"/>
          <w:footerReference w:type="default" r:id="rId138"/>
          <w:type w:val="continuous"/>
          <w:pgSz w:w="11906" w:h="16838"/>
          <w:pgMar w:top="1440" w:right="1440" w:bottom="1440" w:left="1440" w:header="708" w:footer="708" w:gutter="0"/>
          <w:cols w:num="2" w:space="-1"/>
        </w:sectPr>
      </w:pPr>
    </w:p>
    <w:p w14:paraId="03E2C000" w14:textId="77777777" w:rsidR="006D3BAF" w:rsidRDefault="00546760">
      <w:r>
        <w:t>S7-7 w:cols/@w:space="-32768" | this paragraph ends a section whose properties carry the value.</w:t>
      </w:r>
    </w:p>
    <w:p w14:paraId="2CEC7CB2" w14:textId="77777777" w:rsidR="006D3BAF" w:rsidRDefault="006D3BAF">
      <w:pPr>
        <w:sectPr w:rsidR="006D3BAF">
          <w:headerReference w:type="default" r:id="rId139"/>
          <w:footerReference w:type="default" r:id="rId140"/>
          <w:type w:val="continuous"/>
          <w:pgSz w:w="11906" w:h="16838"/>
          <w:pgMar w:top="1440" w:right="1440" w:bottom="1440" w:left="1440" w:header="708" w:footer="708" w:gutter="0"/>
          <w:cols w:num="2" w:space="-32768"/>
        </w:sectPr>
      </w:pPr>
    </w:p>
    <w:p w14:paraId="07787117" w14:textId="77777777" w:rsidR="006D3BAF" w:rsidRDefault="00546760">
      <w:r>
        <w:t>S7-8 w:cols/@w:space="-32769" | this paragraph ends a section whose properties carry the value.</w:t>
      </w:r>
    </w:p>
    <w:p w14:paraId="32972A37" w14:textId="77777777" w:rsidR="006D3BAF" w:rsidRDefault="006D3BAF">
      <w:pPr>
        <w:sectPr w:rsidR="006D3BAF">
          <w:headerReference w:type="default" r:id="rId141"/>
          <w:footerReference w:type="default" r:id="rId142"/>
          <w:type w:val="continuous"/>
          <w:pgSz w:w="11906" w:h="16838"/>
          <w:pgMar w:top="1440" w:right="1440" w:bottom="1440" w:left="1440" w:header="708" w:footer="708" w:gutter="0"/>
          <w:cols w:num="2" w:space="32767"/>
        </w:sectPr>
      </w:pPr>
    </w:p>
    <w:p w14:paraId="6C3B55EC" w14:textId="77777777" w:rsidR="006D3BAF" w:rsidRDefault="00546760">
      <w:r>
        <w:t>S7-9 w:cols/@w:space="7205001" | this paragraph ends a section whose properties carry the value.</w:t>
      </w:r>
    </w:p>
    <w:p w14:paraId="3B5C25B0" w14:textId="77777777" w:rsidR="006D3BAF" w:rsidRDefault="006D3BAF">
      <w:pPr>
        <w:sectPr w:rsidR="006D3BAF">
          <w:headerReference w:type="default" r:id="rId143"/>
          <w:footerReference w:type="default" r:id="rId144"/>
          <w:type w:val="continuous"/>
          <w:pgSz w:w="11906" w:h="16838"/>
          <w:pgMar w:top="1440" w:right="1440" w:bottom="1440" w:left="1440" w:header="708" w:footer="708" w:gutter="0"/>
          <w:cols w:num="2" w:space="-3959"/>
        </w:sectPr>
      </w:pPr>
    </w:p>
    <w:p w14:paraId="591E9A97" w14:textId="77777777" w:rsidR="006D3BAF" w:rsidRDefault="00546760">
      <w:r>
        <w:t>S7-10 w:cols/@w:space="1205003" | this paragraph ends a section whose properties carry the value.</w:t>
      </w:r>
    </w:p>
    <w:p w14:paraId="061D81E7" w14:textId="77777777" w:rsidR="006D3BAF" w:rsidRDefault="006D3BAF">
      <w:pPr>
        <w:sectPr w:rsidR="006D3BAF">
          <w:headerReference w:type="default" r:id="rId145"/>
          <w:footerReference w:type="default" r:id="rId146"/>
          <w:type w:val="continuous"/>
          <w:pgSz w:w="11906" w:h="16838"/>
          <w:pgMar w:top="1440" w:right="1440" w:bottom="1440" w:left="1440" w:header="708" w:footer="708" w:gutter="0"/>
          <w:cols w:num="2" w:space="25355"/>
        </w:sectPr>
      </w:pPr>
    </w:p>
    <w:p w14:paraId="350D35BD" w14:textId="77777777" w:rsidR="006D3BAF" w:rsidRDefault="00546760">
      <w:r>
        <w:t>S8-1 w:cols/w:col/@w:w="31680" | this paragraph ends a section whose properties carry the value.</w:t>
      </w:r>
    </w:p>
    <w:p w14:paraId="56D35DB0" w14:textId="77777777" w:rsidR="006D3BAF" w:rsidRDefault="006D3BAF">
      <w:pPr>
        <w:sectPr w:rsidR="006D3BAF">
          <w:headerReference w:type="default" r:id="rId147"/>
          <w:footerReference w:type="default" r:id="rId148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31680" w:space="200"/>
            <w:col w:w="4000"/>
          </w:cols>
        </w:sectPr>
      </w:pPr>
    </w:p>
    <w:p w14:paraId="05BE1477" w14:textId="77777777" w:rsidR="006D3BAF" w:rsidRDefault="00546760">
      <w:r>
        <w:t>S8-2 w:cols/w:col/@w:w="31681" | this paragraph ends a section whose properties carry the value.</w:t>
      </w:r>
    </w:p>
    <w:p w14:paraId="6823BF71" w14:textId="77777777" w:rsidR="006D3BAF" w:rsidRDefault="006D3BAF">
      <w:pPr>
        <w:sectPr w:rsidR="006D3BAF">
          <w:headerReference w:type="default" r:id="rId149"/>
          <w:footerReference w:type="default" r:id="rId150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31681" w:space="200"/>
            <w:col w:w="4000"/>
          </w:cols>
        </w:sectPr>
      </w:pPr>
    </w:p>
    <w:p w14:paraId="3E744451" w14:textId="77777777" w:rsidR="006D3BAF" w:rsidRDefault="00546760">
      <w:r>
        <w:t>S8-3 w:cols/w:col/@w:w="32767" | this paragraph ends a section whose properties carry the value.</w:t>
      </w:r>
    </w:p>
    <w:p w14:paraId="0D6DB158" w14:textId="77777777" w:rsidR="006D3BAF" w:rsidRDefault="006D3BAF">
      <w:pPr>
        <w:sectPr w:rsidR="006D3BAF">
          <w:headerReference w:type="default" r:id="rId151"/>
          <w:footerReference w:type="default" r:id="rId152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32767" w:space="200"/>
            <w:col w:w="4000"/>
          </w:cols>
        </w:sectPr>
      </w:pPr>
    </w:p>
    <w:p w14:paraId="44392F3F" w14:textId="77777777" w:rsidR="006D3BAF" w:rsidRDefault="00546760">
      <w:r>
        <w:t>S8-4 w:cols/w:col/@w:w="32768" | this paragraph ends a section whose properties carry the value.</w:t>
      </w:r>
    </w:p>
    <w:p w14:paraId="60D65927" w14:textId="77777777" w:rsidR="006D3BAF" w:rsidRDefault="006D3BAF">
      <w:pPr>
        <w:sectPr w:rsidR="006D3BAF">
          <w:headerReference w:type="default" r:id="rId153"/>
          <w:footerReference w:type="default" r:id="rId154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9360" w:space="200"/>
            <w:col w:w="4000"/>
          </w:cols>
        </w:sectPr>
      </w:pPr>
    </w:p>
    <w:p w14:paraId="1A272222" w14:textId="77777777" w:rsidR="006D3BAF" w:rsidRDefault="00546760">
      <w:r>
        <w:t>S8-5 w:cols/w:col/@w:w="65535" | this paragraph ends a section whose properties carry the value.</w:t>
      </w:r>
    </w:p>
    <w:p w14:paraId="6A553A95" w14:textId="77777777" w:rsidR="006D3BAF" w:rsidRDefault="006D3BAF">
      <w:pPr>
        <w:sectPr w:rsidR="006D3BAF">
          <w:headerReference w:type="default" r:id="rId155"/>
          <w:footerReference w:type="default" r:id="rId156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9360" w:space="200"/>
            <w:col w:w="4000"/>
          </w:cols>
        </w:sectPr>
      </w:pPr>
    </w:p>
    <w:p w14:paraId="62B543DD" w14:textId="77777777" w:rsidR="006D3BAF" w:rsidRDefault="00546760">
      <w:r>
        <w:t>S8-6 w:cols/w:col/@w:w="65536" | this paragraph ends a section whose properties carry the value.</w:t>
      </w:r>
    </w:p>
    <w:p w14:paraId="5EF9580A" w14:textId="77777777" w:rsidR="006D3BAF" w:rsidRDefault="006D3BAF">
      <w:pPr>
        <w:sectPr w:rsidR="006D3BAF">
          <w:headerReference w:type="default" r:id="rId157"/>
          <w:footerReference w:type="default" r:id="rId158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0" w:space="200"/>
            <w:col w:w="4000"/>
          </w:cols>
        </w:sectPr>
      </w:pPr>
    </w:p>
    <w:p w14:paraId="1EB360E9" w14:textId="77777777" w:rsidR="006D3BAF" w:rsidRDefault="00546760">
      <w:r>
        <w:t>S8-7 w:cols/w:col/@w:w="65537" | this paragraph ends a section whose properties carry the value.</w:t>
      </w:r>
    </w:p>
    <w:p w14:paraId="629985FC" w14:textId="77777777" w:rsidR="006D3BAF" w:rsidRDefault="006D3BAF">
      <w:pPr>
        <w:sectPr w:rsidR="006D3BAF">
          <w:headerReference w:type="default" r:id="rId159"/>
          <w:footerReference w:type="default" r:id="rId160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1" w:space="200"/>
            <w:col w:w="4000"/>
          </w:cols>
        </w:sectPr>
      </w:pPr>
    </w:p>
    <w:p w14:paraId="36B60F5B" w14:textId="77777777" w:rsidR="006D3BAF" w:rsidRDefault="00546760">
      <w:r>
        <w:t>S8-8 w:cols/w:col/@w:w="-1" | this paragraph ends a section whose properties carry the value.</w:t>
      </w:r>
    </w:p>
    <w:p w14:paraId="0177E4BD" w14:textId="77777777" w:rsidR="006D3BAF" w:rsidRDefault="006D3BAF">
      <w:pPr>
        <w:sectPr w:rsidR="006D3BAF">
          <w:headerReference w:type="default" r:id="rId161"/>
          <w:footerReference w:type="default" r:id="rId162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9360" w:space="200"/>
            <w:col w:w="4000"/>
          </w:cols>
        </w:sectPr>
      </w:pPr>
    </w:p>
    <w:p w14:paraId="6F8ECF7E" w14:textId="77777777" w:rsidR="006D3BAF" w:rsidRDefault="00546760">
      <w:r>
        <w:t>S8-9 w:cols/w:col/@w:w="-32769" | this paragraph ends a section whose properties carry the value.</w:t>
      </w:r>
    </w:p>
    <w:p w14:paraId="54BB14C0" w14:textId="77777777" w:rsidR="006D3BAF" w:rsidRDefault="006D3BAF">
      <w:pPr>
        <w:sectPr w:rsidR="006D3BAF">
          <w:headerReference w:type="default" r:id="rId163"/>
          <w:footerReference w:type="default" r:id="rId164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32767" w:space="200"/>
            <w:col w:w="4000"/>
          </w:cols>
        </w:sectPr>
      </w:pPr>
    </w:p>
    <w:p w14:paraId="2817F86C" w14:textId="77777777" w:rsidR="006D3BAF" w:rsidRDefault="00546760">
      <w:r>
        <w:t>S8-10 w:cols/w:col/@w:w="7205001" | this paragraph ends a section whose properties carry the value.</w:t>
      </w:r>
    </w:p>
    <w:p w14:paraId="3AA20593" w14:textId="77777777" w:rsidR="006D3BAF" w:rsidRDefault="006D3BAF">
      <w:pPr>
        <w:sectPr w:rsidR="006D3BAF">
          <w:headerReference w:type="default" r:id="rId165"/>
          <w:footerReference w:type="default" r:id="rId166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9360" w:space="200"/>
            <w:col w:w="4000"/>
          </w:cols>
        </w:sectPr>
      </w:pPr>
    </w:p>
    <w:p w14:paraId="74BCB709" w14:textId="77777777" w:rsidR="006D3BAF" w:rsidRDefault="00546760">
      <w:r>
        <w:t>S9-1 w:cols/w:col/@w:space="32767" | this paragraph ends a section whose properties carry the value.</w:t>
      </w:r>
    </w:p>
    <w:p w14:paraId="06C6BDEC" w14:textId="77777777" w:rsidR="006D3BAF" w:rsidRDefault="006D3BAF">
      <w:pPr>
        <w:sectPr w:rsidR="006D3BAF">
          <w:headerReference w:type="default" r:id="rId167"/>
          <w:footerReference w:type="default" r:id="rId168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4000" w:space="32767"/>
            <w:col w:w="4000"/>
          </w:cols>
        </w:sectPr>
      </w:pPr>
    </w:p>
    <w:p w14:paraId="1170BEB5" w14:textId="77777777" w:rsidR="006D3BAF" w:rsidRDefault="00546760">
      <w:r>
        <w:t>S9-2 w:cols/w:col/@w:space="32768" | this paragraph ends a section whose properties carry the value.</w:t>
      </w:r>
    </w:p>
    <w:p w14:paraId="2D50F388" w14:textId="77777777" w:rsidR="006D3BAF" w:rsidRDefault="006D3BAF">
      <w:pPr>
        <w:sectPr w:rsidR="006D3BAF">
          <w:headerReference w:type="default" r:id="rId169"/>
          <w:footerReference w:type="default" r:id="rId170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4000" w:space="-1"/>
            <w:col w:w="4000"/>
          </w:cols>
        </w:sectPr>
      </w:pPr>
    </w:p>
    <w:p w14:paraId="159B70B7" w14:textId="77777777" w:rsidR="006D3BAF" w:rsidRDefault="00546760">
      <w:r>
        <w:t>S9-3 w:cols/w:col/@w:space="65535" | this paragraph ends a section whose properties carry the value.</w:t>
      </w:r>
    </w:p>
    <w:p w14:paraId="073FDAD3" w14:textId="77777777" w:rsidR="006D3BAF" w:rsidRDefault="006D3BAF">
      <w:pPr>
        <w:sectPr w:rsidR="006D3BAF">
          <w:headerReference w:type="default" r:id="rId171"/>
          <w:footerReference w:type="default" r:id="rId172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4000" w:space="-1"/>
            <w:col w:w="4000"/>
          </w:cols>
        </w:sectPr>
      </w:pPr>
    </w:p>
    <w:p w14:paraId="37BA88ED" w14:textId="77777777" w:rsidR="006D3BAF" w:rsidRDefault="00546760">
      <w:r>
        <w:t>S9-4 w:cols/w:col/@w:space="65536" | this paragraph ends a section whose properties carry the value.</w:t>
      </w:r>
    </w:p>
    <w:p w14:paraId="0A23AF63" w14:textId="77777777" w:rsidR="006D3BAF" w:rsidRDefault="006D3BAF">
      <w:pPr>
        <w:sectPr w:rsidR="006D3BAF">
          <w:headerReference w:type="default" r:id="rId173"/>
          <w:footerReference w:type="default" r:id="rId174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4000" w:space="0"/>
            <w:col w:w="4000"/>
          </w:cols>
        </w:sectPr>
      </w:pPr>
    </w:p>
    <w:p w14:paraId="160C20CA" w14:textId="77777777" w:rsidR="006D3BAF" w:rsidRDefault="00546760">
      <w:r>
        <w:t>S9-5 w:cols/w:col/@w:space="65537" | this paragraph ends a section whose properties carry the value.</w:t>
      </w:r>
    </w:p>
    <w:p w14:paraId="6A52A538" w14:textId="77777777" w:rsidR="006D3BAF" w:rsidRDefault="006D3BAF">
      <w:pPr>
        <w:sectPr w:rsidR="006D3BAF">
          <w:headerReference w:type="default" r:id="rId175"/>
          <w:footerReference w:type="default" r:id="rId176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4000" w:space="1"/>
            <w:col w:w="4000"/>
          </w:cols>
        </w:sectPr>
      </w:pPr>
    </w:p>
    <w:p w14:paraId="7F994C40" w14:textId="77777777" w:rsidR="006D3BAF" w:rsidRDefault="00546760">
      <w:r>
        <w:t>S9-6 w:cols/w:col/@w:space="-1" | this paragraph ends a section whose properties carry the value.</w:t>
      </w:r>
    </w:p>
    <w:p w14:paraId="370F3D92" w14:textId="77777777" w:rsidR="006D3BAF" w:rsidRDefault="006D3BAF">
      <w:pPr>
        <w:sectPr w:rsidR="006D3BAF">
          <w:headerReference w:type="default" r:id="rId177"/>
          <w:footerReference w:type="default" r:id="rId178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4000" w:space="-1"/>
            <w:col w:w="4000"/>
          </w:cols>
        </w:sectPr>
      </w:pPr>
    </w:p>
    <w:p w14:paraId="5EB9C980" w14:textId="77777777" w:rsidR="006D3BAF" w:rsidRDefault="00546760">
      <w:r>
        <w:t>S9-7 w:cols/w:col/@w:space="-32768" | this paragraph ends a section whose properties carry the value.</w:t>
      </w:r>
    </w:p>
    <w:p w14:paraId="18742DF0" w14:textId="77777777" w:rsidR="006D3BAF" w:rsidRDefault="006D3BAF">
      <w:pPr>
        <w:sectPr w:rsidR="006D3BAF">
          <w:headerReference w:type="default" r:id="rId179"/>
          <w:footerReference w:type="default" r:id="rId180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4000" w:space="-1"/>
            <w:col w:w="4000"/>
          </w:cols>
        </w:sectPr>
      </w:pPr>
    </w:p>
    <w:p w14:paraId="3C12FC05" w14:textId="77777777" w:rsidR="006D3BAF" w:rsidRDefault="00546760">
      <w:r>
        <w:t>S9-8 w:cols/w:col/@w:space="-32769" | this paragraph ends a section whose properties carry the value.</w:t>
      </w:r>
    </w:p>
    <w:p w14:paraId="3F5B2F9F" w14:textId="77777777" w:rsidR="006D3BAF" w:rsidRDefault="006D3BAF">
      <w:pPr>
        <w:sectPr w:rsidR="006D3BAF">
          <w:headerReference w:type="default" r:id="rId181"/>
          <w:footerReference w:type="default" r:id="rId182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4000" w:space="32767"/>
            <w:col w:w="4000"/>
          </w:cols>
        </w:sectPr>
      </w:pPr>
    </w:p>
    <w:p w14:paraId="283EBE81" w14:textId="77777777" w:rsidR="006D3BAF" w:rsidRDefault="00546760">
      <w:r>
        <w:t>S9-9 w:cols/w:col/@w:space="7205001" | this paragraph ends a section whose properties carry the value.</w:t>
      </w:r>
    </w:p>
    <w:p w14:paraId="0A1F293E" w14:textId="77777777" w:rsidR="006D3BAF" w:rsidRDefault="006D3BAF">
      <w:pPr>
        <w:sectPr w:rsidR="006D3BAF">
          <w:headerReference w:type="default" r:id="rId183"/>
          <w:footerReference w:type="default" r:id="rId184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4000" w:space="-1"/>
            <w:col w:w="4000"/>
          </w:cols>
        </w:sectPr>
      </w:pPr>
    </w:p>
    <w:p w14:paraId="687DE2D9" w14:textId="77777777" w:rsidR="006D3BAF" w:rsidRDefault="00546760">
      <w:r>
        <w:t>S9-10 w:cols/w:col/@w:space="1205003" | this paragraph ends a section whose properties carry the value.</w:t>
      </w:r>
    </w:p>
    <w:p w14:paraId="407488EE" w14:textId="77777777" w:rsidR="006D3BAF" w:rsidRDefault="006D3BAF">
      <w:pPr>
        <w:sectPr w:rsidR="006D3BAF">
          <w:headerReference w:type="default" r:id="rId185"/>
          <w:footerReference w:type="default" r:id="rId186"/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4000" w:space="25355"/>
            <w:col w:w="4000"/>
          </w:cols>
        </w:sectPr>
      </w:pPr>
    </w:p>
    <w:p w14:paraId="51B5F417" w14:textId="77777777" w:rsidR="006D3BAF" w:rsidRDefault="00546760">
      <w:r>
        <w:t>S10-1 w:lnNumType/@w:distance="32767" | this paragraph ends a section whose properties carry the value.</w:t>
      </w:r>
    </w:p>
    <w:p w14:paraId="4C620A32" w14:textId="77777777" w:rsidR="006D3BAF" w:rsidRDefault="006D3BAF">
      <w:pPr>
        <w:sectPr w:rsidR="006D3BAF">
          <w:headerReference w:type="default" r:id="rId187"/>
          <w:footerReference w:type="default" r:id="rId188"/>
          <w:type w:val="continuous"/>
          <w:pgSz w:w="11906" w:h="16838"/>
          <w:pgMar w:top="1440" w:right="1440" w:bottom="1440" w:left="1440" w:header="708" w:footer="708" w:gutter="0"/>
          <w:lnNumType w:countBy="1" w:distance="32767" w:restart="continuous"/>
          <w:cols w:space="720"/>
        </w:sectPr>
      </w:pPr>
    </w:p>
    <w:p w14:paraId="682DF2F5" w14:textId="77777777" w:rsidR="006D3BAF" w:rsidRDefault="00546760">
      <w:r>
        <w:t>S10-2 w:lnNumType/@w:distance="32768" | this paragraph ends a section whose properties carry the value.</w:t>
      </w:r>
    </w:p>
    <w:p w14:paraId="45CE9631" w14:textId="77777777" w:rsidR="006D3BAF" w:rsidRDefault="006D3BAF">
      <w:pPr>
        <w:sectPr w:rsidR="006D3BAF">
          <w:headerReference w:type="default" r:id="rId189"/>
          <w:footerReference w:type="default" r:id="rId190"/>
          <w:type w:val="continuous"/>
          <w:pgSz w:w="11906" w:h="16838"/>
          <w:pgMar w:top="1440" w:right="1440" w:bottom="1440" w:left="1440" w:header="708" w:footer="708" w:gutter="0"/>
          <w:lnNumType w:countBy="1" w:distance="-32768" w:restart="continuous"/>
          <w:cols w:space="720"/>
        </w:sectPr>
      </w:pPr>
    </w:p>
    <w:p w14:paraId="2164B2F0" w14:textId="77777777" w:rsidR="006D3BAF" w:rsidRDefault="00546760">
      <w:r>
        <w:t>S10-3 w:lnNumType/@w:distance="65535" | this paragraph ends a section whose properties carry the value.</w:t>
      </w:r>
    </w:p>
    <w:p w14:paraId="2F317290" w14:textId="77777777" w:rsidR="006D3BAF" w:rsidRDefault="006D3BAF">
      <w:pPr>
        <w:sectPr w:rsidR="006D3BAF">
          <w:headerReference w:type="default" r:id="rId191"/>
          <w:footerReference w:type="default" r:id="rId192"/>
          <w:type w:val="continuous"/>
          <w:pgSz w:w="11906" w:h="16838"/>
          <w:pgMar w:top="1440" w:right="1440" w:bottom="1440" w:left="1440" w:header="708" w:footer="708" w:gutter="0"/>
          <w:lnNumType w:countBy="1" w:distance="-1" w:restart="continuous"/>
          <w:cols w:space="720"/>
        </w:sectPr>
      </w:pPr>
    </w:p>
    <w:p w14:paraId="1704BBD5" w14:textId="77777777" w:rsidR="006D3BAF" w:rsidRDefault="00546760">
      <w:r>
        <w:t>S10-4 w:lnNumType/@w:distance="65536" | this paragraph ends a section whose properties carry the value.</w:t>
      </w:r>
    </w:p>
    <w:p w14:paraId="2BA692BA" w14:textId="77777777" w:rsidR="006D3BAF" w:rsidRDefault="006D3BAF">
      <w:pPr>
        <w:sectPr w:rsidR="006D3BAF">
          <w:headerReference w:type="default" r:id="rId193"/>
          <w:footerReference w:type="default" r:id="rId194"/>
          <w:type w:val="continuous"/>
          <w:pgSz w:w="11906" w:h="16838"/>
          <w:pgMar w:top="1440" w:right="1440" w:bottom="1440" w:left="1440" w:header="708" w:footer="708" w:gutter="0"/>
          <w:lnNumType w:countBy="1" w:restart="continuous"/>
          <w:cols w:space="720"/>
        </w:sectPr>
      </w:pPr>
    </w:p>
    <w:p w14:paraId="3057B3D3" w14:textId="77777777" w:rsidR="006D3BAF" w:rsidRDefault="00546760">
      <w:r>
        <w:t>S10-5 w:lnNumType/@w:distance="65537" | this paragraph ends a section whose properties carry the value.</w:t>
      </w:r>
    </w:p>
    <w:p w14:paraId="2F9A7FB8" w14:textId="77777777" w:rsidR="006D3BAF" w:rsidRDefault="006D3BAF">
      <w:pPr>
        <w:sectPr w:rsidR="006D3BAF">
          <w:headerReference w:type="default" r:id="rId195"/>
          <w:footerReference w:type="default" r:id="rId196"/>
          <w:type w:val="continuous"/>
          <w:pgSz w:w="11906" w:h="16838"/>
          <w:pgMar w:top="1440" w:right="1440" w:bottom="1440" w:left="1440" w:header="708" w:footer="708" w:gutter="0"/>
          <w:lnNumType w:countBy="1" w:distance="1" w:restart="continuous"/>
          <w:cols w:space="720"/>
        </w:sectPr>
      </w:pPr>
    </w:p>
    <w:p w14:paraId="5522760E" w14:textId="77777777" w:rsidR="006D3BAF" w:rsidRDefault="00546760">
      <w:r>
        <w:t>S10-6 w:lnNumType/@w:distance="-1" | this paragraph ends a section whose properties carry the value.</w:t>
      </w:r>
    </w:p>
    <w:p w14:paraId="2617EA7A" w14:textId="77777777" w:rsidR="006D3BAF" w:rsidRDefault="006D3BAF">
      <w:pPr>
        <w:sectPr w:rsidR="006D3BAF">
          <w:headerReference w:type="default" r:id="rId197"/>
          <w:footerReference w:type="default" r:id="rId198"/>
          <w:type w:val="continuous"/>
          <w:pgSz w:w="11906" w:h="16838"/>
          <w:pgMar w:top="1440" w:right="1440" w:bottom="1440" w:left="1440" w:header="708" w:footer="708" w:gutter="0"/>
          <w:lnNumType w:countBy="1" w:distance="-1" w:restart="continuous"/>
          <w:cols w:space="720"/>
        </w:sectPr>
      </w:pPr>
    </w:p>
    <w:p w14:paraId="7E8B19AA" w14:textId="77777777" w:rsidR="006D3BAF" w:rsidRDefault="00546760">
      <w:r>
        <w:t>S10-7 w:lnNumType/@w:distance="-32768" | this paragraph ends a section whose properties carry the value.</w:t>
      </w:r>
    </w:p>
    <w:p w14:paraId="39649CAC" w14:textId="77777777" w:rsidR="006D3BAF" w:rsidRDefault="006D3BAF">
      <w:pPr>
        <w:sectPr w:rsidR="006D3BAF">
          <w:headerReference w:type="default" r:id="rId199"/>
          <w:footerReference w:type="default" r:id="rId200"/>
          <w:type w:val="continuous"/>
          <w:pgSz w:w="11906" w:h="16838"/>
          <w:pgMar w:top="1440" w:right="1440" w:bottom="1440" w:left="1440" w:header="708" w:footer="708" w:gutter="0"/>
          <w:lnNumType w:countBy="1" w:distance="-32768" w:restart="continuous"/>
          <w:cols w:space="720"/>
        </w:sectPr>
      </w:pPr>
    </w:p>
    <w:p w14:paraId="63DB4D85" w14:textId="77777777" w:rsidR="006D3BAF" w:rsidRDefault="00546760">
      <w:r>
        <w:t>S10-8 w:lnNumType/@w:distance="-32769" | this paragraph ends a section whose properties carry the value.</w:t>
      </w:r>
    </w:p>
    <w:p w14:paraId="6F39DBC1" w14:textId="77777777" w:rsidR="006D3BAF" w:rsidRDefault="006D3BAF">
      <w:pPr>
        <w:sectPr w:rsidR="006D3BAF">
          <w:headerReference w:type="default" r:id="rId201"/>
          <w:footerReference w:type="default" r:id="rId202"/>
          <w:type w:val="continuous"/>
          <w:pgSz w:w="11906" w:h="16838"/>
          <w:pgMar w:top="1440" w:right="1440" w:bottom="1440" w:left="1440" w:header="708" w:footer="708" w:gutter="0"/>
          <w:lnNumType w:countBy="1" w:distance="32767" w:restart="continuous"/>
          <w:cols w:space="720"/>
        </w:sectPr>
      </w:pPr>
    </w:p>
    <w:p w14:paraId="19B05F4C" w14:textId="77777777" w:rsidR="006D3BAF" w:rsidRDefault="00546760">
      <w:r>
        <w:t>S10-9 w:lnNumType/@w:distance="7205001" | this paragraph ends a section whose properties carry the value.</w:t>
      </w:r>
    </w:p>
    <w:p w14:paraId="1E44948B" w14:textId="77777777" w:rsidR="006D3BAF" w:rsidRDefault="006D3BAF">
      <w:pPr>
        <w:sectPr w:rsidR="006D3BAF">
          <w:headerReference w:type="default" r:id="rId203"/>
          <w:footerReference w:type="default" r:id="rId204"/>
          <w:type w:val="continuous"/>
          <w:pgSz w:w="11906" w:h="16838"/>
          <w:pgMar w:top="1440" w:right="1440" w:bottom="1440" w:left="1440" w:header="708" w:footer="708" w:gutter="0"/>
          <w:lnNumType w:countBy="1" w:distance="-3959" w:restart="continuous"/>
          <w:cols w:space="720"/>
        </w:sectPr>
      </w:pPr>
    </w:p>
    <w:p w14:paraId="4803593C" w14:textId="77777777" w:rsidR="006D3BAF" w:rsidRDefault="00546760">
      <w:r>
        <w:t>S10-10 w:lnNumType/@w:distance="1205003" | this paragraph ends a section whose properties carry the value.</w:t>
      </w:r>
    </w:p>
    <w:p w14:paraId="43832A3D" w14:textId="77777777" w:rsidR="006D3BAF" w:rsidRDefault="006D3BAF">
      <w:pPr>
        <w:sectPr w:rsidR="006D3BAF">
          <w:headerReference w:type="default" r:id="rId205"/>
          <w:footerReference w:type="default" r:id="rId206"/>
          <w:type w:val="continuous"/>
          <w:pgSz w:w="11906" w:h="16838"/>
          <w:pgMar w:top="1440" w:right="1440" w:bottom="1440" w:left="1440" w:header="708" w:footer="708" w:gutter="0"/>
          <w:lnNumType w:countBy="1" w:distance="25355" w:restart="continuous"/>
          <w:cols w:space="720"/>
        </w:sectPr>
      </w:pPr>
    </w:p>
    <w:p w14:paraId="19F83F07" w14:textId="77777777" w:rsidR="006D3BAF" w:rsidRDefault="00546760">
      <w:r>
        <w:t>S11-1 w:pgBorders/w:top/@w:sz="48" | this paragraph ends a section whose properties carry the value.</w:t>
      </w:r>
    </w:p>
    <w:p w14:paraId="6396B35A" w14:textId="77777777" w:rsidR="006D3BAF" w:rsidRDefault="006D3BAF">
      <w:pPr>
        <w:sectPr w:rsidR="006D3BAF">
          <w:headerReference w:type="default" r:id="rId207"/>
          <w:footerReference w:type="default" r:id="rId208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8" w:space="24" w:color="auto"/>
          </w:pgBorders>
          <w:cols w:space="720"/>
        </w:sectPr>
      </w:pPr>
    </w:p>
    <w:p w14:paraId="276B6C4C" w14:textId="77777777" w:rsidR="006D3BAF" w:rsidRDefault="00546760">
      <w:r>
        <w:t>S11-2 w:pgBorders/w:top/@w:sz="49" | this paragraph ends a section whose properties carry the value.</w:t>
      </w:r>
    </w:p>
    <w:p w14:paraId="5F2668F6" w14:textId="77777777" w:rsidR="006D3BAF" w:rsidRDefault="006D3BAF">
      <w:pPr>
        <w:sectPr w:rsidR="006D3BAF">
          <w:headerReference w:type="default" r:id="rId209"/>
          <w:footerReference w:type="default" r:id="rId21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9" w:space="24" w:color="auto"/>
          </w:pgBorders>
          <w:cols w:space="720"/>
        </w:sectPr>
      </w:pPr>
    </w:p>
    <w:p w14:paraId="5F959EE6" w14:textId="77777777" w:rsidR="006D3BAF" w:rsidRDefault="00546760">
      <w:r>
        <w:t>S11-3 w:pgBorders/w:top/@w:sz="255" | this paragraph ends a section whose properties carry the value.</w:t>
      </w:r>
    </w:p>
    <w:p w14:paraId="09FDCF39" w14:textId="77777777" w:rsidR="006D3BAF" w:rsidRDefault="006D3BAF">
      <w:pPr>
        <w:sectPr w:rsidR="006D3BAF">
          <w:headerReference w:type="default" r:id="rId211"/>
          <w:footerReference w:type="default" r:id="rId21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255" w:space="24" w:color="auto"/>
          </w:pgBorders>
          <w:cols w:space="720"/>
        </w:sectPr>
      </w:pPr>
    </w:p>
    <w:p w14:paraId="6903863C" w14:textId="77777777" w:rsidR="006D3BAF" w:rsidRDefault="00546760">
      <w:r>
        <w:t>S11-4 w:pgBorders/w:top/@w:sz="256" | this paragraph ends a section whose properties carry the value.</w:t>
      </w:r>
    </w:p>
    <w:p w14:paraId="4741A568" w14:textId="77777777" w:rsidR="006D3BAF" w:rsidRDefault="006D3BAF">
      <w:pPr>
        <w:sectPr w:rsidR="006D3BAF">
          <w:headerReference w:type="default" r:id="rId213"/>
          <w:footerReference w:type="default" r:id="rId21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0" w:space="24" w:color="auto"/>
          </w:pgBorders>
          <w:cols w:space="720"/>
        </w:sectPr>
      </w:pPr>
    </w:p>
    <w:p w14:paraId="3C73590E" w14:textId="77777777" w:rsidR="006D3BAF" w:rsidRDefault="00546760">
      <w:r>
        <w:t>S11-5 w:pgBorders/w:top/@w:sz="32767" | this paragraph ends a section whose properties carry the value.</w:t>
      </w:r>
    </w:p>
    <w:p w14:paraId="302C327F" w14:textId="77777777" w:rsidR="006D3BAF" w:rsidRDefault="006D3BAF">
      <w:pPr>
        <w:sectPr w:rsidR="006D3BAF">
          <w:headerReference w:type="default" r:id="rId215"/>
          <w:footerReference w:type="default" r:id="rId216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255" w:space="24" w:color="auto"/>
          </w:pgBorders>
          <w:cols w:space="720"/>
        </w:sectPr>
      </w:pPr>
    </w:p>
    <w:p w14:paraId="2A9A05C2" w14:textId="77777777" w:rsidR="006D3BAF" w:rsidRDefault="00546760">
      <w:r>
        <w:t>S11-6 w:pgBorders/w:top/@w:sz="65535" | this paragraph ends a section whose properties carry the value.</w:t>
      </w:r>
    </w:p>
    <w:p w14:paraId="71DBB239" w14:textId="77777777" w:rsidR="006D3BAF" w:rsidRDefault="006D3BAF">
      <w:pPr>
        <w:sectPr w:rsidR="006D3BAF">
          <w:headerReference w:type="default" r:id="rId217"/>
          <w:footerReference w:type="default" r:id="rId218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255" w:space="24" w:color="auto"/>
          </w:pgBorders>
          <w:cols w:space="720"/>
        </w:sectPr>
      </w:pPr>
    </w:p>
    <w:p w14:paraId="1451313E" w14:textId="77777777" w:rsidR="006D3BAF" w:rsidRDefault="00546760">
      <w:r>
        <w:t>S11-7 w:pgBorders/w:top/@w:sz="65536" | this paragraph ends a section whose properties carry the value.</w:t>
      </w:r>
    </w:p>
    <w:p w14:paraId="09DAC6CF" w14:textId="77777777" w:rsidR="006D3BAF" w:rsidRDefault="006D3BAF">
      <w:pPr>
        <w:sectPr w:rsidR="006D3BAF">
          <w:headerReference w:type="default" r:id="rId219"/>
          <w:footerReference w:type="default" r:id="rId22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0" w:space="24" w:color="auto"/>
          </w:pgBorders>
          <w:cols w:space="720"/>
        </w:sectPr>
      </w:pPr>
    </w:p>
    <w:p w14:paraId="290997EA" w14:textId="77777777" w:rsidR="006D3BAF" w:rsidRDefault="00546760">
      <w:r>
        <w:t>S11-8 w:pgBorders/w:top/@w:sz="-1" | this paragraph ends a section whose properties carry the value.</w:t>
      </w:r>
    </w:p>
    <w:p w14:paraId="7015C5FE" w14:textId="77777777" w:rsidR="006D3BAF" w:rsidRDefault="006D3BAF">
      <w:pPr>
        <w:sectPr w:rsidR="006D3BAF">
          <w:headerReference w:type="default" r:id="rId221"/>
          <w:footerReference w:type="default" r:id="rId22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255" w:space="24" w:color="auto"/>
          </w:pgBorders>
          <w:cols w:space="720"/>
        </w:sectPr>
      </w:pPr>
    </w:p>
    <w:p w14:paraId="0E59A740" w14:textId="77777777" w:rsidR="006D3BAF" w:rsidRDefault="00546760">
      <w:r>
        <w:t>S11-9 w:pgBorders/w:top/@w:space="31" | this paragraph ends a section whose properties carry the value.</w:t>
      </w:r>
    </w:p>
    <w:p w14:paraId="2071ED09" w14:textId="77777777" w:rsidR="006D3BAF" w:rsidRDefault="006D3BAF">
      <w:pPr>
        <w:sectPr w:rsidR="006D3BAF">
          <w:headerReference w:type="default" r:id="rId223"/>
          <w:footerReference w:type="default" r:id="rId22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31" w:color="auto"/>
          </w:pgBorders>
          <w:cols w:space="720"/>
        </w:sectPr>
      </w:pPr>
    </w:p>
    <w:p w14:paraId="4D9F413E" w14:textId="77777777" w:rsidR="006D3BAF" w:rsidRDefault="00546760">
      <w:r>
        <w:t>S11-10 w:pgBorders/w:top/@w:space="32" | this paragraph ends a section whose properties carry the value.</w:t>
      </w:r>
    </w:p>
    <w:p w14:paraId="7196D298" w14:textId="77777777" w:rsidR="006D3BAF" w:rsidRDefault="006D3BAF">
      <w:pPr>
        <w:sectPr w:rsidR="006D3BAF">
          <w:headerReference w:type="default" r:id="rId225"/>
          <w:footerReference w:type="default" r:id="rId226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0" w:color="auto"/>
          </w:pgBorders>
          <w:cols w:space="720"/>
        </w:sectPr>
      </w:pPr>
    </w:p>
    <w:p w14:paraId="421A00B6" w14:textId="77777777" w:rsidR="006D3BAF" w:rsidRDefault="00546760">
      <w:r>
        <w:t>S11-11 w:pgBorders/w:top/@w:space="255" | this paragraph ends a section whose properties carry the value.</w:t>
      </w:r>
    </w:p>
    <w:p w14:paraId="7A9A2ABE" w14:textId="77777777" w:rsidR="006D3BAF" w:rsidRDefault="006D3BAF">
      <w:pPr>
        <w:sectPr w:rsidR="006D3BAF">
          <w:headerReference w:type="default" r:id="rId227"/>
          <w:footerReference w:type="default" r:id="rId228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31" w:color="auto"/>
          </w:pgBorders>
          <w:cols w:space="720"/>
        </w:sectPr>
      </w:pPr>
    </w:p>
    <w:p w14:paraId="0766B90E" w14:textId="77777777" w:rsidR="006D3BAF" w:rsidRDefault="00546760">
      <w:r>
        <w:t>S11-12 w:pgBorders/w:top/@w:space="256" | this paragraph ends a section whose properties carry the value.</w:t>
      </w:r>
    </w:p>
    <w:p w14:paraId="0AD615A5" w14:textId="77777777" w:rsidR="006D3BAF" w:rsidRDefault="006D3BAF">
      <w:pPr>
        <w:sectPr w:rsidR="006D3BAF">
          <w:headerReference w:type="default" r:id="rId229"/>
          <w:footerReference w:type="default" r:id="rId23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0" w:color="auto"/>
          </w:pgBorders>
          <w:cols w:space="720"/>
        </w:sectPr>
      </w:pPr>
    </w:p>
    <w:p w14:paraId="52092053" w14:textId="77777777" w:rsidR="006D3BAF" w:rsidRDefault="00546760">
      <w:r>
        <w:t>S11-13 w:pgBorders/w:top/@w:space="65536" | this paragraph ends a section whose properties carry the value.</w:t>
      </w:r>
    </w:p>
    <w:p w14:paraId="4329F1A2" w14:textId="77777777" w:rsidR="006D3BAF" w:rsidRDefault="006D3BAF">
      <w:pPr>
        <w:sectPr w:rsidR="006D3BAF">
          <w:headerReference w:type="default" r:id="rId231"/>
          <w:footerReference w:type="default" r:id="rId23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0" w:color="auto"/>
          </w:pgBorders>
          <w:cols w:space="720"/>
        </w:sectPr>
      </w:pPr>
    </w:p>
    <w:p w14:paraId="3B27B9C1" w14:textId="77777777" w:rsidR="006D3BAF" w:rsidRDefault="00546760">
      <w:r>
        <w:t>S11-14 w:pgBorders/w:top/@w:space="-1" | this paragraph ends a section whose properties carry the value.</w:t>
      </w:r>
    </w:p>
    <w:p w14:paraId="7E0DFC26" w14:textId="77777777" w:rsidR="006D3BAF" w:rsidRDefault="006D3BAF">
      <w:pPr>
        <w:sectPr w:rsidR="006D3BAF">
          <w:headerReference w:type="default" r:id="rId233"/>
          <w:footerReference w:type="default" r:id="rId23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31" w:color="auto"/>
          </w:pgBorders>
          <w:cols w:space="720"/>
        </w:sectPr>
      </w:pPr>
    </w:p>
    <w:p w14:paraId="798F323D" w14:textId="77777777" w:rsidR="006D3BAF" w:rsidRDefault="00546760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058758DB" w14:textId="77777777" w:rsidR="006D3BAF" w:rsidRDefault="00546760">
      <w:r>
        <w:t>End of probe.</w:t>
      </w:r>
    </w:p>
    <w:sectPr w:rsidR="006D3BAF">
      <w:headerReference w:type="default" r:id="rId235"/>
      <w:footerReference w:type="default" r:id="rId23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D2C2D" w14:textId="77777777" w:rsidR="00546760" w:rsidRDefault="00546760">
      <w:pPr>
        <w:spacing w:after="0" w:line="240" w:lineRule="auto"/>
      </w:pPr>
      <w:r>
        <w:separator/>
      </w:r>
    </w:p>
  </w:endnote>
  <w:endnote w:type="continuationSeparator" w:id="0">
    <w:p w14:paraId="0C36CA46" w14:textId="77777777" w:rsidR="00546760" w:rsidRDefault="0054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D942F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CB529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33760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26022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922D5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7AA2F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BD174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9D39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16C9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546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8B427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386AC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B3BB3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CEC0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0565A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E3CF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6308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E9411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74511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A666F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D9F90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B12C4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2870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7566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68BBD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AD36B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E1487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DAA3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8A105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D7B7C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5FD08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E18E6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DD181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AEFCF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9B1A2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7F8C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7D0D3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96F27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36D6E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0367D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0249C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BFFCB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D6D8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56522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DCA44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C0B5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E2FFE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2ED76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C38C8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C6FDD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386A2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EF8E0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A053D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60E4E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F1F4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CE9D9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46EF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9E8D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5CDB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C9141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ACC0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E670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2708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02840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1D912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E998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74EB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4CEB0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9C9C0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21984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8941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B386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8789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12AD4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B9975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5AAD0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00937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FB1DD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6B354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B470C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33BAD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6C5E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786E0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E5121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C059F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F0231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657E2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C709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58E26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9DF7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A984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0B39E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53227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DAC1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CFBBB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E7F11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61181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68EBB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6789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9B5E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1DD25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2A28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1B24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8ABE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9CF7E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F4BDB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47F99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C5A11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F628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55522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0010D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2191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2AF18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E7F23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F9DB" w14:textId="77777777" w:rsidR="006D3BAF" w:rsidRDefault="0054676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2A30D" w14:textId="77777777" w:rsidR="00546760" w:rsidRDefault="00546760">
      <w:pPr>
        <w:spacing w:after="0" w:line="240" w:lineRule="auto"/>
      </w:pPr>
      <w:r>
        <w:separator/>
      </w:r>
    </w:p>
  </w:footnote>
  <w:footnote w:type="continuationSeparator" w:id="0">
    <w:p w14:paraId="718F27F9" w14:textId="77777777" w:rsidR="00546760" w:rsidRDefault="0054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D2F51" w14:textId="77777777" w:rsidR="006D3BAF" w:rsidRDefault="00546760">
    <w:r>
      <w:t>CR-066 round 6: the integer attributes round 5 left unmeasured or inferred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34A2A" w14:textId="77777777" w:rsidR="006D3BAF" w:rsidRDefault="00546760">
    <w:r>
      <w:t>CR-066 round 6: the integer attributes round 5 left unmeasured or inferred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CE16F" w14:textId="77777777" w:rsidR="006D3BAF" w:rsidRDefault="00546760">
    <w:r>
      <w:t>CR-066 round 6: the integer attributes round 5 left unmeasured or inferred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5EC89" w14:textId="77777777" w:rsidR="006D3BAF" w:rsidRDefault="00546760">
    <w:r>
      <w:t>CR-066 round 6: the integer attributes round 5 left unmeasured or inferred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1824" w14:textId="77777777" w:rsidR="006D3BAF" w:rsidRDefault="00546760">
    <w:r>
      <w:t>CR-066 round 6: the integer attributes round 5 left unmeasured or inferred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47B4A" w14:textId="77777777" w:rsidR="006D3BAF" w:rsidRDefault="00546760">
    <w:r>
      <w:t>CR-066 round 6: the integer attributes round 5 left unmeasured or inferred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5A2D" w14:textId="77777777" w:rsidR="006D3BAF" w:rsidRDefault="00546760">
    <w:r>
      <w:t>CR-066 round 6: the integer attributes round 5 left unmeasured or inferred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CD5C" w14:textId="77777777" w:rsidR="006D3BAF" w:rsidRDefault="00546760">
    <w:r>
      <w:t>CR-066 round 6: the integer attributes round 5 left unmeasured or inferred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B7F65" w14:textId="77777777" w:rsidR="006D3BAF" w:rsidRDefault="00546760">
    <w:r>
      <w:t>CR-066 round 6: the integer attributes round 5 left unmeasured or inferred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EA54" w14:textId="77777777" w:rsidR="006D3BAF" w:rsidRDefault="00546760">
    <w:r>
      <w:t>CR-066 round 6: the integer attributes round 5 left unmeasured or inferred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5FF2B" w14:textId="77777777" w:rsidR="006D3BAF" w:rsidRDefault="00546760">
    <w:r>
      <w:t>CR-066 round 6: the integer attributes round 5 left unmeasured or inferred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E5579" w14:textId="77777777" w:rsidR="006D3BAF" w:rsidRDefault="00546760">
    <w:r>
      <w:t>CR-066 round 6: the integer attributes round 5 left unmeasured or inferred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5790" w14:textId="77777777" w:rsidR="006D3BAF" w:rsidRDefault="00546760">
    <w:r>
      <w:t>CR-066 round 6: the integer attributes round 5 left unmeasured or inferred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072A1" w14:textId="77777777" w:rsidR="006D3BAF" w:rsidRDefault="00546760">
    <w:r>
      <w:t>CR-066 round 6: the integer attributes round 5 left unmeasured or inferred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051F5" w14:textId="77777777" w:rsidR="006D3BAF" w:rsidRDefault="00546760">
    <w:r>
      <w:t>CR-066 round 6: the integer attributes round 5 left unmeasured or inferred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375D" w14:textId="77777777" w:rsidR="006D3BAF" w:rsidRDefault="00546760">
    <w:r>
      <w:t>CR-066 round 6: the integer attributes round 5 left unmeasured or inferred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5C71" w14:textId="77777777" w:rsidR="006D3BAF" w:rsidRDefault="00546760">
    <w:r>
      <w:t>CR-066 round 6: the integer attributes round 5 left unmeasured or inferred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BDEB" w14:textId="77777777" w:rsidR="006D3BAF" w:rsidRDefault="00546760">
    <w:r>
      <w:t>CR-066 round 6: the integer attributes round 5 left unmeasured or inferred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785A4" w14:textId="77777777" w:rsidR="006D3BAF" w:rsidRDefault="00546760">
    <w:r>
      <w:t>CR-066 round 6: the integer attributes round 5 left unmeasured or inferred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F748A" w14:textId="77777777" w:rsidR="006D3BAF" w:rsidRDefault="00546760">
    <w:r>
      <w:t>CR-066 round 6: the integer attributes round 5 left unmeasured or inferred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E2705" w14:textId="77777777" w:rsidR="006D3BAF" w:rsidRDefault="00546760">
    <w:r>
      <w:t>CR-066 round 6: the integer attributes round 5 left unmeasured or inferred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1B0E3" w14:textId="77777777" w:rsidR="006D3BAF" w:rsidRDefault="00546760">
    <w:r>
      <w:t>CR-066 round 6: the integer attributes round 5 left unmeasured or inferred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89B2" w14:textId="77777777" w:rsidR="006D3BAF" w:rsidRDefault="00546760">
    <w:r>
      <w:t>CR-066 round 6: the integer attributes round 5 left unmeasured or inferred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BDA9C" w14:textId="77777777" w:rsidR="006D3BAF" w:rsidRDefault="00546760">
    <w:r>
      <w:t>CR-066 round 6: the integer attributes round 5 left unmeasured or inferred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776E4" w14:textId="77777777" w:rsidR="006D3BAF" w:rsidRDefault="00546760">
    <w:r>
      <w:t>CR-066 round 6: the integer attributes round 5 left unmeasured or inferred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DEDB" w14:textId="77777777" w:rsidR="006D3BAF" w:rsidRDefault="00546760">
    <w:r>
      <w:t>CR-066 round 6: the integer attributes round 5 left unmeasured or inferred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B294" w14:textId="77777777" w:rsidR="006D3BAF" w:rsidRDefault="00546760">
    <w:r>
      <w:t>CR-066 round 6: the integer attributes round 5 left unmeasured or inferred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EF04F" w14:textId="77777777" w:rsidR="006D3BAF" w:rsidRDefault="00546760">
    <w:r>
      <w:t>CR-066 round 6: the integer attributes round 5 left unmeasured or inferred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F668" w14:textId="77777777" w:rsidR="006D3BAF" w:rsidRDefault="00546760">
    <w:r>
      <w:t>CR-066 round 6: the integer attributes round 5 left unmeasured or inferred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F365" w14:textId="77777777" w:rsidR="006D3BAF" w:rsidRDefault="00546760">
    <w:r>
      <w:t>CR-066 round 6: the integer attributes round 5 left unmeasured or inferred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52E31" w14:textId="77777777" w:rsidR="006D3BAF" w:rsidRDefault="00546760">
    <w:r>
      <w:t>CR-066 round 6: the integer attributes round 5 left unmeasured or inferred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D2794" w14:textId="77777777" w:rsidR="006D3BAF" w:rsidRDefault="00546760">
    <w:r>
      <w:t>CR-066 round 6: the integer attributes round 5 left unmeasured or inferred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FB9E1" w14:textId="77777777" w:rsidR="006D3BAF" w:rsidRDefault="00546760">
    <w:r>
      <w:t>CR-066 round 6: the integer attributes round 5 left unmeasured or inferred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66849" w14:textId="77777777" w:rsidR="006D3BAF" w:rsidRDefault="00546760">
    <w:r>
      <w:t>CR-066 round 6: the integer attributes round 5 left unmeasured or inferred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0AEF" w14:textId="77777777" w:rsidR="006D3BAF" w:rsidRDefault="00546760">
    <w:r>
      <w:t>CR-066 round 6: the integer attributes round 5 left unmeasured or inferred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7DF45" w14:textId="77777777" w:rsidR="006D3BAF" w:rsidRDefault="00546760">
    <w:r>
      <w:t>CR-066 round 6: the integer attributes round 5 left unmeasured or inferred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25741" w14:textId="77777777" w:rsidR="006D3BAF" w:rsidRDefault="00546760">
    <w:r>
      <w:t>CR-066 round 6: the integer attributes round 5 left unmeasured or inferred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4CA0F" w14:textId="77777777" w:rsidR="006D3BAF" w:rsidRDefault="00546760">
    <w:r>
      <w:t>CR-066 round 6: the integer attributes round 5 left unmeasured or inferred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D139" w14:textId="77777777" w:rsidR="006D3BAF" w:rsidRDefault="00546760">
    <w:r>
      <w:t>CR-066 round 6: the integer attributes round 5 left unmeasured or inferred</w: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908A0" w14:textId="77777777" w:rsidR="006D3BAF" w:rsidRDefault="00546760">
    <w:r>
      <w:t>CR-066 round 6: the integer attributes round 5 left unmeasured or inferred</w: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1767" w14:textId="77777777" w:rsidR="006D3BAF" w:rsidRDefault="00546760">
    <w:r>
      <w:t>CR-066 round 6: the integer attributes round 5 left unmeasured or inferred</w: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67127" w14:textId="77777777" w:rsidR="006D3BAF" w:rsidRDefault="00546760">
    <w:r>
      <w:t>CR-066 round 6: the integer attributes round 5 left unmeasured or inferred</w: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E6FE" w14:textId="77777777" w:rsidR="006D3BAF" w:rsidRDefault="00546760">
    <w:r>
      <w:t>CR-066 round 6: the integer attributes round 5 left unmeasured or inferred</w: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9983" w14:textId="77777777" w:rsidR="006D3BAF" w:rsidRDefault="00546760">
    <w:r>
      <w:t>CR-066 round 6: the integer attributes round 5 left unmeasured or inferred</w: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451FD" w14:textId="77777777" w:rsidR="006D3BAF" w:rsidRDefault="00546760">
    <w:r>
      <w:t>CR-066 round 6: the integer attributes round 5 left unmeasured or inferred</w: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74AF7" w14:textId="77777777" w:rsidR="006D3BAF" w:rsidRDefault="00546760">
    <w:r>
      <w:t>CR-066 round 6: the integer attributes round 5 left unmeasured or inferred</w: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96838" w14:textId="77777777" w:rsidR="006D3BAF" w:rsidRDefault="00546760">
    <w:r>
      <w:t>CR-066 round 6: the integer attributes round 5 left unmeasured or inferred</w: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D81F" w14:textId="77777777" w:rsidR="006D3BAF" w:rsidRDefault="00546760">
    <w:r>
      <w:t>CR-066 round 6: the integer attributes round 5 left unmeasured or inferred</w: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6A667" w14:textId="77777777" w:rsidR="006D3BAF" w:rsidRDefault="00546760">
    <w:r>
      <w:t>CR-066 round 6: the integer attributes round 5 left unmeasured or inferred</w: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20D" w14:textId="77777777" w:rsidR="006D3BAF" w:rsidRDefault="00546760">
    <w:r>
      <w:t>CR-066 round 6: the integer attributes round 5 left unmeasured or inferred</w: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58E87" w14:textId="77777777" w:rsidR="006D3BAF" w:rsidRDefault="00546760">
    <w:r>
      <w:t>CR-066 round 6: the integer attributes round 5 left unmeasured or inferred</w: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627D2" w14:textId="77777777" w:rsidR="006D3BAF" w:rsidRDefault="00546760">
    <w:r>
      <w:t>CR-066 round 6: the integer attributes round 5 left unmeasured or inferred</w: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A6445" w14:textId="77777777" w:rsidR="006D3BAF" w:rsidRDefault="00546760">
    <w:r>
      <w:t>CR-066 round 6: the integer attributes round 5 left unmeasured or inferred</w: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FF980" w14:textId="77777777" w:rsidR="006D3BAF" w:rsidRDefault="00546760">
    <w:r>
      <w:t>CR-066 round 6: the integer attributes round 5 left unmeasured or inferred</w: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DD467" w14:textId="77777777" w:rsidR="006D3BAF" w:rsidRDefault="00546760">
    <w:r>
      <w:t>CR-066 round 6: the integer attributes round 5 left unmeasured or inferred</w: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3A667" w14:textId="77777777" w:rsidR="006D3BAF" w:rsidRDefault="00546760">
    <w:r>
      <w:t>CR-066 round 6: the integer attributes round 5 left unmeasured or inferred</w: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EBCCB" w14:textId="77777777" w:rsidR="006D3BAF" w:rsidRDefault="00546760">
    <w:r>
      <w:t>CR-066 round 6: the integer attributes round 5 left unmeasured or inferred</w: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8701F" w14:textId="77777777" w:rsidR="006D3BAF" w:rsidRDefault="00546760">
    <w:r>
      <w:t>CR-066 round 6: the integer attributes round 5 left unmeasured or inferred</w: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8F713" w14:textId="77777777" w:rsidR="006D3BAF" w:rsidRDefault="00546760">
    <w:r>
      <w:t>CR-066 round 6: the integer attributes round 5 left unmeasured or inferred</w: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A56B1" w14:textId="77777777" w:rsidR="006D3BAF" w:rsidRDefault="00546760">
    <w:r>
      <w:t>CR-066 round 6: the integer attributes round 5 left unmeasured or inferred</w: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D56FD" w14:textId="77777777" w:rsidR="006D3BAF" w:rsidRDefault="00546760">
    <w:r>
      <w:t>CR-066 round 6: the integer attributes round 5 left unmeasured or inferred</w: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4A03" w14:textId="77777777" w:rsidR="006D3BAF" w:rsidRDefault="00546760">
    <w:r>
      <w:t>CR-066 round 6: the integer attributes round 5 left unmeasured or inferred</w: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E66A" w14:textId="77777777" w:rsidR="006D3BAF" w:rsidRDefault="00546760">
    <w:r>
      <w:t>CR-066 round 6: the integer attributes round 5 left unmeasured or inferred</w: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26C00" w14:textId="77777777" w:rsidR="006D3BAF" w:rsidRDefault="00546760">
    <w:r>
      <w:t>CR-066 round 6: the integer attributes round 5 left unmeasured or inferred</w: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846F0" w14:textId="77777777" w:rsidR="006D3BAF" w:rsidRDefault="00546760">
    <w:r>
      <w:t>CR-066 round 6: the integer attributes round 5 left unmeasured or inferred</w:t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6AB83" w14:textId="77777777" w:rsidR="006D3BAF" w:rsidRDefault="00546760">
    <w:r>
      <w:t>CR-066 round 6: the integer attributes round 5 left unmeasured or inferred</w:t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21023" w14:textId="77777777" w:rsidR="006D3BAF" w:rsidRDefault="00546760">
    <w:r>
      <w:t>CR-066 round 6: the integer attributes round 5 left unmeasured or inferred</w:t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178D" w14:textId="77777777" w:rsidR="006D3BAF" w:rsidRDefault="00546760">
    <w:r>
      <w:t>CR-066 round 6: the integer attributes round 5 left unmeasured or inferred</w:t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D66BE" w14:textId="77777777" w:rsidR="006D3BAF" w:rsidRDefault="00546760">
    <w:r>
      <w:t>CR-066 round 6: the integer attributes round 5 left unmeasured or inferred</w:t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E9165" w14:textId="77777777" w:rsidR="006D3BAF" w:rsidRDefault="00546760">
    <w:r>
      <w:t>CR-066 round 6: the integer attributes round 5 left unmeasured or inferred</w:t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044A8" w14:textId="77777777" w:rsidR="006D3BAF" w:rsidRDefault="00546760">
    <w:r>
      <w:t>CR-066 round 6: the integer attributes round 5 left unmeasured or inferred</w:t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F4279" w14:textId="77777777" w:rsidR="006D3BAF" w:rsidRDefault="00546760">
    <w:r>
      <w:t>CR-066 round 6: the integer attributes round 5 left unmeasured or inferred</w:t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AB178" w14:textId="77777777" w:rsidR="006D3BAF" w:rsidRDefault="00546760">
    <w:r>
      <w:t>CR-066 round 6: the integer attributes round 5 left unmeasured or inferred</w:t>
    </w: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C49E8" w14:textId="77777777" w:rsidR="006D3BAF" w:rsidRDefault="00546760">
    <w:r>
      <w:t>CR-066 round 6: the integer attributes round 5 left unmeasured or inferred</w:t>
    </w: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A813" w14:textId="77777777" w:rsidR="006D3BAF" w:rsidRDefault="00546760">
    <w:r>
      <w:t>CR-066 round 6: the integer attributes round 5 left unmeasured or inferred</w:t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66149" w14:textId="77777777" w:rsidR="006D3BAF" w:rsidRDefault="00546760">
    <w:r>
      <w:t>CR-066 round 6: the integer attributes round 5 left unmeasured or inferred</w:t>
    </w: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4DF28" w14:textId="77777777" w:rsidR="006D3BAF" w:rsidRDefault="00546760">
    <w:r>
      <w:t>CR-066 round 6: the integer attributes round 5 left unmeasured or inferred</w:t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D1F3" w14:textId="77777777" w:rsidR="006D3BAF" w:rsidRDefault="00546760">
    <w:r>
      <w:t>CR-066 round 6: the integer attributes round 5 left unmeasured or inferred</w:t>
    </w: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C85B9" w14:textId="77777777" w:rsidR="006D3BAF" w:rsidRDefault="00546760">
    <w:r>
      <w:t>CR-066 round 6: the integer attributes round 5 left unmeasured or inferred</w:t>
    </w: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DEDCF" w14:textId="77777777" w:rsidR="006D3BAF" w:rsidRDefault="00546760">
    <w:r>
      <w:t>CR-066 round 6: the integer attributes round 5 left unmeasured or inferred</w:t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FD53C" w14:textId="77777777" w:rsidR="006D3BAF" w:rsidRDefault="00546760">
    <w:r>
      <w:t>CR-066 round 6: the integer attributes round 5 left unmeasured or inferred</w:t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31748" w14:textId="77777777" w:rsidR="006D3BAF" w:rsidRDefault="00546760">
    <w:r>
      <w:t>CR-066 round 6: the integer attributes round 5 left unmeasured or inferred</w:t>
    </w: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017F" w14:textId="77777777" w:rsidR="006D3BAF" w:rsidRDefault="00546760">
    <w:r>
      <w:t>CR-066 round 6: the integer attributes round 5 left unmeasured or inferred</w:t>
    </w: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72E26" w14:textId="77777777" w:rsidR="006D3BAF" w:rsidRDefault="00546760">
    <w:r>
      <w:t>CR-066 round 6: the integer attributes round 5 left unmeasured or inferred</w:t>
    </w: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2D2D0" w14:textId="77777777" w:rsidR="006D3BAF" w:rsidRDefault="00546760">
    <w:r>
      <w:t>CR-066 round 6: the integer attributes round 5 left unmeasured or inferred</w:t>
    </w: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642F4" w14:textId="77777777" w:rsidR="006D3BAF" w:rsidRDefault="00546760">
    <w:r>
      <w:t>CR-066 round 6: the integer attributes round 5 left unmeasured or inferred</w:t>
    </w: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9C44F" w14:textId="77777777" w:rsidR="006D3BAF" w:rsidRDefault="00546760">
    <w:r>
      <w:t>CR-066 round 6: the integer attributes round 5 left unmeasured or inferred</w:t>
    </w: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EF9AB" w14:textId="77777777" w:rsidR="006D3BAF" w:rsidRDefault="00546760">
    <w:r>
      <w:t>CR-066 round 6: the integer attributes round 5 left unmeasured or inferred</w:t>
    </w: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E8DC7" w14:textId="77777777" w:rsidR="006D3BAF" w:rsidRDefault="00546760">
    <w:r>
      <w:t>CR-066 round 6: the integer attributes round 5 left unmeasured or inferred</w:t>
    </w: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FFB9F" w14:textId="77777777" w:rsidR="006D3BAF" w:rsidRDefault="00546760">
    <w:r>
      <w:t>CR-066 round 6: the integer attributes round 5 left unmeasured or inferred</w:t>
    </w: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959A" w14:textId="77777777" w:rsidR="006D3BAF" w:rsidRDefault="00546760">
    <w:r>
      <w:t>CR-066 round 6: the integer attributes round 5 left unmeasured or inferred</w:t>
    </w: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BD96" w14:textId="77777777" w:rsidR="006D3BAF" w:rsidRDefault="00546760">
    <w:r>
      <w:t>CR-066 round 6: the integer attributes round 5 left unmeasured or inferred</w:t>
    </w: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09A42" w14:textId="77777777" w:rsidR="006D3BAF" w:rsidRDefault="00546760">
    <w:r>
      <w:t>CR-066 round 6: the integer attributes round 5 left unmeasured or inferred</w:t>
    </w: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A6FDA" w14:textId="77777777" w:rsidR="006D3BAF" w:rsidRDefault="00546760">
    <w:r>
      <w:t>CR-066 round 6: the integer attributes round 5 left unmeasured or inferred</w:t>
    </w: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C21A" w14:textId="77777777" w:rsidR="006D3BAF" w:rsidRDefault="00546760">
    <w:r>
      <w:t>CR-066 round 6: the integer attributes round 5 left unmeasured or inferred</w:t>
    </w: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A56A3" w14:textId="77777777" w:rsidR="006D3BAF" w:rsidRDefault="00546760">
    <w:r>
      <w:t>CR-066 round 6: the integer attributes round 5 left unmeasured or inferred</w:t>
    </w: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3D86" w14:textId="77777777" w:rsidR="006D3BAF" w:rsidRDefault="00546760">
    <w:r>
      <w:t>CR-066 round 6: the integer attributes round 5 left unmeasured or inferred</w:t>
    </w: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5018D" w14:textId="77777777" w:rsidR="006D3BAF" w:rsidRDefault="00546760">
    <w:r>
      <w:t>CR-066 round 6: the integer attributes round 5 left unmeasured or inferred</w:t>
    </w:r>
  </w:p>
</w:hdr>
</file>

<file path=word/header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CBF1" w14:textId="77777777" w:rsidR="006D3BAF" w:rsidRDefault="00546760">
    <w:r>
      <w:t>CR-066 round 6: the integer attributes round 5 left unmeasured or inferred</w:t>
    </w:r>
  </w:p>
</w:hdr>
</file>

<file path=word/header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560E9" w14:textId="77777777" w:rsidR="006D3BAF" w:rsidRDefault="00546760">
    <w:r>
      <w:t>CR-066 round 6: the integer attributes round 5 left unmeasured or inferred</w:t>
    </w:r>
  </w:p>
</w:hdr>
</file>

<file path=word/header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C103" w14:textId="77777777" w:rsidR="006D3BAF" w:rsidRDefault="00546760">
    <w:r>
      <w:t>CR-066 round 6: the integer attributes round 5 left unmeasured or inferred</w:t>
    </w:r>
  </w:p>
</w:hdr>
</file>

<file path=word/header1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29EE8" w14:textId="77777777" w:rsidR="006D3BAF" w:rsidRDefault="00546760">
    <w:r>
      <w:t>CR-066 round 6: the integer attributes round 5 left unmeasured or inferred</w:t>
    </w:r>
  </w:p>
</w:hdr>
</file>

<file path=word/header1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F696D" w14:textId="77777777" w:rsidR="006D3BAF" w:rsidRDefault="00546760">
    <w:r>
      <w:t>CR-066 round 6: the integer attributes round 5 left unmeasured or inferred</w:t>
    </w:r>
  </w:p>
</w:hdr>
</file>

<file path=word/header1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7227C" w14:textId="77777777" w:rsidR="006D3BAF" w:rsidRDefault="00546760">
    <w:r>
      <w:t>CR-066 round 6: the integer attributes round 5 left unmeasured or inferred</w:t>
    </w:r>
  </w:p>
</w:hdr>
</file>

<file path=word/header1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37A7F" w14:textId="77777777" w:rsidR="006D3BAF" w:rsidRDefault="00546760">
    <w:r>
      <w:t>CR-066 round 6: the integer attributes round 5 left unmeasured or inferred</w:t>
    </w:r>
  </w:p>
</w:hdr>
</file>

<file path=word/header1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4F3A" w14:textId="77777777" w:rsidR="006D3BAF" w:rsidRDefault="00546760">
    <w:r>
      <w:t>CR-066 round 6: the integer attributes round 5 left unmeasured or inferred</w:t>
    </w:r>
  </w:p>
</w:hdr>
</file>

<file path=word/header1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61CBB" w14:textId="77777777" w:rsidR="006D3BAF" w:rsidRDefault="00546760">
    <w:r>
      <w:t>CR-066 round 6: the integer attributes round 5 left unmeasured or inferred</w:t>
    </w:r>
  </w:p>
</w:hdr>
</file>

<file path=word/header1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4DD6F" w14:textId="77777777" w:rsidR="006D3BAF" w:rsidRDefault="00546760">
    <w:r>
      <w:t>CR-066 round 6: the integer attributes round 5 left unmeasured or inferred</w:t>
    </w:r>
  </w:p>
</w:hdr>
</file>

<file path=word/header1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C86E2" w14:textId="77777777" w:rsidR="006D3BAF" w:rsidRDefault="00546760">
    <w:r>
      <w:t>CR-066 round 6: the integer attributes round 5 left unmeasured or inferred</w:t>
    </w:r>
  </w:p>
</w:hdr>
</file>

<file path=word/header1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2DCC1" w14:textId="77777777" w:rsidR="006D3BAF" w:rsidRDefault="00546760">
    <w:r>
      <w:t>CR-066 round 6: the integer attributes round 5 left unmeasured or inferred</w:t>
    </w:r>
  </w:p>
</w:hdr>
</file>

<file path=word/header1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3C3D" w14:textId="77777777" w:rsidR="006D3BAF" w:rsidRDefault="00546760">
    <w:r>
      <w:t>CR-066 round 6: the integer attributes round 5 left unmeasured or inferred</w:t>
    </w:r>
  </w:p>
</w:hdr>
</file>

<file path=word/header1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66FA" w14:textId="77777777" w:rsidR="006D3BAF" w:rsidRDefault="00546760">
    <w:r>
      <w:t>CR-066 round 6: the integer attributes round 5 left unmeasured or inferred</w:t>
    </w:r>
  </w:p>
</w:hdr>
</file>

<file path=word/header1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99B2" w14:textId="77777777" w:rsidR="006D3BAF" w:rsidRDefault="00546760">
    <w:r>
      <w:t>CR-066 round 6: the integer attributes round 5 left unmeasured or inferred</w:t>
    </w:r>
  </w:p>
</w:hdr>
</file>

<file path=word/header1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4BBE8" w14:textId="77777777" w:rsidR="006D3BAF" w:rsidRDefault="00546760">
    <w:r>
      <w:t>CR-066 round 6: the integer attributes round 5 left unmeasured or inferred</w:t>
    </w:r>
  </w:p>
</w:hdr>
</file>

<file path=word/header1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BDB32" w14:textId="77777777" w:rsidR="006D3BAF" w:rsidRDefault="00546760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30AD"/>
    <w:multiLevelType w:val="singleLevel"/>
    <w:tmpl w:val="16AE514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0C606389"/>
    <w:multiLevelType w:val="singleLevel"/>
    <w:tmpl w:val="AE78ACD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3AE38EB"/>
    <w:multiLevelType w:val="singleLevel"/>
    <w:tmpl w:val="AB323F7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1F733F57"/>
    <w:multiLevelType w:val="singleLevel"/>
    <w:tmpl w:val="57E0AEF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38792F91"/>
    <w:multiLevelType w:val="singleLevel"/>
    <w:tmpl w:val="00063AD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3AB43EA2"/>
    <w:multiLevelType w:val="singleLevel"/>
    <w:tmpl w:val="036CAB5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3EFD2113"/>
    <w:multiLevelType w:val="singleLevel"/>
    <w:tmpl w:val="01FA0C5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43D92AB4"/>
    <w:multiLevelType w:val="singleLevel"/>
    <w:tmpl w:val="0BFE825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4FEF418B"/>
    <w:multiLevelType w:val="singleLevel"/>
    <w:tmpl w:val="40BCF9A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7D03B0A"/>
    <w:multiLevelType w:val="singleLevel"/>
    <w:tmpl w:val="78BA154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867939833">
    <w:abstractNumId w:val="5"/>
  </w:num>
  <w:num w:numId="2" w16cid:durableId="1104301953">
    <w:abstractNumId w:val="6"/>
  </w:num>
  <w:num w:numId="3" w16cid:durableId="165443164">
    <w:abstractNumId w:val="4"/>
  </w:num>
  <w:num w:numId="4" w16cid:durableId="452747102">
    <w:abstractNumId w:val="0"/>
  </w:num>
  <w:num w:numId="5" w16cid:durableId="1319529566">
    <w:abstractNumId w:val="1"/>
  </w:num>
  <w:num w:numId="6" w16cid:durableId="2046170094">
    <w:abstractNumId w:val="8"/>
  </w:num>
  <w:num w:numId="7" w16cid:durableId="792360209">
    <w:abstractNumId w:val="3"/>
  </w:num>
  <w:num w:numId="8" w16cid:durableId="527838289">
    <w:abstractNumId w:val="7"/>
  </w:num>
  <w:num w:numId="9" w16cid:durableId="916013514">
    <w:abstractNumId w:val="2"/>
  </w:num>
  <w:num w:numId="10" w16cid:durableId="394402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AF"/>
    <w:rsid w:val="00546760"/>
    <w:rsid w:val="006D3BAF"/>
    <w:rsid w:val="007B108E"/>
    <w:rsid w:val="00A2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96508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56.xml"/><Relationship Id="rId21" Type="http://schemas.openxmlformats.org/officeDocument/2006/relationships/header" Target="header8.xml"/><Relationship Id="rId42" Type="http://schemas.openxmlformats.org/officeDocument/2006/relationships/footer" Target="footer18.xml"/><Relationship Id="rId63" Type="http://schemas.openxmlformats.org/officeDocument/2006/relationships/header" Target="header29.xml"/><Relationship Id="rId84" Type="http://schemas.openxmlformats.org/officeDocument/2006/relationships/footer" Target="footer39.xml"/><Relationship Id="rId138" Type="http://schemas.openxmlformats.org/officeDocument/2006/relationships/footer" Target="footer66.xml"/><Relationship Id="rId159" Type="http://schemas.openxmlformats.org/officeDocument/2006/relationships/header" Target="header77.xml"/><Relationship Id="rId170" Type="http://schemas.openxmlformats.org/officeDocument/2006/relationships/footer" Target="footer82.xml"/><Relationship Id="rId191" Type="http://schemas.openxmlformats.org/officeDocument/2006/relationships/header" Target="header93.xml"/><Relationship Id="rId205" Type="http://schemas.openxmlformats.org/officeDocument/2006/relationships/header" Target="header100.xml"/><Relationship Id="rId226" Type="http://schemas.openxmlformats.org/officeDocument/2006/relationships/footer" Target="footer110.xml"/><Relationship Id="rId107" Type="http://schemas.openxmlformats.org/officeDocument/2006/relationships/header" Target="header51.xml"/><Relationship Id="rId11" Type="http://schemas.openxmlformats.org/officeDocument/2006/relationships/header" Target="header3.xml"/><Relationship Id="rId32" Type="http://schemas.openxmlformats.org/officeDocument/2006/relationships/footer" Target="footer13.xml"/><Relationship Id="rId53" Type="http://schemas.openxmlformats.org/officeDocument/2006/relationships/header" Target="header24.xml"/><Relationship Id="rId74" Type="http://schemas.openxmlformats.org/officeDocument/2006/relationships/footer" Target="footer34.xml"/><Relationship Id="rId128" Type="http://schemas.openxmlformats.org/officeDocument/2006/relationships/footer" Target="footer61.xml"/><Relationship Id="rId149" Type="http://schemas.openxmlformats.org/officeDocument/2006/relationships/header" Target="header72.xml"/><Relationship Id="rId5" Type="http://schemas.openxmlformats.org/officeDocument/2006/relationships/footnotes" Target="footnotes.xml"/><Relationship Id="rId95" Type="http://schemas.openxmlformats.org/officeDocument/2006/relationships/header" Target="header45.xml"/><Relationship Id="rId160" Type="http://schemas.openxmlformats.org/officeDocument/2006/relationships/footer" Target="footer77.xml"/><Relationship Id="rId181" Type="http://schemas.openxmlformats.org/officeDocument/2006/relationships/header" Target="header88.xml"/><Relationship Id="rId216" Type="http://schemas.openxmlformats.org/officeDocument/2006/relationships/footer" Target="footer105.xml"/><Relationship Id="rId237" Type="http://schemas.openxmlformats.org/officeDocument/2006/relationships/fontTable" Target="fontTable.xml"/><Relationship Id="rId22" Type="http://schemas.openxmlformats.org/officeDocument/2006/relationships/footer" Target="footer8.xml"/><Relationship Id="rId43" Type="http://schemas.openxmlformats.org/officeDocument/2006/relationships/header" Target="header19.xml"/><Relationship Id="rId64" Type="http://schemas.openxmlformats.org/officeDocument/2006/relationships/footer" Target="footer29.xml"/><Relationship Id="rId118" Type="http://schemas.openxmlformats.org/officeDocument/2006/relationships/footer" Target="footer56.xml"/><Relationship Id="rId139" Type="http://schemas.openxmlformats.org/officeDocument/2006/relationships/header" Target="header67.xml"/><Relationship Id="rId85" Type="http://schemas.openxmlformats.org/officeDocument/2006/relationships/header" Target="header40.xml"/><Relationship Id="rId150" Type="http://schemas.openxmlformats.org/officeDocument/2006/relationships/footer" Target="footer72.xml"/><Relationship Id="rId171" Type="http://schemas.openxmlformats.org/officeDocument/2006/relationships/header" Target="header83.xml"/><Relationship Id="rId192" Type="http://schemas.openxmlformats.org/officeDocument/2006/relationships/footer" Target="footer93.xml"/><Relationship Id="rId206" Type="http://schemas.openxmlformats.org/officeDocument/2006/relationships/footer" Target="footer100.xml"/><Relationship Id="rId227" Type="http://schemas.openxmlformats.org/officeDocument/2006/relationships/header" Target="header111.xml"/><Relationship Id="rId12" Type="http://schemas.openxmlformats.org/officeDocument/2006/relationships/footer" Target="footer3.xml"/><Relationship Id="rId33" Type="http://schemas.openxmlformats.org/officeDocument/2006/relationships/header" Target="header14.xml"/><Relationship Id="rId108" Type="http://schemas.openxmlformats.org/officeDocument/2006/relationships/footer" Target="footer51.xml"/><Relationship Id="rId129" Type="http://schemas.openxmlformats.org/officeDocument/2006/relationships/header" Target="header62.xml"/><Relationship Id="rId54" Type="http://schemas.openxmlformats.org/officeDocument/2006/relationships/footer" Target="footer24.xml"/><Relationship Id="rId75" Type="http://schemas.openxmlformats.org/officeDocument/2006/relationships/header" Target="header35.xml"/><Relationship Id="rId96" Type="http://schemas.openxmlformats.org/officeDocument/2006/relationships/footer" Target="footer45.xml"/><Relationship Id="rId140" Type="http://schemas.openxmlformats.org/officeDocument/2006/relationships/footer" Target="footer67.xml"/><Relationship Id="rId161" Type="http://schemas.openxmlformats.org/officeDocument/2006/relationships/header" Target="header78.xml"/><Relationship Id="rId182" Type="http://schemas.openxmlformats.org/officeDocument/2006/relationships/footer" Target="footer88.xml"/><Relationship Id="rId217" Type="http://schemas.openxmlformats.org/officeDocument/2006/relationships/header" Target="header106.xml"/><Relationship Id="rId6" Type="http://schemas.openxmlformats.org/officeDocument/2006/relationships/endnotes" Target="endnotes.xml"/><Relationship Id="rId238" Type="http://schemas.openxmlformats.org/officeDocument/2006/relationships/theme" Target="theme/theme1.xml"/><Relationship Id="rId23" Type="http://schemas.openxmlformats.org/officeDocument/2006/relationships/header" Target="header9.xml"/><Relationship Id="rId119" Type="http://schemas.openxmlformats.org/officeDocument/2006/relationships/header" Target="header57.xml"/><Relationship Id="rId44" Type="http://schemas.openxmlformats.org/officeDocument/2006/relationships/footer" Target="footer19.xml"/><Relationship Id="rId65" Type="http://schemas.openxmlformats.org/officeDocument/2006/relationships/header" Target="header30.xml"/><Relationship Id="rId86" Type="http://schemas.openxmlformats.org/officeDocument/2006/relationships/footer" Target="footer40.xml"/><Relationship Id="rId130" Type="http://schemas.openxmlformats.org/officeDocument/2006/relationships/footer" Target="footer62.xml"/><Relationship Id="rId151" Type="http://schemas.openxmlformats.org/officeDocument/2006/relationships/header" Target="header73.xml"/><Relationship Id="rId172" Type="http://schemas.openxmlformats.org/officeDocument/2006/relationships/footer" Target="footer83.xml"/><Relationship Id="rId193" Type="http://schemas.openxmlformats.org/officeDocument/2006/relationships/header" Target="header94.xml"/><Relationship Id="rId207" Type="http://schemas.openxmlformats.org/officeDocument/2006/relationships/header" Target="header101.xml"/><Relationship Id="rId228" Type="http://schemas.openxmlformats.org/officeDocument/2006/relationships/footer" Target="footer111.xml"/><Relationship Id="rId13" Type="http://schemas.openxmlformats.org/officeDocument/2006/relationships/header" Target="header4.xml"/><Relationship Id="rId109" Type="http://schemas.openxmlformats.org/officeDocument/2006/relationships/header" Target="header52.xml"/><Relationship Id="rId34" Type="http://schemas.openxmlformats.org/officeDocument/2006/relationships/footer" Target="footer14.xml"/><Relationship Id="rId55" Type="http://schemas.openxmlformats.org/officeDocument/2006/relationships/header" Target="header25.xml"/><Relationship Id="rId76" Type="http://schemas.openxmlformats.org/officeDocument/2006/relationships/footer" Target="footer35.xml"/><Relationship Id="rId97" Type="http://schemas.openxmlformats.org/officeDocument/2006/relationships/header" Target="header46.xml"/><Relationship Id="rId120" Type="http://schemas.openxmlformats.org/officeDocument/2006/relationships/footer" Target="footer57.xml"/><Relationship Id="rId141" Type="http://schemas.openxmlformats.org/officeDocument/2006/relationships/header" Target="header68.xml"/><Relationship Id="rId7" Type="http://schemas.openxmlformats.org/officeDocument/2006/relationships/header" Target="header1.xml"/><Relationship Id="rId162" Type="http://schemas.openxmlformats.org/officeDocument/2006/relationships/footer" Target="footer78.xml"/><Relationship Id="rId183" Type="http://schemas.openxmlformats.org/officeDocument/2006/relationships/header" Target="header89.xml"/><Relationship Id="rId218" Type="http://schemas.openxmlformats.org/officeDocument/2006/relationships/footer" Target="footer106.xml"/><Relationship Id="rId24" Type="http://schemas.openxmlformats.org/officeDocument/2006/relationships/footer" Target="footer9.xml"/><Relationship Id="rId45" Type="http://schemas.openxmlformats.org/officeDocument/2006/relationships/header" Target="header20.xml"/><Relationship Id="rId66" Type="http://schemas.openxmlformats.org/officeDocument/2006/relationships/footer" Target="footer30.xml"/><Relationship Id="rId87" Type="http://schemas.openxmlformats.org/officeDocument/2006/relationships/header" Target="header41.xml"/><Relationship Id="rId110" Type="http://schemas.openxmlformats.org/officeDocument/2006/relationships/footer" Target="footer52.xml"/><Relationship Id="rId131" Type="http://schemas.openxmlformats.org/officeDocument/2006/relationships/header" Target="header63.xml"/><Relationship Id="rId152" Type="http://schemas.openxmlformats.org/officeDocument/2006/relationships/footer" Target="footer73.xml"/><Relationship Id="rId173" Type="http://schemas.openxmlformats.org/officeDocument/2006/relationships/header" Target="header84.xml"/><Relationship Id="rId194" Type="http://schemas.openxmlformats.org/officeDocument/2006/relationships/footer" Target="footer94.xml"/><Relationship Id="rId208" Type="http://schemas.openxmlformats.org/officeDocument/2006/relationships/footer" Target="footer101.xml"/><Relationship Id="rId229" Type="http://schemas.openxmlformats.org/officeDocument/2006/relationships/header" Target="header112.xml"/><Relationship Id="rId14" Type="http://schemas.openxmlformats.org/officeDocument/2006/relationships/footer" Target="footer4.xml"/><Relationship Id="rId35" Type="http://schemas.openxmlformats.org/officeDocument/2006/relationships/header" Target="header15.xml"/><Relationship Id="rId56" Type="http://schemas.openxmlformats.org/officeDocument/2006/relationships/footer" Target="footer25.xml"/><Relationship Id="rId77" Type="http://schemas.openxmlformats.org/officeDocument/2006/relationships/header" Target="header36.xml"/><Relationship Id="rId100" Type="http://schemas.openxmlformats.org/officeDocument/2006/relationships/footer" Target="footer47.xml"/><Relationship Id="rId8" Type="http://schemas.openxmlformats.org/officeDocument/2006/relationships/footer" Target="footer1.xml"/><Relationship Id="rId98" Type="http://schemas.openxmlformats.org/officeDocument/2006/relationships/footer" Target="footer46.xml"/><Relationship Id="rId121" Type="http://schemas.openxmlformats.org/officeDocument/2006/relationships/header" Target="header58.xml"/><Relationship Id="rId142" Type="http://schemas.openxmlformats.org/officeDocument/2006/relationships/footer" Target="footer68.xml"/><Relationship Id="rId163" Type="http://schemas.openxmlformats.org/officeDocument/2006/relationships/header" Target="header79.xml"/><Relationship Id="rId184" Type="http://schemas.openxmlformats.org/officeDocument/2006/relationships/footer" Target="footer89.xml"/><Relationship Id="rId219" Type="http://schemas.openxmlformats.org/officeDocument/2006/relationships/header" Target="header107.xml"/><Relationship Id="rId230" Type="http://schemas.openxmlformats.org/officeDocument/2006/relationships/footer" Target="footer112.xml"/><Relationship Id="rId25" Type="http://schemas.openxmlformats.org/officeDocument/2006/relationships/header" Target="header10.xml"/><Relationship Id="rId46" Type="http://schemas.openxmlformats.org/officeDocument/2006/relationships/footer" Target="footer20.xml"/><Relationship Id="rId67" Type="http://schemas.openxmlformats.org/officeDocument/2006/relationships/header" Target="header31.xml"/><Relationship Id="rId88" Type="http://schemas.openxmlformats.org/officeDocument/2006/relationships/footer" Target="footer41.xml"/><Relationship Id="rId111" Type="http://schemas.openxmlformats.org/officeDocument/2006/relationships/header" Target="header53.xml"/><Relationship Id="rId132" Type="http://schemas.openxmlformats.org/officeDocument/2006/relationships/footer" Target="footer63.xml"/><Relationship Id="rId153" Type="http://schemas.openxmlformats.org/officeDocument/2006/relationships/header" Target="header74.xml"/><Relationship Id="rId174" Type="http://schemas.openxmlformats.org/officeDocument/2006/relationships/footer" Target="footer84.xml"/><Relationship Id="rId195" Type="http://schemas.openxmlformats.org/officeDocument/2006/relationships/header" Target="header95.xml"/><Relationship Id="rId209" Type="http://schemas.openxmlformats.org/officeDocument/2006/relationships/header" Target="header102.xml"/><Relationship Id="rId190" Type="http://schemas.openxmlformats.org/officeDocument/2006/relationships/footer" Target="footer92.xml"/><Relationship Id="rId204" Type="http://schemas.openxmlformats.org/officeDocument/2006/relationships/footer" Target="footer99.xml"/><Relationship Id="rId220" Type="http://schemas.openxmlformats.org/officeDocument/2006/relationships/footer" Target="footer107.xml"/><Relationship Id="rId225" Type="http://schemas.openxmlformats.org/officeDocument/2006/relationships/header" Target="header110.xml"/><Relationship Id="rId15" Type="http://schemas.openxmlformats.org/officeDocument/2006/relationships/header" Target="header5.xml"/><Relationship Id="rId36" Type="http://schemas.openxmlformats.org/officeDocument/2006/relationships/footer" Target="footer15.xml"/><Relationship Id="rId57" Type="http://schemas.openxmlformats.org/officeDocument/2006/relationships/header" Target="header26.xml"/><Relationship Id="rId106" Type="http://schemas.openxmlformats.org/officeDocument/2006/relationships/footer" Target="footer50.xml"/><Relationship Id="rId127" Type="http://schemas.openxmlformats.org/officeDocument/2006/relationships/header" Target="header61.xml"/><Relationship Id="rId10" Type="http://schemas.openxmlformats.org/officeDocument/2006/relationships/footer" Target="footer2.xml"/><Relationship Id="rId31" Type="http://schemas.openxmlformats.org/officeDocument/2006/relationships/header" Target="header13.xml"/><Relationship Id="rId52" Type="http://schemas.openxmlformats.org/officeDocument/2006/relationships/footer" Target="footer23.xml"/><Relationship Id="rId73" Type="http://schemas.openxmlformats.org/officeDocument/2006/relationships/header" Target="header34.xml"/><Relationship Id="rId78" Type="http://schemas.openxmlformats.org/officeDocument/2006/relationships/footer" Target="footer36.xml"/><Relationship Id="rId94" Type="http://schemas.openxmlformats.org/officeDocument/2006/relationships/footer" Target="footer44.xml"/><Relationship Id="rId99" Type="http://schemas.openxmlformats.org/officeDocument/2006/relationships/header" Target="header47.xml"/><Relationship Id="rId101" Type="http://schemas.openxmlformats.org/officeDocument/2006/relationships/header" Target="header48.xml"/><Relationship Id="rId122" Type="http://schemas.openxmlformats.org/officeDocument/2006/relationships/footer" Target="footer58.xml"/><Relationship Id="rId143" Type="http://schemas.openxmlformats.org/officeDocument/2006/relationships/header" Target="header69.xml"/><Relationship Id="rId148" Type="http://schemas.openxmlformats.org/officeDocument/2006/relationships/footer" Target="footer71.xml"/><Relationship Id="rId164" Type="http://schemas.openxmlformats.org/officeDocument/2006/relationships/footer" Target="footer79.xml"/><Relationship Id="rId169" Type="http://schemas.openxmlformats.org/officeDocument/2006/relationships/header" Target="header82.xml"/><Relationship Id="rId185" Type="http://schemas.openxmlformats.org/officeDocument/2006/relationships/header" Target="header90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80" Type="http://schemas.openxmlformats.org/officeDocument/2006/relationships/footer" Target="footer87.xml"/><Relationship Id="rId210" Type="http://schemas.openxmlformats.org/officeDocument/2006/relationships/footer" Target="footer102.xml"/><Relationship Id="rId215" Type="http://schemas.openxmlformats.org/officeDocument/2006/relationships/header" Target="header105.xml"/><Relationship Id="rId236" Type="http://schemas.openxmlformats.org/officeDocument/2006/relationships/footer" Target="footer115.xml"/><Relationship Id="rId26" Type="http://schemas.openxmlformats.org/officeDocument/2006/relationships/footer" Target="footer10.xml"/><Relationship Id="rId231" Type="http://schemas.openxmlformats.org/officeDocument/2006/relationships/header" Target="header113.xml"/><Relationship Id="rId47" Type="http://schemas.openxmlformats.org/officeDocument/2006/relationships/header" Target="header21.xml"/><Relationship Id="rId68" Type="http://schemas.openxmlformats.org/officeDocument/2006/relationships/footer" Target="footer31.xml"/><Relationship Id="rId89" Type="http://schemas.openxmlformats.org/officeDocument/2006/relationships/header" Target="header42.xml"/><Relationship Id="rId112" Type="http://schemas.openxmlformats.org/officeDocument/2006/relationships/footer" Target="footer53.xml"/><Relationship Id="rId133" Type="http://schemas.openxmlformats.org/officeDocument/2006/relationships/header" Target="header64.xml"/><Relationship Id="rId154" Type="http://schemas.openxmlformats.org/officeDocument/2006/relationships/footer" Target="footer74.xml"/><Relationship Id="rId175" Type="http://schemas.openxmlformats.org/officeDocument/2006/relationships/header" Target="header85.xml"/><Relationship Id="rId196" Type="http://schemas.openxmlformats.org/officeDocument/2006/relationships/footer" Target="footer95.xml"/><Relationship Id="rId200" Type="http://schemas.openxmlformats.org/officeDocument/2006/relationships/footer" Target="footer97.xml"/><Relationship Id="rId16" Type="http://schemas.openxmlformats.org/officeDocument/2006/relationships/footer" Target="footer5.xml"/><Relationship Id="rId221" Type="http://schemas.openxmlformats.org/officeDocument/2006/relationships/header" Target="header108.xml"/><Relationship Id="rId37" Type="http://schemas.openxmlformats.org/officeDocument/2006/relationships/header" Target="header16.xml"/><Relationship Id="rId58" Type="http://schemas.openxmlformats.org/officeDocument/2006/relationships/footer" Target="footer26.xml"/><Relationship Id="rId79" Type="http://schemas.openxmlformats.org/officeDocument/2006/relationships/header" Target="header37.xml"/><Relationship Id="rId102" Type="http://schemas.openxmlformats.org/officeDocument/2006/relationships/footer" Target="footer48.xml"/><Relationship Id="rId123" Type="http://schemas.openxmlformats.org/officeDocument/2006/relationships/header" Target="header59.xml"/><Relationship Id="rId144" Type="http://schemas.openxmlformats.org/officeDocument/2006/relationships/footer" Target="footer69.xml"/><Relationship Id="rId90" Type="http://schemas.openxmlformats.org/officeDocument/2006/relationships/footer" Target="footer42.xml"/><Relationship Id="rId165" Type="http://schemas.openxmlformats.org/officeDocument/2006/relationships/header" Target="header80.xml"/><Relationship Id="rId186" Type="http://schemas.openxmlformats.org/officeDocument/2006/relationships/footer" Target="footer90.xml"/><Relationship Id="rId211" Type="http://schemas.openxmlformats.org/officeDocument/2006/relationships/header" Target="header103.xml"/><Relationship Id="rId232" Type="http://schemas.openxmlformats.org/officeDocument/2006/relationships/footer" Target="footer113.xml"/><Relationship Id="rId27" Type="http://schemas.openxmlformats.org/officeDocument/2006/relationships/header" Target="header11.xml"/><Relationship Id="rId48" Type="http://schemas.openxmlformats.org/officeDocument/2006/relationships/footer" Target="footer21.xml"/><Relationship Id="rId69" Type="http://schemas.openxmlformats.org/officeDocument/2006/relationships/header" Target="header32.xml"/><Relationship Id="rId113" Type="http://schemas.openxmlformats.org/officeDocument/2006/relationships/header" Target="header54.xml"/><Relationship Id="rId134" Type="http://schemas.openxmlformats.org/officeDocument/2006/relationships/footer" Target="footer64.xml"/><Relationship Id="rId80" Type="http://schemas.openxmlformats.org/officeDocument/2006/relationships/footer" Target="footer37.xml"/><Relationship Id="rId155" Type="http://schemas.openxmlformats.org/officeDocument/2006/relationships/header" Target="header75.xml"/><Relationship Id="rId176" Type="http://schemas.openxmlformats.org/officeDocument/2006/relationships/footer" Target="footer85.xml"/><Relationship Id="rId197" Type="http://schemas.openxmlformats.org/officeDocument/2006/relationships/header" Target="header96.xml"/><Relationship Id="rId201" Type="http://schemas.openxmlformats.org/officeDocument/2006/relationships/header" Target="header98.xml"/><Relationship Id="rId222" Type="http://schemas.openxmlformats.org/officeDocument/2006/relationships/footer" Target="footer108.xml"/><Relationship Id="rId17" Type="http://schemas.openxmlformats.org/officeDocument/2006/relationships/header" Target="header6.xml"/><Relationship Id="rId38" Type="http://schemas.openxmlformats.org/officeDocument/2006/relationships/footer" Target="footer16.xml"/><Relationship Id="rId59" Type="http://schemas.openxmlformats.org/officeDocument/2006/relationships/header" Target="header27.xml"/><Relationship Id="rId103" Type="http://schemas.openxmlformats.org/officeDocument/2006/relationships/header" Target="header49.xml"/><Relationship Id="rId124" Type="http://schemas.openxmlformats.org/officeDocument/2006/relationships/footer" Target="footer59.xml"/><Relationship Id="rId70" Type="http://schemas.openxmlformats.org/officeDocument/2006/relationships/footer" Target="footer32.xml"/><Relationship Id="rId91" Type="http://schemas.openxmlformats.org/officeDocument/2006/relationships/header" Target="header43.xml"/><Relationship Id="rId145" Type="http://schemas.openxmlformats.org/officeDocument/2006/relationships/header" Target="header70.xml"/><Relationship Id="rId166" Type="http://schemas.openxmlformats.org/officeDocument/2006/relationships/footer" Target="footer80.xml"/><Relationship Id="rId187" Type="http://schemas.openxmlformats.org/officeDocument/2006/relationships/header" Target="header91.xml"/><Relationship Id="rId1" Type="http://schemas.openxmlformats.org/officeDocument/2006/relationships/numbering" Target="numbering.xml"/><Relationship Id="rId212" Type="http://schemas.openxmlformats.org/officeDocument/2006/relationships/footer" Target="footer103.xml"/><Relationship Id="rId233" Type="http://schemas.openxmlformats.org/officeDocument/2006/relationships/header" Target="header114.xml"/><Relationship Id="rId28" Type="http://schemas.openxmlformats.org/officeDocument/2006/relationships/footer" Target="footer11.xml"/><Relationship Id="rId49" Type="http://schemas.openxmlformats.org/officeDocument/2006/relationships/header" Target="header22.xml"/><Relationship Id="rId114" Type="http://schemas.openxmlformats.org/officeDocument/2006/relationships/footer" Target="footer54.xml"/><Relationship Id="rId60" Type="http://schemas.openxmlformats.org/officeDocument/2006/relationships/footer" Target="footer27.xml"/><Relationship Id="rId81" Type="http://schemas.openxmlformats.org/officeDocument/2006/relationships/header" Target="header38.xml"/><Relationship Id="rId135" Type="http://schemas.openxmlformats.org/officeDocument/2006/relationships/header" Target="header65.xml"/><Relationship Id="rId156" Type="http://schemas.openxmlformats.org/officeDocument/2006/relationships/footer" Target="footer75.xml"/><Relationship Id="rId177" Type="http://schemas.openxmlformats.org/officeDocument/2006/relationships/header" Target="header86.xml"/><Relationship Id="rId198" Type="http://schemas.openxmlformats.org/officeDocument/2006/relationships/footer" Target="footer96.xml"/><Relationship Id="rId202" Type="http://schemas.openxmlformats.org/officeDocument/2006/relationships/footer" Target="footer98.xml"/><Relationship Id="rId223" Type="http://schemas.openxmlformats.org/officeDocument/2006/relationships/header" Target="header109.xml"/><Relationship Id="rId18" Type="http://schemas.openxmlformats.org/officeDocument/2006/relationships/footer" Target="footer6.xml"/><Relationship Id="rId39" Type="http://schemas.openxmlformats.org/officeDocument/2006/relationships/header" Target="header17.xml"/><Relationship Id="rId50" Type="http://schemas.openxmlformats.org/officeDocument/2006/relationships/footer" Target="footer22.xml"/><Relationship Id="rId104" Type="http://schemas.openxmlformats.org/officeDocument/2006/relationships/footer" Target="footer49.xml"/><Relationship Id="rId125" Type="http://schemas.openxmlformats.org/officeDocument/2006/relationships/header" Target="header60.xml"/><Relationship Id="rId146" Type="http://schemas.openxmlformats.org/officeDocument/2006/relationships/footer" Target="footer70.xml"/><Relationship Id="rId167" Type="http://schemas.openxmlformats.org/officeDocument/2006/relationships/header" Target="header81.xml"/><Relationship Id="rId188" Type="http://schemas.openxmlformats.org/officeDocument/2006/relationships/footer" Target="footer91.xml"/><Relationship Id="rId71" Type="http://schemas.openxmlformats.org/officeDocument/2006/relationships/header" Target="header33.xml"/><Relationship Id="rId92" Type="http://schemas.openxmlformats.org/officeDocument/2006/relationships/footer" Target="footer43.xml"/><Relationship Id="rId213" Type="http://schemas.openxmlformats.org/officeDocument/2006/relationships/header" Target="header104.xml"/><Relationship Id="rId234" Type="http://schemas.openxmlformats.org/officeDocument/2006/relationships/footer" Target="footer114.xml"/><Relationship Id="rId2" Type="http://schemas.openxmlformats.org/officeDocument/2006/relationships/styles" Target="styles.xml"/><Relationship Id="rId29" Type="http://schemas.openxmlformats.org/officeDocument/2006/relationships/header" Target="header12.xml"/><Relationship Id="rId40" Type="http://schemas.openxmlformats.org/officeDocument/2006/relationships/footer" Target="footer17.xml"/><Relationship Id="rId115" Type="http://schemas.openxmlformats.org/officeDocument/2006/relationships/header" Target="header55.xml"/><Relationship Id="rId136" Type="http://schemas.openxmlformats.org/officeDocument/2006/relationships/footer" Target="footer65.xml"/><Relationship Id="rId157" Type="http://schemas.openxmlformats.org/officeDocument/2006/relationships/header" Target="header76.xml"/><Relationship Id="rId178" Type="http://schemas.openxmlformats.org/officeDocument/2006/relationships/footer" Target="footer86.xml"/><Relationship Id="rId61" Type="http://schemas.openxmlformats.org/officeDocument/2006/relationships/header" Target="header28.xml"/><Relationship Id="rId82" Type="http://schemas.openxmlformats.org/officeDocument/2006/relationships/footer" Target="footer38.xml"/><Relationship Id="rId199" Type="http://schemas.openxmlformats.org/officeDocument/2006/relationships/header" Target="header97.xml"/><Relationship Id="rId203" Type="http://schemas.openxmlformats.org/officeDocument/2006/relationships/header" Target="header99.xml"/><Relationship Id="rId19" Type="http://schemas.openxmlformats.org/officeDocument/2006/relationships/header" Target="header7.xml"/><Relationship Id="rId224" Type="http://schemas.openxmlformats.org/officeDocument/2006/relationships/footer" Target="footer109.xml"/><Relationship Id="rId30" Type="http://schemas.openxmlformats.org/officeDocument/2006/relationships/footer" Target="footer12.xml"/><Relationship Id="rId105" Type="http://schemas.openxmlformats.org/officeDocument/2006/relationships/header" Target="header50.xml"/><Relationship Id="rId126" Type="http://schemas.openxmlformats.org/officeDocument/2006/relationships/footer" Target="footer60.xml"/><Relationship Id="rId147" Type="http://schemas.openxmlformats.org/officeDocument/2006/relationships/header" Target="header71.xml"/><Relationship Id="rId168" Type="http://schemas.openxmlformats.org/officeDocument/2006/relationships/footer" Target="footer81.xml"/><Relationship Id="rId51" Type="http://schemas.openxmlformats.org/officeDocument/2006/relationships/header" Target="header23.xml"/><Relationship Id="rId72" Type="http://schemas.openxmlformats.org/officeDocument/2006/relationships/footer" Target="footer33.xml"/><Relationship Id="rId93" Type="http://schemas.openxmlformats.org/officeDocument/2006/relationships/header" Target="header44.xml"/><Relationship Id="rId189" Type="http://schemas.openxmlformats.org/officeDocument/2006/relationships/header" Target="header92.xml"/><Relationship Id="rId3" Type="http://schemas.openxmlformats.org/officeDocument/2006/relationships/settings" Target="settings.xml"/><Relationship Id="rId214" Type="http://schemas.openxmlformats.org/officeDocument/2006/relationships/footer" Target="footer104.xml"/><Relationship Id="rId235" Type="http://schemas.openxmlformats.org/officeDocument/2006/relationships/header" Target="header115.xml"/><Relationship Id="rId116" Type="http://schemas.openxmlformats.org/officeDocument/2006/relationships/footer" Target="footer55.xml"/><Relationship Id="rId137" Type="http://schemas.openxmlformats.org/officeDocument/2006/relationships/header" Target="header66.xml"/><Relationship Id="rId158" Type="http://schemas.openxmlformats.org/officeDocument/2006/relationships/footer" Target="footer76.xml"/><Relationship Id="rId20" Type="http://schemas.openxmlformats.org/officeDocument/2006/relationships/footer" Target="footer7.xml"/><Relationship Id="rId41" Type="http://schemas.openxmlformats.org/officeDocument/2006/relationships/header" Target="header18.xml"/><Relationship Id="rId62" Type="http://schemas.openxmlformats.org/officeDocument/2006/relationships/footer" Target="footer28.xml"/><Relationship Id="rId83" Type="http://schemas.openxmlformats.org/officeDocument/2006/relationships/header" Target="header39.xml"/><Relationship Id="rId179" Type="http://schemas.openxmlformats.org/officeDocument/2006/relationships/header" Target="header8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1763</Words>
  <Characters>10052</Characters>
  <Application>Microsoft Office Word</Application>
  <DocSecurity>0</DocSecurity>
  <Lines>83</Lines>
  <Paragraphs>23</Paragraphs>
  <ScaleCrop>false</ScaleCrop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2026-10-26T01:16:00Z</dcterms:created>
  <dcterms:modified xsi:type="dcterms:W3CDTF">2026-10-26T01:16:00Z</dcterms:modified>
</cp:coreProperties>
</file>