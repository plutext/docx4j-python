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5A87" w14:textId="77777777" w:rsidR="00066333" w:rsidRDefault="00703688">
      <w:r>
        <w:t>CR-066 round 6, single D2-2: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25CCD9EA" w14:textId="77777777" w:rsidR="00066333" w:rsidRDefault="00703688">
      <w:r>
        <w:t xml:space="preserve">D2-2 settings.xml w:hyphenationZone/@w:val="32768"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 w14:paraId="3ED0BCED" w14:textId="77777777" w:rsidR="00066333" w:rsidRDefault="00703688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68EC9E8C" w14:textId="77777777" w:rsidR="00066333" w:rsidRDefault="00703688">
      <w:r>
        <w:t>End of probe.</w:t>
      </w:r>
    </w:p>
    <w:sectPr w:rsidR="0006633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C0F59" w14:textId="77777777" w:rsidR="00703688" w:rsidRDefault="00703688">
      <w:pPr>
        <w:spacing w:after="0" w:line="240" w:lineRule="auto"/>
      </w:pPr>
      <w:r>
        <w:separator/>
      </w:r>
    </w:p>
  </w:endnote>
  <w:endnote w:type="continuationSeparator" w:id="0">
    <w:p w14:paraId="47B4F281" w14:textId="77777777" w:rsidR="00703688" w:rsidRDefault="00703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31019" w14:textId="77777777" w:rsidR="00066333" w:rsidRDefault="00703688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A33BA" w14:textId="77777777" w:rsidR="00703688" w:rsidRDefault="00703688">
      <w:pPr>
        <w:spacing w:after="0" w:line="240" w:lineRule="auto"/>
      </w:pPr>
      <w:r>
        <w:separator/>
      </w:r>
    </w:p>
  </w:footnote>
  <w:footnote w:type="continuationSeparator" w:id="0">
    <w:p w14:paraId="0F6A9C0C" w14:textId="77777777" w:rsidR="00703688" w:rsidRDefault="007036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F557" w14:textId="77777777" w:rsidR="00066333" w:rsidRDefault="00703688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52FF"/>
    <w:multiLevelType w:val="singleLevel"/>
    <w:tmpl w:val="7096845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0B671D81"/>
    <w:multiLevelType w:val="singleLevel"/>
    <w:tmpl w:val="228C957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0DB92BB4"/>
    <w:multiLevelType w:val="singleLevel"/>
    <w:tmpl w:val="8140094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1B8152B8"/>
    <w:multiLevelType w:val="singleLevel"/>
    <w:tmpl w:val="42727BC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2A7514DF"/>
    <w:multiLevelType w:val="singleLevel"/>
    <w:tmpl w:val="EB48E90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525C4D1A"/>
    <w:multiLevelType w:val="singleLevel"/>
    <w:tmpl w:val="309E7F6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54563A70"/>
    <w:multiLevelType w:val="singleLevel"/>
    <w:tmpl w:val="4912960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54CD7F65"/>
    <w:multiLevelType w:val="singleLevel"/>
    <w:tmpl w:val="2654EFC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711B6C2F"/>
    <w:multiLevelType w:val="singleLevel"/>
    <w:tmpl w:val="12E64BC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3235BC0"/>
    <w:multiLevelType w:val="singleLevel"/>
    <w:tmpl w:val="1D408BD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2030333962">
    <w:abstractNumId w:val="0"/>
  </w:num>
  <w:num w:numId="2" w16cid:durableId="700203730">
    <w:abstractNumId w:val="1"/>
  </w:num>
  <w:num w:numId="3" w16cid:durableId="1536577858">
    <w:abstractNumId w:val="8"/>
  </w:num>
  <w:num w:numId="4" w16cid:durableId="2090303084">
    <w:abstractNumId w:val="3"/>
  </w:num>
  <w:num w:numId="5" w16cid:durableId="1225219509">
    <w:abstractNumId w:val="7"/>
  </w:num>
  <w:num w:numId="6" w16cid:durableId="377165947">
    <w:abstractNumId w:val="6"/>
  </w:num>
  <w:num w:numId="7" w16cid:durableId="667831151">
    <w:abstractNumId w:val="9"/>
  </w:num>
  <w:num w:numId="8" w16cid:durableId="994650671">
    <w:abstractNumId w:val="2"/>
  </w:num>
  <w:num w:numId="9" w16cid:durableId="1648826900">
    <w:abstractNumId w:val="5"/>
  </w:num>
  <w:num w:numId="10" w16cid:durableId="1233198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3276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333"/>
    <w:rsid w:val="00066333"/>
    <w:rsid w:val="00703688"/>
    <w:rsid w:val="00A22EBB"/>
    <w:rsid w:val="00D4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F6318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45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2026-10-26T01:22:00Z</dcterms:created>
  <dcterms:modified xsi:type="dcterms:W3CDTF">2026-10-26T01:22:00Z</dcterms:modified>
</cp:coreProperties>
</file>