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88060" w14:textId="77777777" w:rsidR="00467215" w:rsidRDefault="0074737D">
      <w:r>
        <w:t>CR-066 round 6, single D2-10: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 w14:paraId="6EB1CACC" w14:textId="77777777" w:rsidR="00467215" w:rsidRDefault="0074737D">
      <w:r>
        <w:t xml:space="preserve">D2-10 settings.xml w:hyphenationZone/@w:val="1205003" |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</w:t>
      </w:r>
    </w:p>
    <w:p w14:paraId="35BDF1EA" w14:textId="77777777" w:rsidR="00467215" w:rsidRDefault="0074737D">
      <w:pPr>
        <w:pStyle w:val="ProbeBase"/>
        <w:spacing w:before="120"/>
      </w:pPr>
      <w:r>
        <w:t>Z-1 w:spacing/@w:before="120" | the quick brown fox jumps over the lazy dog, and the text runs on to a second line so the measure shows.</w:t>
      </w:r>
    </w:p>
    <w:p w14:paraId="52F676F2" w14:textId="77777777" w:rsidR="00467215" w:rsidRDefault="0074737D">
      <w:r>
        <w:t>End of probe.</w:t>
      </w:r>
    </w:p>
    <w:sectPr w:rsidR="0046721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66838" w14:textId="77777777" w:rsidR="0074737D" w:rsidRDefault="0074737D">
      <w:pPr>
        <w:spacing w:after="0" w:line="240" w:lineRule="auto"/>
      </w:pPr>
      <w:r>
        <w:separator/>
      </w:r>
    </w:p>
  </w:endnote>
  <w:endnote w:type="continuationSeparator" w:id="0">
    <w:p w14:paraId="2609DC44" w14:textId="77777777" w:rsidR="0074737D" w:rsidRDefault="00747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C31F7" w14:textId="77777777" w:rsidR="00467215" w:rsidRDefault="0074737D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BFC10" w14:textId="77777777" w:rsidR="0074737D" w:rsidRDefault="0074737D">
      <w:pPr>
        <w:spacing w:after="0" w:line="240" w:lineRule="auto"/>
      </w:pPr>
      <w:r>
        <w:separator/>
      </w:r>
    </w:p>
  </w:footnote>
  <w:footnote w:type="continuationSeparator" w:id="0">
    <w:p w14:paraId="10644688" w14:textId="77777777" w:rsidR="0074737D" w:rsidRDefault="007473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BC44A" w14:textId="77777777" w:rsidR="00467215" w:rsidRDefault="0074737D">
    <w:r>
      <w:t>CR-066 round 6: the integer attributes round 5 left unmeasured or inferred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2451"/>
    <w:multiLevelType w:val="singleLevel"/>
    <w:tmpl w:val="C55CEC70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1" w15:restartNumberingAfterBreak="0">
    <w:nsid w:val="0A687C44"/>
    <w:multiLevelType w:val="singleLevel"/>
    <w:tmpl w:val="06E61FE6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2" w15:restartNumberingAfterBreak="0">
    <w:nsid w:val="11B91C39"/>
    <w:multiLevelType w:val="singleLevel"/>
    <w:tmpl w:val="C9D45C9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3" w15:restartNumberingAfterBreak="0">
    <w:nsid w:val="16434617"/>
    <w:multiLevelType w:val="singleLevel"/>
    <w:tmpl w:val="400ED7F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4" w15:restartNumberingAfterBreak="0">
    <w:nsid w:val="18AC3472"/>
    <w:multiLevelType w:val="singleLevel"/>
    <w:tmpl w:val="540A6A8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5" w15:restartNumberingAfterBreak="0">
    <w:nsid w:val="19D94294"/>
    <w:multiLevelType w:val="singleLevel"/>
    <w:tmpl w:val="CABE6E9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6" w15:restartNumberingAfterBreak="0">
    <w:nsid w:val="42502A4D"/>
    <w:multiLevelType w:val="singleLevel"/>
    <w:tmpl w:val="2E805DB6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7" w15:restartNumberingAfterBreak="0">
    <w:nsid w:val="4FCF6C6D"/>
    <w:multiLevelType w:val="singleLevel"/>
    <w:tmpl w:val="D06EACE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8" w15:restartNumberingAfterBreak="0">
    <w:nsid w:val="572B6219"/>
    <w:multiLevelType w:val="singleLevel"/>
    <w:tmpl w:val="41D888B2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9" w15:restartNumberingAfterBreak="0">
    <w:nsid w:val="61A011C3"/>
    <w:multiLevelType w:val="singleLevel"/>
    <w:tmpl w:val="2C064162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num w:numId="1" w16cid:durableId="1326935085">
    <w:abstractNumId w:val="3"/>
  </w:num>
  <w:num w:numId="2" w16cid:durableId="980889493">
    <w:abstractNumId w:val="9"/>
  </w:num>
  <w:num w:numId="3" w16cid:durableId="409694143">
    <w:abstractNumId w:val="1"/>
  </w:num>
  <w:num w:numId="4" w16cid:durableId="1327200477">
    <w:abstractNumId w:val="2"/>
  </w:num>
  <w:num w:numId="5" w16cid:durableId="963000579">
    <w:abstractNumId w:val="8"/>
  </w:num>
  <w:num w:numId="6" w16cid:durableId="709233426">
    <w:abstractNumId w:val="7"/>
  </w:num>
  <w:num w:numId="7" w16cid:durableId="1517378748">
    <w:abstractNumId w:val="5"/>
  </w:num>
  <w:num w:numId="8" w16cid:durableId="1720350445">
    <w:abstractNumId w:val="0"/>
  </w:num>
  <w:num w:numId="9" w16cid:durableId="1536305662">
    <w:abstractNumId w:val="6"/>
  </w:num>
  <w:num w:numId="10" w16cid:durableId="12672301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2535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215"/>
    <w:rsid w:val="00467215"/>
    <w:rsid w:val="00712D10"/>
    <w:rsid w:val="0074737D"/>
    <w:rsid w:val="00A22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F676F5"/>
  <w15:docId w15:val="{62DD2D3B-1793-40A2-9CA1-588179D1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customStyle="1" w:styleId="ProbeRun">
    <w:name w:val="ProbeRun"/>
    <w:qFormat/>
    <w:rPr>
      <w:kern w:val="2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12D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D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2026-10-26T01:22:00Z</dcterms:created>
  <dcterms:modified xsi:type="dcterms:W3CDTF">2026-10-26T01:22:00Z</dcterms:modified>
</cp:coreProperties>
</file>