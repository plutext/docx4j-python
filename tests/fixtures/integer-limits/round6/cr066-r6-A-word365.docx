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4F1A" w14:textId="77777777" w:rsidR="00D71BC3" w:rsidRDefault="00E9351C">
      <w:r>
        <w:t>CR-066 round 6, group A: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4E809D84" w14:textId="77777777" w:rsidR="00D71BC3" w:rsidRDefault="00E9351C">
      <w:pPr>
        <w:pStyle w:val="ProbeBase"/>
        <w:ind w:left="720" w:firstLine="32767"/>
      </w:pPr>
      <w:r>
        <w:t>A1-1 w:ind/@w:firstLine="32767" | the quick brown fox jumps over the lazy dog, and the text runs on to a second line so the measure shows.</w:t>
      </w:r>
    </w:p>
    <w:p w14:paraId="3727C192" w14:textId="77777777" w:rsidR="00D71BC3" w:rsidRDefault="00E9351C">
      <w:pPr>
        <w:pStyle w:val="ProbeBase"/>
        <w:ind w:left="720" w:hanging="32768"/>
      </w:pPr>
      <w:r>
        <w:t>A1-2 w:ind/@w:firstLine="32768" | the quick brown fox jumps over the lazy dog, and the text runs on to a second line so the measure shows.</w:t>
      </w:r>
    </w:p>
    <w:p w14:paraId="0B39D81B" w14:textId="77777777" w:rsidR="00D71BC3" w:rsidRDefault="00E9351C">
      <w:pPr>
        <w:pStyle w:val="ProbeBase"/>
        <w:ind w:left="720" w:hanging="1"/>
      </w:pPr>
      <w:r>
        <w:t>A1-3 w:ind/@w:firstLine="65535" | the quick brown fox jumps over the lazy dog, and the text runs on to a second line so the measure shows.</w:t>
      </w:r>
    </w:p>
    <w:p w14:paraId="45244406" w14:textId="77777777" w:rsidR="00D71BC3" w:rsidRDefault="00E9351C">
      <w:pPr>
        <w:pStyle w:val="ProbeBase"/>
        <w:ind w:left="720" w:firstLine="0"/>
      </w:pPr>
      <w:r>
        <w:t>A1-4 w:ind/@w:firstLine="65536" | the quick brown fox jumps over the lazy dog, and the text runs on to a second line so the measure shows.</w:t>
      </w:r>
    </w:p>
    <w:p w14:paraId="1B526735" w14:textId="77777777" w:rsidR="00D71BC3" w:rsidRDefault="00E9351C">
      <w:pPr>
        <w:pStyle w:val="ProbeBase"/>
        <w:ind w:left="720" w:firstLine="1"/>
      </w:pPr>
      <w:r>
        <w:t>A1-5 w:ind/@w:firstLine="65537" | the quick brown fox jumps over the lazy dog, and the text runs on to a second line so the measure shows.</w:t>
      </w:r>
    </w:p>
    <w:p w14:paraId="434E2B9A" w14:textId="77777777" w:rsidR="00D71BC3" w:rsidRDefault="00E9351C">
      <w:pPr>
        <w:pStyle w:val="ProbeBase"/>
        <w:ind w:left="720" w:hanging="1"/>
      </w:pPr>
      <w:r>
        <w:t>A1-6 w:ind/@w:firstLine="-1" | the quick brown fox jumps over the lazy dog, and the text runs on to a second line so the measure shows.</w:t>
      </w:r>
    </w:p>
    <w:p w14:paraId="28EB9A7F" w14:textId="77777777" w:rsidR="00D71BC3" w:rsidRDefault="00E9351C">
      <w:pPr>
        <w:pStyle w:val="ProbeBase"/>
        <w:ind w:left="720" w:hanging="32768"/>
      </w:pPr>
      <w:r>
        <w:t>A1-7 w:ind/@w:firstLine="-32768" | the quick brown fox jumps over the lazy dog, and the text runs on to a second line so the measure shows.</w:t>
      </w:r>
    </w:p>
    <w:p w14:paraId="7192D506" w14:textId="77777777" w:rsidR="00D71BC3" w:rsidRDefault="00E9351C">
      <w:pPr>
        <w:pStyle w:val="ProbeBase"/>
        <w:ind w:left="720" w:firstLine="32767"/>
      </w:pPr>
      <w:r>
        <w:t>A1-8 w:ind/@w:firstLine="-32769" | the quick brown fox jumps over the lazy dog, and the text runs on to a second line so the measure shows.</w:t>
      </w:r>
    </w:p>
    <w:p w14:paraId="29032DAF" w14:textId="77777777" w:rsidR="00D71BC3" w:rsidRDefault="00E9351C">
      <w:pPr>
        <w:pStyle w:val="ProbeBase"/>
        <w:ind w:left="720" w:hanging="3959"/>
      </w:pPr>
      <w:r>
        <w:t>A1-9 w:ind/@w:firstLine="7205001" | the quick brown fox jumps over the lazy dog, and the text runs on to a second line so the measure shows.</w:t>
      </w:r>
    </w:p>
    <w:p w14:paraId="79FC58A1" w14:textId="77777777" w:rsidR="00D71BC3" w:rsidRDefault="00E9351C">
      <w:pPr>
        <w:pStyle w:val="ProbeBase"/>
        <w:ind w:left="720" w:firstLine="25355"/>
      </w:pPr>
      <w:r>
        <w:t>A1-10 w:ind/@w:firstLine="1205003" | the quick brown fox jumps over the lazy dog, and the text runs on to a second line so the measure shows.</w:t>
      </w:r>
    </w:p>
    <w:p w14:paraId="60E11252" w14:textId="77777777" w:rsidR="00D71BC3" w:rsidRDefault="00E9351C">
      <w:pPr>
        <w:pStyle w:val="ProbeBase"/>
        <w:ind w:left="720" w:hanging="32767"/>
      </w:pPr>
      <w:r>
        <w:t>A2-1 w:ind/@w:hanging="32767" | the quick brown fox jumps over the lazy dog, and the text runs on to a second line so the measure shows.</w:t>
      </w:r>
    </w:p>
    <w:p w14:paraId="3588BB1E" w14:textId="77777777" w:rsidR="00D71BC3" w:rsidRDefault="00E9351C">
      <w:pPr>
        <w:pStyle w:val="ProbeBase"/>
        <w:ind w:left="720" w:hanging="32768"/>
      </w:pPr>
      <w:r>
        <w:t>A2-2 w:ind/@w:hanging="32768" | the quick brown fox jumps over the lazy dog, and the text runs on to a second line so the measure shows.</w:t>
      </w:r>
    </w:p>
    <w:p w14:paraId="597F33E1" w14:textId="77777777" w:rsidR="00D71BC3" w:rsidRDefault="00E9351C">
      <w:pPr>
        <w:pStyle w:val="ProbeBase"/>
        <w:ind w:left="720" w:firstLine="1"/>
      </w:pPr>
      <w:r>
        <w:t>A2-3 w:ind/@w:hanging="65535" | the quick brown fox jumps over the lazy dog, and the text runs on to a second line so the measure shows.</w:t>
      </w:r>
    </w:p>
    <w:p w14:paraId="7FF6319A" w14:textId="77777777" w:rsidR="00D71BC3" w:rsidRDefault="00E9351C">
      <w:pPr>
        <w:pStyle w:val="ProbeBase"/>
        <w:ind w:left="720" w:firstLine="0"/>
      </w:pPr>
      <w:r>
        <w:t>A2-4 w:ind/@w:hanging="65536" | the quick brown fox jumps over the lazy dog, and the text runs on to a second line so the measure shows.</w:t>
      </w:r>
    </w:p>
    <w:p w14:paraId="22D9CC3F" w14:textId="77777777" w:rsidR="00D71BC3" w:rsidRDefault="00E9351C">
      <w:pPr>
        <w:pStyle w:val="ProbeBase"/>
        <w:ind w:left="720" w:hanging="1"/>
      </w:pPr>
      <w:r>
        <w:t>A2-5 w:ind/@w:hanging="65537" | the quick brown fox jumps over the lazy dog, and the text runs on to a second line so the measure shows.</w:t>
      </w:r>
    </w:p>
    <w:p w14:paraId="187D4490" w14:textId="77777777" w:rsidR="00D71BC3" w:rsidRDefault="00E9351C">
      <w:pPr>
        <w:pStyle w:val="ProbeBase"/>
        <w:ind w:left="720" w:firstLine="1"/>
      </w:pPr>
      <w:r>
        <w:t>A2-6 w:ind/@w:hanging="-1" | the quick brown fox jumps over the lazy dog, and the text runs on to a second line so the measure shows.</w:t>
      </w:r>
    </w:p>
    <w:p w14:paraId="18BBFA38" w14:textId="77777777" w:rsidR="00D71BC3" w:rsidRDefault="00E9351C">
      <w:pPr>
        <w:pStyle w:val="ProbeBase"/>
        <w:ind w:left="720" w:hanging="32768"/>
      </w:pPr>
      <w:r>
        <w:t>A2-7 w:ind/@w:hanging="-32768" | the quick brown fox jumps over the lazy dog, and the text runs on to a second line so the measure shows.</w:t>
      </w:r>
    </w:p>
    <w:p w14:paraId="7E7AE8C4" w14:textId="77777777" w:rsidR="00D71BC3" w:rsidRDefault="00E9351C">
      <w:pPr>
        <w:pStyle w:val="ProbeBase"/>
        <w:ind w:left="720" w:hanging="32767"/>
      </w:pPr>
      <w:r>
        <w:lastRenderedPageBreak/>
        <w:t>A2-8 w:ind/@w:hanging="-32769" | the quick brown fox jumps over the lazy dog, and the text runs on to a second line so the measure shows.</w:t>
      </w:r>
    </w:p>
    <w:p w14:paraId="4C40B0C5" w14:textId="77777777" w:rsidR="00D71BC3" w:rsidRDefault="00E9351C">
      <w:pPr>
        <w:pStyle w:val="ProbeBase"/>
        <w:ind w:left="720" w:firstLine="3959"/>
      </w:pPr>
      <w:r>
        <w:t>A2-9 w:ind/@w:hanging="7205001" | the quick brown fox jumps over the lazy dog, and the text runs on to a second line so the measure shows.</w:t>
      </w:r>
    </w:p>
    <w:p w14:paraId="68CA6249" w14:textId="77777777" w:rsidR="00D71BC3" w:rsidRDefault="00E9351C">
      <w:pPr>
        <w:pStyle w:val="ProbeBase"/>
        <w:ind w:left="720" w:hanging="25355"/>
      </w:pPr>
      <w:r>
        <w:t>A2-10 w:ind/@w:hanging="1205003" | the quick brown fox jumps over the lazy dog, and the text runs on to a second line so the measure shows.</w:t>
      </w:r>
    </w:p>
    <w:p w14:paraId="372979DD" w14:textId="77777777" w:rsidR="00D71BC3" w:rsidRDefault="00E9351C">
      <w:pPr>
        <w:pStyle w:val="ProbeBase"/>
        <w:spacing w:after="32767"/>
      </w:pPr>
      <w:r>
        <w:t>A3-1 w:spacing/@w:after="32767" | the quick brown fox jumps over the lazy dog, and the text runs on to a second line so the measure shows.</w:t>
      </w:r>
    </w:p>
    <w:p w14:paraId="4D34E9FA" w14:textId="77777777" w:rsidR="00D71BC3" w:rsidRDefault="00E9351C">
      <w:pPr>
        <w:pStyle w:val="ProbeBase"/>
        <w:spacing w:after="32768"/>
      </w:pPr>
      <w:r>
        <w:lastRenderedPageBreak/>
        <w:t>A3-2 w:spacing/@w:after="32768" | the quick brown fox jumps over the lazy dog, and the text runs on to a second line so the measure shows.</w:t>
      </w:r>
    </w:p>
    <w:p w14:paraId="0200FBBC" w14:textId="77777777" w:rsidR="00D71BC3" w:rsidRDefault="00E9351C">
      <w:pPr>
        <w:pStyle w:val="ProbeBase"/>
        <w:spacing w:after="-1"/>
      </w:pPr>
      <w:r>
        <w:lastRenderedPageBreak/>
        <w:t>A3-3 w:spacing/@w:after="65535" | the quick brown fox jumps over the lazy dog, and the text runs on to a second line so the measure shows.</w:t>
      </w:r>
    </w:p>
    <w:p w14:paraId="7AC5FB96" w14:textId="77777777" w:rsidR="00D71BC3" w:rsidRDefault="00E9351C">
      <w:pPr>
        <w:pStyle w:val="ProbeBase"/>
        <w:spacing w:after="0"/>
      </w:pPr>
      <w:r>
        <w:t>A3-4 w:spacing/@w:after="65536" | the quick brown fox jumps over the lazy dog, and the text runs on to a second line so the measure shows.</w:t>
      </w:r>
    </w:p>
    <w:p w14:paraId="1851B4B7" w14:textId="77777777" w:rsidR="00D71BC3" w:rsidRDefault="00E9351C">
      <w:pPr>
        <w:pStyle w:val="ProbeBase"/>
        <w:spacing w:after="1"/>
      </w:pPr>
      <w:r>
        <w:t>A3-5 w:spacing/@w:after="65537" | the quick brown fox jumps over the lazy dog, and the text runs on to a second line so the measure shows.</w:t>
      </w:r>
    </w:p>
    <w:p w14:paraId="118E8768" w14:textId="77777777" w:rsidR="00D71BC3" w:rsidRDefault="00E9351C">
      <w:pPr>
        <w:pStyle w:val="ProbeBase"/>
        <w:spacing w:after="-1"/>
      </w:pPr>
      <w:r>
        <w:t>A3-6 w:spacing/@w:after="-1" | the quick brown fox jumps over the lazy dog, and the text runs on to a second line so the measure shows.</w:t>
      </w:r>
    </w:p>
    <w:p w14:paraId="23ED59BB" w14:textId="77777777" w:rsidR="00D71BC3" w:rsidRDefault="00E9351C">
      <w:pPr>
        <w:pStyle w:val="ProbeBase"/>
        <w:spacing w:after="32768"/>
      </w:pPr>
      <w:r>
        <w:t>A3-7 w:spacing/@w:after="-32768" | the quick brown fox jumps over the lazy dog, and the text runs on to a second line so the measure shows.</w:t>
      </w:r>
    </w:p>
    <w:p w14:paraId="63981035" w14:textId="77777777" w:rsidR="00D71BC3" w:rsidRDefault="00E9351C">
      <w:pPr>
        <w:pStyle w:val="ProbeBase"/>
        <w:spacing w:after="32767"/>
      </w:pPr>
      <w:r>
        <w:lastRenderedPageBreak/>
        <w:t>A3-8 w:spacing/@w:after="-32769" | the quick brown fox jumps over the lazy dog, and the text runs on to a second line so the measure shows.</w:t>
      </w:r>
    </w:p>
    <w:p w14:paraId="5BB2A0B6" w14:textId="77777777" w:rsidR="00D71BC3" w:rsidRDefault="00E9351C">
      <w:pPr>
        <w:pStyle w:val="ProbeBase"/>
        <w:spacing w:after="61577"/>
      </w:pPr>
      <w:r>
        <w:lastRenderedPageBreak/>
        <w:t>A3-9 w:spacing/@w:after="7205001" | the quick brown fox jumps over the lazy dog, and the text runs on to a second line so the measure shows.</w:t>
      </w:r>
    </w:p>
    <w:p w14:paraId="6ECC4FB0" w14:textId="77777777" w:rsidR="00D71BC3" w:rsidRDefault="00E9351C">
      <w:pPr>
        <w:pStyle w:val="ProbeBase"/>
        <w:spacing w:after="25355"/>
      </w:pPr>
      <w:r>
        <w:lastRenderedPageBreak/>
        <w:t>A3-10 w:spacing/@w:after="1205003" | the quick brown fox jumps over the lazy dog, and the text runs on to a second line so the measure shows.</w:t>
      </w:r>
    </w:p>
    <w:p w14:paraId="2F1A1085" w14:textId="77777777" w:rsidR="00D71BC3" w:rsidRDefault="00E9351C">
      <w:pPr>
        <w:pStyle w:val="ProbeBase"/>
        <w:spacing w:line="32767" w:lineRule="atLeast"/>
      </w:pPr>
      <w:r>
        <w:lastRenderedPageBreak/>
        <w:t xml:space="preserve">A4-1 w:spacing/@w:line[atLeast]="32767" | the quick brown fox jumps over the lazy dog, and </w:t>
      </w:r>
      <w:r>
        <w:lastRenderedPageBreak/>
        <w:t>the text runs on to a second line so the measure shows.</w:t>
      </w:r>
    </w:p>
    <w:p w14:paraId="15F88247" w14:textId="77777777" w:rsidR="00D71BC3" w:rsidRDefault="00E9351C">
      <w:pPr>
        <w:pStyle w:val="ProbeBase"/>
        <w:spacing w:line="32768" w:lineRule="exact"/>
      </w:pPr>
      <w:r>
        <w:lastRenderedPageBreak/>
        <w:t xml:space="preserve">A4-2 w:spacing/@w:line[atLeast]="32768" | the quick brown fox jumps over the lazy dog, and </w:t>
      </w:r>
      <w:r>
        <w:lastRenderedPageBreak/>
        <w:t>the text runs on to a second line so the measure shows.</w:t>
      </w:r>
    </w:p>
    <w:p w14:paraId="79AAADF7" w14:textId="77777777" w:rsidR="00D71BC3" w:rsidRDefault="00E9351C">
      <w:pPr>
        <w:pStyle w:val="ProbeBase"/>
        <w:spacing w:line="1" w:lineRule="exact"/>
      </w:pPr>
      <w:r>
        <w:lastRenderedPageBreak/>
        <w:t>A4-3 w:spacing/@w:line[atLeast]="65535" | the quick brown fox jumps over the lazy dog, and the text runs on to a second line so the measure shows.</w:t>
      </w:r>
    </w:p>
    <w:p w14:paraId="23E0C435" w14:textId="77777777" w:rsidR="00D71BC3" w:rsidRDefault="00E9351C">
      <w:pPr>
        <w:pStyle w:val="ProbeBase"/>
        <w:spacing w:line="0" w:lineRule="atLeast"/>
      </w:pPr>
      <w:r>
        <w:t>A4-4 w:spacing/@w:line[atLeast]="65536" | the quick brown fox jumps over the lazy dog, and the text runs on to a second line so the measure shows.</w:t>
      </w:r>
    </w:p>
    <w:p w14:paraId="00D3F941" w14:textId="77777777" w:rsidR="00D71BC3" w:rsidRDefault="00E9351C">
      <w:pPr>
        <w:pStyle w:val="ProbeBase"/>
        <w:spacing w:line="1" w:lineRule="exact"/>
      </w:pPr>
      <w:r>
        <w:t>A4-5 w:spacing/@w:line[atLeast]="-1" | the quick brown fox jumps over the lazy dog, and the text runs on to a second line so the measure shows.</w:t>
      </w:r>
    </w:p>
    <w:p w14:paraId="5F0DD77A" w14:textId="77777777" w:rsidR="00D71BC3" w:rsidRDefault="00E9351C">
      <w:pPr>
        <w:pStyle w:val="ProbeBase"/>
        <w:spacing w:line="32768" w:lineRule="exact"/>
      </w:pPr>
      <w:r>
        <w:lastRenderedPageBreak/>
        <w:t xml:space="preserve">A4-6 w:spacing/@w:line[atLeast]="-32768" | the quick brown fox jumps over the lazy dog, </w:t>
      </w:r>
      <w:r>
        <w:lastRenderedPageBreak/>
        <w:t>and the text runs on to a second line so the measure shows.</w:t>
      </w:r>
    </w:p>
    <w:p w14:paraId="31104B40" w14:textId="77777777" w:rsidR="00D71BC3" w:rsidRDefault="00E9351C">
      <w:pPr>
        <w:pStyle w:val="ProbeBase"/>
        <w:spacing w:line="32767" w:lineRule="atLeast"/>
      </w:pPr>
      <w:r>
        <w:lastRenderedPageBreak/>
        <w:t xml:space="preserve">A4-7 w:spacing/@w:line[atLeast]="-32769" | the quick brown fox jumps over the lazy dog, </w:t>
      </w:r>
      <w:r>
        <w:lastRenderedPageBreak/>
        <w:t>and the text runs on to a second line so the measure shows.</w:t>
      </w:r>
    </w:p>
    <w:p w14:paraId="592392B7" w14:textId="77777777" w:rsidR="00D71BC3" w:rsidRDefault="00E9351C">
      <w:pPr>
        <w:pStyle w:val="ProbeBase"/>
        <w:spacing w:line="3959" w:lineRule="exact"/>
      </w:pPr>
      <w:r>
        <w:lastRenderedPageBreak/>
        <w:t>A4-8 w:spacing/@w:line[atLeast]="7205001" | the quick brown fox jumps over the lazy dog, and the text runs on to a second line so the measure shows.</w:t>
      </w:r>
    </w:p>
    <w:p w14:paraId="44C066B9" w14:textId="77777777" w:rsidR="00D71BC3" w:rsidRDefault="00E9351C">
      <w:pPr>
        <w:pStyle w:val="ProbeBase"/>
        <w:ind w:right="32767"/>
      </w:pPr>
      <w:r>
        <w:t>A5-1 w:ind/@w:righ</w:t>
      </w:r>
      <w:r>
        <w:lastRenderedPageBreak/>
        <w:t>t="32767" | the quick brown fox jumps over the laz</w:t>
      </w:r>
      <w:r>
        <w:lastRenderedPageBreak/>
        <w:t>y dog, and the text runs on to a second line so the me</w:t>
      </w:r>
      <w:r>
        <w:lastRenderedPageBreak/>
        <w:t>asure shows.</w:t>
      </w:r>
    </w:p>
    <w:p w14:paraId="2431A4CB" w14:textId="77777777" w:rsidR="00D71BC3" w:rsidRDefault="00E9351C">
      <w:pPr>
        <w:pStyle w:val="ProbeBase"/>
        <w:ind w:right="-32768"/>
      </w:pPr>
      <w:r>
        <w:t>A5-2 w:ind/@w:right="32768" | the quick brown fox jumps over the lazy dog, and the text runs on to a second line so the measure shows.</w:t>
      </w:r>
    </w:p>
    <w:p w14:paraId="1F8BD491" w14:textId="77777777" w:rsidR="00D71BC3" w:rsidRDefault="00E9351C">
      <w:pPr>
        <w:pStyle w:val="ProbeBase"/>
        <w:ind w:right="-1"/>
      </w:pPr>
      <w:r>
        <w:t>A5-3 w:ind/@w:right="65535" | the quick brown fox jumps over the lazy dog, and the text runs on to a second line so the measure shows.</w:t>
      </w:r>
    </w:p>
    <w:p w14:paraId="526689D4" w14:textId="77777777" w:rsidR="00D71BC3" w:rsidRDefault="00E9351C">
      <w:pPr>
        <w:pStyle w:val="ProbeBase"/>
        <w:ind w:right="0"/>
      </w:pPr>
      <w:r>
        <w:t>A5-4 w:ind/@w:right="65536" | the quick brown fox jumps over the lazy dog, and the text runs on to a second line so the measure shows.</w:t>
      </w:r>
    </w:p>
    <w:p w14:paraId="42C26AF9" w14:textId="77777777" w:rsidR="00D71BC3" w:rsidRDefault="00E9351C">
      <w:pPr>
        <w:pStyle w:val="ProbeBase"/>
        <w:ind w:right="1"/>
      </w:pPr>
      <w:r>
        <w:t>A5-5 w:ind/@w:right="65537" | the quick brown fox jumps over the lazy dog, and the text runs on to a second line so the measure shows.</w:t>
      </w:r>
    </w:p>
    <w:p w14:paraId="378EADF2" w14:textId="77777777" w:rsidR="00D71BC3" w:rsidRDefault="00E9351C">
      <w:pPr>
        <w:pStyle w:val="ProbeBase"/>
        <w:ind w:right="-1"/>
      </w:pPr>
      <w:r>
        <w:t>A5-6 w:ind/@w:right="-1" | the quick brown fox jumps over the lazy dog, and the text runs on to a second line so the measure shows.</w:t>
      </w:r>
    </w:p>
    <w:p w14:paraId="77B3EE6F" w14:textId="77777777" w:rsidR="00D71BC3" w:rsidRDefault="00E9351C">
      <w:pPr>
        <w:pStyle w:val="ProbeBase"/>
        <w:ind w:right="-32768"/>
      </w:pPr>
      <w:r>
        <w:t>A5-7 w:ind/@w:right="-32768" | the quick brown fox jumps over the lazy dog, and the text runs on to a second line so the measure shows.</w:t>
      </w:r>
    </w:p>
    <w:p w14:paraId="4CCF0A24" w14:textId="77777777" w:rsidR="00D71BC3" w:rsidRDefault="00E9351C">
      <w:pPr>
        <w:pStyle w:val="ProbeBase"/>
        <w:ind w:right="32767"/>
      </w:pPr>
      <w:r>
        <w:t>A5-8 w:ind/@w:right</w:t>
      </w:r>
      <w:r>
        <w:lastRenderedPageBreak/>
        <w:t>="-32769" | the quick brown fox jumps over the laz</w:t>
      </w:r>
      <w:r>
        <w:lastRenderedPageBreak/>
        <w:t>y dog, and the text runs on to a second line so the me</w:t>
      </w:r>
      <w:r>
        <w:lastRenderedPageBreak/>
        <w:t>asure shows.</w:t>
      </w:r>
    </w:p>
    <w:p w14:paraId="3DC4DD9F" w14:textId="77777777" w:rsidR="00D71BC3" w:rsidRDefault="00E9351C">
      <w:pPr>
        <w:pStyle w:val="ProbeBase"/>
        <w:ind w:right="-3959"/>
      </w:pPr>
      <w:r>
        <w:t>A5-9 w:ind/@w:right="7205001" | the quick brown fox jumps over the lazy dog, and the text runs on to a second line so the measure shows.</w:t>
      </w:r>
    </w:p>
    <w:p w14:paraId="4476EEBC" w14:textId="77777777" w:rsidR="00D71BC3" w:rsidRDefault="00E9351C">
      <w:pPr>
        <w:pStyle w:val="ProbeBase"/>
        <w:ind w:right="25355"/>
      </w:pPr>
      <w:r>
        <w:t>A5-10 w:ind/@w:right="1205003</w:t>
      </w:r>
      <w:r>
        <w:lastRenderedPageBreak/>
        <w:t xml:space="preserve">" | the quick brown fox jumps over the lazy dog, and </w:t>
      </w:r>
      <w:r>
        <w:lastRenderedPageBreak/>
        <w:t>the text runs on to a second line so the measure sho</w:t>
      </w:r>
      <w:r>
        <w:lastRenderedPageBreak/>
        <w:t>ws.</w:t>
      </w:r>
    </w:p>
    <w:p w14:paraId="21B17133" w14:textId="77777777" w:rsidR="00D71BC3" w:rsidRDefault="00E9351C">
      <w:pPr>
        <w:pStyle w:val="ProbeBase"/>
        <w:ind w:left="32767"/>
      </w:pPr>
      <w:r>
        <w:t>A6-1 w:ind/@w:start="32767" | the quick bro</w:t>
      </w:r>
      <w:r>
        <w:lastRenderedPageBreak/>
        <w:t xml:space="preserve">wn fox jumps over the lazy dog, and the text runs on </w:t>
      </w:r>
      <w:r>
        <w:lastRenderedPageBreak/>
        <w:t>to a second line so the measure shows.</w:t>
      </w:r>
    </w:p>
    <w:p w14:paraId="2F506F45" w14:textId="77777777" w:rsidR="00D71BC3" w:rsidRDefault="00E9351C">
      <w:pPr>
        <w:pStyle w:val="ProbeBase"/>
        <w:ind w:left="-32768"/>
      </w:pPr>
      <w:r>
        <w:t>A6-2 w:ind/@w:start="32768" | the quick brown fox jumps over the lazy dog, and the text runs on to a second line so the measure shows.</w:t>
      </w:r>
    </w:p>
    <w:p w14:paraId="3BC97751" w14:textId="77777777" w:rsidR="00D71BC3" w:rsidRDefault="00E9351C">
      <w:pPr>
        <w:pStyle w:val="ProbeBase"/>
        <w:ind w:left="-1"/>
      </w:pPr>
      <w:r>
        <w:t>A6-3 w:ind/@w:start="65535" | the quick brown fox jumps over the lazy dog, and the text runs on to a second line so the measure shows.</w:t>
      </w:r>
    </w:p>
    <w:p w14:paraId="3AF342AE" w14:textId="77777777" w:rsidR="00D71BC3" w:rsidRDefault="00E9351C">
      <w:pPr>
        <w:pStyle w:val="ProbeBase"/>
        <w:ind w:left="0"/>
      </w:pPr>
      <w:r>
        <w:t>A6-4 w:ind/@w:start="65536" | the quick brown fox jumps over the lazy dog, and the text runs on to a second line so the measure shows.</w:t>
      </w:r>
    </w:p>
    <w:p w14:paraId="2151E867" w14:textId="77777777" w:rsidR="00D71BC3" w:rsidRDefault="00E9351C">
      <w:pPr>
        <w:pStyle w:val="ProbeBase"/>
        <w:ind w:left="1"/>
      </w:pPr>
      <w:r>
        <w:t>A6-5 w:ind/@w:start="65537" | the quick brown fox jumps over the lazy dog, and the text runs on to a second line so the measure shows.</w:t>
      </w:r>
    </w:p>
    <w:p w14:paraId="5E4D6D11" w14:textId="77777777" w:rsidR="00D71BC3" w:rsidRDefault="00E9351C">
      <w:pPr>
        <w:pStyle w:val="ProbeBase"/>
        <w:ind w:left="-1"/>
      </w:pPr>
      <w:r>
        <w:t>A6-6 w:ind/@w:start="-1" | the quick brown fox jumps over the lazy dog, and the text runs on to a second line so the measure shows.</w:t>
      </w:r>
    </w:p>
    <w:p w14:paraId="5B5E011D" w14:textId="77777777" w:rsidR="00D71BC3" w:rsidRDefault="00E9351C">
      <w:pPr>
        <w:pStyle w:val="ProbeBase"/>
        <w:ind w:left="-32768"/>
      </w:pPr>
      <w:r>
        <w:lastRenderedPageBreak/>
        <w:t>A6-7 w:ind/@w:start="-32768" | the quick brown fox jumps over the lazy dog, and the text runs on to a second line so the measure shows.</w:t>
      </w:r>
    </w:p>
    <w:p w14:paraId="405D8A81" w14:textId="77777777" w:rsidR="00D71BC3" w:rsidRDefault="00E9351C">
      <w:pPr>
        <w:pStyle w:val="ProbeBase"/>
        <w:ind w:left="32767"/>
      </w:pPr>
      <w:r>
        <w:t>A6-8 w:ind/@w:start="-32769" | the quick brow</w:t>
      </w:r>
      <w:r>
        <w:lastRenderedPageBreak/>
        <w:t>n fox jumps over the lazy dog, and the text runs on t</w:t>
      </w:r>
      <w:r>
        <w:lastRenderedPageBreak/>
        <w:t>o a second line so the measure shows.</w:t>
      </w:r>
    </w:p>
    <w:p w14:paraId="5F974FF4" w14:textId="77777777" w:rsidR="00D71BC3" w:rsidRDefault="00E9351C">
      <w:pPr>
        <w:pStyle w:val="ProbeBase"/>
        <w:ind w:left="-3959"/>
      </w:pPr>
      <w:r>
        <w:t>A6-9 w:ind/@w:start="7205001" | the quick brown fox jumps over the lazy dog, and the text runs on to a second line so the measure shows.</w:t>
      </w:r>
    </w:p>
    <w:p w14:paraId="4AE31C5B" w14:textId="77777777" w:rsidR="00D71BC3" w:rsidRDefault="00E9351C">
      <w:pPr>
        <w:pStyle w:val="ProbeBase"/>
        <w:ind w:left="25355"/>
      </w:pPr>
      <w:r>
        <w:t>A6-10 w:in</w:t>
      </w:r>
      <w:r>
        <w:lastRenderedPageBreak/>
        <w:t>d/@w:start="1205003" | the quick brown fox jump</w:t>
      </w:r>
      <w:r>
        <w:lastRenderedPageBreak/>
        <w:t xml:space="preserve">s over the lazy dog, and the text runs on to a second </w:t>
      </w:r>
      <w:r>
        <w:lastRenderedPageBreak/>
        <w:t>line so the measure shows.</w:t>
      </w:r>
    </w:p>
    <w:p w14:paraId="05C3AB4D" w14:textId="77777777" w:rsidR="00D71BC3" w:rsidRDefault="00E9351C">
      <w:pPr>
        <w:pStyle w:val="ProbeBase"/>
        <w:ind w:right="32767"/>
      </w:pPr>
      <w:r>
        <w:t>A7-1 w:ind/@w:end="3</w:t>
      </w:r>
      <w:r>
        <w:lastRenderedPageBreak/>
        <w:t>2767" | the quick brown fox jumps over the lazy dog</w:t>
      </w:r>
      <w:r>
        <w:lastRenderedPageBreak/>
        <w:t>, and the text runs on to a second line so the measur</w:t>
      </w:r>
      <w:r>
        <w:lastRenderedPageBreak/>
        <w:t>e shows.</w:t>
      </w:r>
    </w:p>
    <w:p w14:paraId="3E8F4D17" w14:textId="77777777" w:rsidR="00D71BC3" w:rsidRDefault="00E9351C">
      <w:pPr>
        <w:pStyle w:val="ProbeBase"/>
        <w:ind w:right="-32768"/>
      </w:pPr>
      <w:r>
        <w:t>A7-2 w:ind/@w:end="32768" | the quick brown fox jumps over the lazy dog, and the text runs on to a second line so the measure shows.</w:t>
      </w:r>
    </w:p>
    <w:p w14:paraId="1A8D33F7" w14:textId="77777777" w:rsidR="00D71BC3" w:rsidRDefault="00E9351C">
      <w:pPr>
        <w:pStyle w:val="ProbeBase"/>
        <w:ind w:right="-1"/>
      </w:pPr>
      <w:r>
        <w:t>A7-3 w:ind/@w:end="65535" | the quick brown fox jumps over the lazy dog, and the text runs on to a second line so the measure shows.</w:t>
      </w:r>
    </w:p>
    <w:p w14:paraId="360F3E95" w14:textId="77777777" w:rsidR="00D71BC3" w:rsidRDefault="00E9351C">
      <w:pPr>
        <w:pStyle w:val="ProbeBase"/>
        <w:ind w:right="0"/>
      </w:pPr>
      <w:r>
        <w:t>A7-4 w:ind/@w:end="65536" | the quick brown fox jumps over the lazy dog, and the text runs on to a second line so the measure shows.</w:t>
      </w:r>
    </w:p>
    <w:p w14:paraId="01E0A849" w14:textId="77777777" w:rsidR="00D71BC3" w:rsidRDefault="00E9351C">
      <w:pPr>
        <w:pStyle w:val="ProbeBase"/>
        <w:ind w:right="1"/>
      </w:pPr>
      <w:r>
        <w:t>A7-5 w:ind/@w:end="65537" | the quick brown fox jumps over the lazy dog, and the text runs on to a second line so the measure shows.</w:t>
      </w:r>
    </w:p>
    <w:p w14:paraId="22A496F1" w14:textId="77777777" w:rsidR="00D71BC3" w:rsidRDefault="00E9351C">
      <w:pPr>
        <w:pStyle w:val="ProbeBase"/>
        <w:ind w:right="-1"/>
      </w:pPr>
      <w:r>
        <w:t>A7-6 w:ind/@w:end="-1" | the quick brown fox jumps over the lazy dog, and the text runs on to a second line so the measure shows.</w:t>
      </w:r>
    </w:p>
    <w:p w14:paraId="1F3F6BA7" w14:textId="77777777" w:rsidR="00D71BC3" w:rsidRDefault="00E9351C">
      <w:pPr>
        <w:pStyle w:val="ProbeBase"/>
        <w:ind w:right="-32768"/>
      </w:pPr>
      <w:r>
        <w:t>A7-7 w:ind/@w:end="-32768" | the quick brown fox jumps over the lazy dog, and the text runs on to a second line so the measure shows.</w:t>
      </w:r>
    </w:p>
    <w:p w14:paraId="5F11B6D0" w14:textId="77777777" w:rsidR="00D71BC3" w:rsidRDefault="00E9351C">
      <w:pPr>
        <w:pStyle w:val="ProbeBase"/>
        <w:ind w:right="32767"/>
      </w:pPr>
      <w:r>
        <w:t>A7-8 w:ind/@w:end="-327</w:t>
      </w:r>
      <w:r>
        <w:lastRenderedPageBreak/>
        <w:t>69" | the quick brown fox jumps over the lazy dog, a</w:t>
      </w:r>
      <w:r>
        <w:lastRenderedPageBreak/>
        <w:t>nd the text runs on to a second line so the measure s</w:t>
      </w:r>
      <w:r>
        <w:lastRenderedPageBreak/>
        <w:t>hows.</w:t>
      </w:r>
    </w:p>
    <w:p w14:paraId="459F3EE6" w14:textId="77777777" w:rsidR="00D71BC3" w:rsidRDefault="00E9351C">
      <w:pPr>
        <w:pStyle w:val="ProbeBase"/>
        <w:ind w:right="-3959"/>
      </w:pPr>
      <w:r>
        <w:t>A7-9 w:ind/@w:end="7205001" | the quick brown fox jumps over the lazy dog, and the text runs on to a second line so the measure shows.</w:t>
      </w:r>
    </w:p>
    <w:p w14:paraId="093CE8A2" w14:textId="77777777" w:rsidR="00D71BC3" w:rsidRDefault="00E9351C">
      <w:pPr>
        <w:pStyle w:val="ProbeBase"/>
        <w:ind w:right="25355"/>
      </w:pPr>
      <w:r>
        <w:t>A7-10 w:ind/@w:end="1205003" | the qui</w:t>
      </w:r>
      <w:r>
        <w:lastRenderedPageBreak/>
        <w:t>ck brown fox jumps over the lazy dog, and the text r</w:t>
      </w:r>
      <w:r>
        <w:lastRenderedPageBreak/>
        <w:t>uns on to a second line so the measure shows.</w:t>
      </w:r>
    </w:p>
    <w:p w14:paraId="00B5319F" w14:textId="77777777" w:rsidR="00D71BC3" w:rsidRDefault="00E9351C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423D5F07" w14:textId="77777777" w:rsidR="00D71BC3" w:rsidRDefault="00E9351C">
      <w:r>
        <w:t>End of probe.</w:t>
      </w:r>
    </w:p>
    <w:sectPr w:rsidR="00D71BC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BA24B" w14:textId="77777777" w:rsidR="00E9351C" w:rsidRDefault="00E9351C">
      <w:pPr>
        <w:spacing w:after="0" w:line="240" w:lineRule="auto"/>
      </w:pPr>
      <w:r>
        <w:separator/>
      </w:r>
    </w:p>
  </w:endnote>
  <w:endnote w:type="continuationSeparator" w:id="0">
    <w:p w14:paraId="49FA6E7D" w14:textId="77777777" w:rsidR="00E9351C" w:rsidRDefault="00E93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FF054" w14:textId="77777777" w:rsidR="00D71BC3" w:rsidRDefault="00E9351C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37F82" w14:textId="77777777" w:rsidR="00E9351C" w:rsidRDefault="00E9351C">
      <w:pPr>
        <w:spacing w:after="0" w:line="240" w:lineRule="auto"/>
      </w:pPr>
      <w:r>
        <w:separator/>
      </w:r>
    </w:p>
  </w:footnote>
  <w:footnote w:type="continuationSeparator" w:id="0">
    <w:p w14:paraId="1554593B" w14:textId="77777777" w:rsidR="00E9351C" w:rsidRDefault="00E93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026CE" w14:textId="77777777" w:rsidR="00D71BC3" w:rsidRDefault="00E9351C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6A13"/>
    <w:multiLevelType w:val="singleLevel"/>
    <w:tmpl w:val="35CE75F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0B434258"/>
    <w:multiLevelType w:val="singleLevel"/>
    <w:tmpl w:val="FD763DE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109B32E9"/>
    <w:multiLevelType w:val="singleLevel"/>
    <w:tmpl w:val="7E82D23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15FD3F15"/>
    <w:multiLevelType w:val="singleLevel"/>
    <w:tmpl w:val="7454450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3A395D14"/>
    <w:multiLevelType w:val="singleLevel"/>
    <w:tmpl w:val="1D8E534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4B6F333E"/>
    <w:multiLevelType w:val="singleLevel"/>
    <w:tmpl w:val="2EC6E35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50A9351A"/>
    <w:multiLevelType w:val="singleLevel"/>
    <w:tmpl w:val="B6D46B3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637D74DB"/>
    <w:multiLevelType w:val="singleLevel"/>
    <w:tmpl w:val="A6D6CB1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6B766EBA"/>
    <w:multiLevelType w:val="singleLevel"/>
    <w:tmpl w:val="5BFC35E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6FA60AE5"/>
    <w:multiLevelType w:val="singleLevel"/>
    <w:tmpl w:val="32A2D80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1441298106">
    <w:abstractNumId w:val="7"/>
  </w:num>
  <w:num w:numId="2" w16cid:durableId="1567909530">
    <w:abstractNumId w:val="8"/>
  </w:num>
  <w:num w:numId="3" w16cid:durableId="1672029796">
    <w:abstractNumId w:val="0"/>
  </w:num>
  <w:num w:numId="4" w16cid:durableId="161236850">
    <w:abstractNumId w:val="2"/>
  </w:num>
  <w:num w:numId="5" w16cid:durableId="836074433">
    <w:abstractNumId w:val="1"/>
  </w:num>
  <w:num w:numId="6" w16cid:durableId="1745562764">
    <w:abstractNumId w:val="3"/>
  </w:num>
  <w:num w:numId="7" w16cid:durableId="316300677">
    <w:abstractNumId w:val="5"/>
  </w:num>
  <w:num w:numId="8" w16cid:durableId="186598686">
    <w:abstractNumId w:val="6"/>
  </w:num>
  <w:num w:numId="9" w16cid:durableId="1730423031">
    <w:abstractNumId w:val="9"/>
  </w:num>
  <w:num w:numId="10" w16cid:durableId="2199046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BC3"/>
    <w:rsid w:val="008131B0"/>
    <w:rsid w:val="00A22EBB"/>
    <w:rsid w:val="00D71BC3"/>
    <w:rsid w:val="00E9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922EC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131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1467</Words>
  <Characters>8365</Characters>
  <Application>Microsoft Office Word</Application>
  <DocSecurity>0</DocSecurity>
  <Lines>69</Lines>
  <Paragraphs>19</Paragraphs>
  <ScaleCrop>false</ScaleCrop>
  <Company/>
  <LinksUpToDate>false</LinksUpToDate>
  <CharactersWithSpaces>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2026-10-26T01:16:00Z</dcterms:created>
  <dcterms:modified xsi:type="dcterms:W3CDTF">2026-10-26T01:16:00Z</dcterms:modified>
</cp:coreProperties>
</file>