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D2-10: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D2-10 settings.xml w:hyphenationZone/@w:val="1205003"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1205003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