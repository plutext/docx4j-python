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S: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S1-1 w:pgMar/@w:left="32767"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32767" w:header="708" w:footer="708" w:gutter="0"/>
        </w:sectPr>
      </w:pPr>
    </w:p>
    <w:p>
      <w:r>
        <w:t xml:space="preserve">S1-2 w:pgMar/@w:left="32768"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32768" w:header="708" w:footer="708" w:gutter="0"/>
        </w:sectPr>
      </w:pPr>
    </w:p>
    <w:p>
      <w:r>
        <w:t xml:space="preserve">S1-3 w:pgMar/@w:left="65535"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65535" w:header="708" w:footer="708" w:gutter="0"/>
        </w:sectPr>
      </w:pPr>
    </w:p>
    <w:p>
      <w:r>
        <w:t xml:space="preserve">S1-4 w:pgMar/@w:left="65536"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65536" w:header="708" w:footer="708" w:gutter="0"/>
        </w:sectPr>
      </w:pPr>
    </w:p>
    <w:p>
      <w:r>
        <w:t xml:space="preserve">S1-5 w:pgMar/@w:left="65537"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65537" w:header="708" w:footer="708" w:gutter="0"/>
        </w:sectPr>
      </w:pPr>
    </w:p>
    <w:p>
      <w:r>
        <w:t xml:space="preserve">S1-6 w:pgMar/@w:left="-1"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-1" w:header="708" w:footer="708" w:gutter="0"/>
        </w:sectPr>
      </w:pPr>
    </w:p>
    <w:p>
      <w:r>
        <w:t xml:space="preserve">S1-7 w:pgMar/@w:left="-32768"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-32768" w:header="708" w:footer="708" w:gutter="0"/>
        </w:sectPr>
      </w:pPr>
    </w:p>
    <w:p>
      <w:r>
        <w:t xml:space="preserve">S1-8 w:pgMar/@w:left="-32769"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-32769" w:header="708" w:footer="708" w:gutter="0"/>
        </w:sectPr>
      </w:pPr>
    </w:p>
    <w:p>
      <w:r>
        <w:t xml:space="preserve">S1-9 w:pgMar/@w:left="7205001"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7205001" w:header="708" w:footer="708" w:gutter="0"/>
        </w:sectPr>
      </w:pPr>
    </w:p>
    <w:p>
      <w:r>
        <w:t xml:space="preserve">S1-10 w:pgMar/@w:left="1205003"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205003" w:header="708" w:footer="708" w:gutter="0"/>
        </w:sectPr>
      </w:pPr>
    </w:p>
    <w:p>
      <w:r>
        <w:t xml:space="preserve">S2-1 w:pgMar/@w:right="32767"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32767" w:bottom="1440" w:left="1440" w:header="708" w:footer="708" w:gutter="0"/>
        </w:sectPr>
      </w:pPr>
    </w:p>
    <w:p>
      <w:r>
        <w:t xml:space="preserve">S2-2 w:pgMar/@w:right="32768"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32768" w:bottom="1440" w:left="1440" w:header="708" w:footer="708" w:gutter="0"/>
        </w:sectPr>
      </w:pPr>
    </w:p>
    <w:p>
      <w:r>
        <w:t xml:space="preserve">S2-3 w:pgMar/@w:right="65535"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65535" w:bottom="1440" w:left="1440" w:header="708" w:footer="708" w:gutter="0"/>
        </w:sectPr>
      </w:pPr>
    </w:p>
    <w:p>
      <w:r>
        <w:t xml:space="preserve">S2-4 w:pgMar/@w:right="65536"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65536" w:bottom="1440" w:left="1440" w:header="708" w:footer="708" w:gutter="0"/>
        </w:sectPr>
      </w:pPr>
    </w:p>
    <w:p>
      <w:r>
        <w:t xml:space="preserve">S2-5 w:pgMar/@w:right="65537"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65537" w:bottom="1440" w:left="1440" w:header="708" w:footer="708" w:gutter="0"/>
        </w:sectPr>
      </w:pPr>
    </w:p>
    <w:p>
      <w:r>
        <w:t xml:space="preserve">S2-6 w:pgMar/@w:right="-1"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-1" w:bottom="1440" w:left="1440" w:header="708" w:footer="708" w:gutter="0"/>
        </w:sectPr>
      </w:pPr>
    </w:p>
    <w:p>
      <w:r>
        <w:t xml:space="preserve">S2-7 w:pgMar/@w:right="-32768"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-32768" w:bottom="1440" w:left="1440" w:header="708" w:footer="708" w:gutter="0"/>
        </w:sectPr>
      </w:pPr>
    </w:p>
    <w:p>
      <w:r>
        <w:t xml:space="preserve">S2-8 w:pgMar/@w:right="-32769"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-32769" w:bottom="1440" w:left="1440" w:header="708" w:footer="708" w:gutter="0"/>
        </w:sectPr>
      </w:pPr>
    </w:p>
    <w:p>
      <w:r>
        <w:t xml:space="preserve">S2-9 w:pgMar/@w:right="7205001"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7205001" w:bottom="1440" w:left="1440" w:header="708" w:footer="708" w:gutter="0"/>
        </w:sectPr>
      </w:pPr>
    </w:p>
    <w:p>
      <w:r>
        <w:t xml:space="preserve">S2-10 w:pgMar/@w:right="1205003"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205003" w:bottom="1440" w:left="1440" w:header="708" w:footer="708" w:gutter="0"/>
        </w:sectPr>
      </w:pPr>
    </w:p>
    <w:p>
      <w:r>
        <w:t xml:space="preserve">S3-1 w:pgMar/@w:header="32767"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32767" w:footer="708" w:gutter="0"/>
        </w:sectPr>
      </w:pPr>
    </w:p>
    <w:p>
      <w:r>
        <w:t xml:space="preserve">S3-2 w:pgMar/@w:header="32768"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32768" w:footer="708" w:gutter="0"/>
        </w:sectPr>
      </w:pPr>
    </w:p>
    <w:p>
      <w:r>
        <w:t xml:space="preserve">S3-3 w:pgMar/@w:header="65535"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65535" w:footer="708" w:gutter="0"/>
        </w:sectPr>
      </w:pPr>
    </w:p>
    <w:p>
      <w:r>
        <w:t xml:space="preserve">S3-4 w:pgMar/@w:header="65536"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65536" w:footer="708" w:gutter="0"/>
        </w:sectPr>
      </w:pPr>
    </w:p>
    <w:p>
      <w:r>
        <w:t xml:space="preserve">S3-5 w:pgMar/@w:header="65537"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65537" w:footer="708" w:gutter="0"/>
        </w:sectPr>
      </w:pPr>
    </w:p>
    <w:p>
      <w:r>
        <w:t xml:space="preserve">S3-6 w:pgMar/@w:header="-1"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-1" w:footer="708" w:gutter="0"/>
        </w:sectPr>
      </w:pPr>
    </w:p>
    <w:p>
      <w:r>
        <w:t xml:space="preserve">S3-7 w:pgMar/@w:header="-32768"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-32768" w:footer="708" w:gutter="0"/>
        </w:sectPr>
      </w:pPr>
    </w:p>
    <w:p>
      <w:r>
        <w:t xml:space="preserve">S3-8 w:pgMar/@w:header="-32769"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-32769" w:footer="708" w:gutter="0"/>
        </w:sectPr>
      </w:pPr>
    </w:p>
    <w:p>
      <w:r>
        <w:t xml:space="preserve">S3-9 w:pgMar/@w:header="7205001"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205001" w:footer="708" w:gutter="0"/>
        </w:sectPr>
      </w:pPr>
    </w:p>
    <w:p>
      <w:r>
        <w:t xml:space="preserve">S3-10 w:pgMar/@w:header="1205003"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1205003" w:footer="708" w:gutter="0"/>
        </w:sectPr>
      </w:pPr>
    </w:p>
    <w:p>
      <w:r>
        <w:t xml:space="preserve">S4-1 w:pgMar/@w:footer="32767"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32767" w:gutter="0"/>
        </w:sectPr>
      </w:pPr>
    </w:p>
    <w:p>
      <w:r>
        <w:t xml:space="preserve">S4-2 w:pgMar/@w:footer="32768"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32768" w:gutter="0"/>
        </w:sectPr>
      </w:pPr>
    </w:p>
    <w:p>
      <w:r>
        <w:t xml:space="preserve">S4-3 w:pgMar/@w:footer="65535"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65535" w:gutter="0"/>
        </w:sectPr>
      </w:pPr>
    </w:p>
    <w:p>
      <w:r>
        <w:t xml:space="preserve">S4-4 w:pgMar/@w:footer="65536"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65536" w:gutter="0"/>
        </w:sectPr>
      </w:pPr>
    </w:p>
    <w:p>
      <w:r>
        <w:t xml:space="preserve">S4-5 w:pgMar/@w:footer="65537"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65537" w:gutter="0"/>
        </w:sectPr>
      </w:pPr>
    </w:p>
    <w:p>
      <w:r>
        <w:t xml:space="preserve">S4-6 w:pgMar/@w:footer="-1"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-1" w:gutter="0"/>
        </w:sectPr>
      </w:pPr>
    </w:p>
    <w:p>
      <w:r>
        <w:t xml:space="preserve">S4-7 w:pgMar/@w:footer="-32768"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-32768" w:gutter="0"/>
        </w:sectPr>
      </w:pPr>
    </w:p>
    <w:p>
      <w:r>
        <w:t xml:space="preserve">S4-8 w:pgMar/@w:footer="-32769"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-32769" w:gutter="0"/>
        </w:sectPr>
      </w:pPr>
    </w:p>
    <w:p>
      <w:r>
        <w:t xml:space="preserve">S4-9 w:pgMar/@w:footer="7205001"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205001" w:gutter="0"/>
        </w:sectPr>
      </w:pPr>
    </w:p>
    <w:p>
      <w:r>
        <w:t xml:space="preserve">S4-10 w:pgMar/@w:footer="1205003"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1205003" w:gutter="0"/>
        </w:sectPr>
      </w:pPr>
    </w:p>
    <w:p>
      <w:r>
        <w:t xml:space="preserve">S5-1 w:pgMar/@w:gutter="32767"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32767"/>
        </w:sectPr>
      </w:pPr>
    </w:p>
    <w:p>
      <w:r>
        <w:t xml:space="preserve">S5-2 w:pgMar/@w:gutter="32768"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32768"/>
        </w:sectPr>
      </w:pPr>
    </w:p>
    <w:p>
      <w:r>
        <w:t xml:space="preserve">S5-3 w:pgMar/@w:gutter="65535"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65535"/>
        </w:sectPr>
      </w:pPr>
    </w:p>
    <w:p>
      <w:r>
        <w:t xml:space="preserve">S5-4 w:pgMar/@w:gutter="65536"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65536"/>
        </w:sectPr>
      </w:pPr>
    </w:p>
    <w:p>
      <w:r>
        <w:t xml:space="preserve">S5-5 w:pgMar/@w:gutter="65537"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65537"/>
        </w:sectPr>
      </w:pPr>
    </w:p>
    <w:p>
      <w:r>
        <w:t xml:space="preserve">S5-6 w:pgMar/@w:gutter="-1"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-1"/>
        </w:sectPr>
      </w:pPr>
    </w:p>
    <w:p>
      <w:r>
        <w:t xml:space="preserve">S5-7 w:pgMar/@w:gutter="-32768"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-32768"/>
        </w:sectPr>
      </w:pPr>
    </w:p>
    <w:p>
      <w:r>
        <w:t xml:space="preserve">S5-8 w:pgMar/@w:gutter="-32769"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-32769"/>
        </w:sectPr>
      </w:pPr>
    </w:p>
    <w:p>
      <w:r>
        <w:t xml:space="preserve">S5-9 w:pgMar/@w:gutter="7205001"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7205001"/>
        </w:sectPr>
      </w:pPr>
    </w:p>
    <w:p>
      <w:r>
        <w:t xml:space="preserve">S5-10 w:pgMar/@w:gutter="1205003"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1205003"/>
        </w:sectPr>
      </w:pPr>
    </w:p>
    <w:p>
      <w:r>
        <w:t xml:space="preserve">S6-1 w:pgMar/@w:bottom="32767"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32767" w:left="1440" w:header="708" w:footer="708" w:gutter="0"/>
        </w:sectPr>
      </w:pPr>
    </w:p>
    <w:p>
      <w:r>
        <w:t xml:space="preserve">S6-2 w:pgMar/@w:bottom="32768"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32768" w:left="1440" w:header="708" w:footer="708" w:gutter="0"/>
        </w:sectPr>
      </w:pPr>
    </w:p>
    <w:p>
      <w:r>
        <w:t xml:space="preserve">S6-3 w:pgMar/@w:bottom="65535"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65535" w:left="1440" w:header="708" w:footer="708" w:gutter="0"/>
        </w:sectPr>
      </w:pPr>
    </w:p>
    <w:p>
      <w:r>
        <w:t xml:space="preserve">S6-4 w:pgMar/@w:bottom="65536"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65536" w:left="1440" w:header="708" w:footer="708" w:gutter="0"/>
        </w:sectPr>
      </w:pPr>
    </w:p>
    <w:p>
      <w:r>
        <w:t xml:space="preserve">S6-5 w:pgMar/@w:bottom="65537"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65537" w:left="1440" w:header="708" w:footer="708" w:gutter="0"/>
        </w:sectPr>
      </w:pPr>
    </w:p>
    <w:p>
      <w:r>
        <w:t xml:space="preserve">S6-6 w:pgMar/@w:bottom="-1"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-1" w:left="1440" w:header="708" w:footer="708" w:gutter="0"/>
        </w:sectPr>
      </w:pPr>
    </w:p>
    <w:p>
      <w:r>
        <w:t xml:space="preserve">S6-7 w:pgMar/@w:bottom="-32768"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-32768" w:left="1440" w:header="708" w:footer="708" w:gutter="0"/>
        </w:sectPr>
      </w:pPr>
    </w:p>
    <w:p>
      <w:r>
        <w:t xml:space="preserve">S6-8 w:pgMar/@w:bottom="-32769"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-32769" w:left="1440" w:header="708" w:footer="708" w:gutter="0"/>
        </w:sectPr>
      </w:pPr>
    </w:p>
    <w:p>
      <w:r>
        <w:t xml:space="preserve">S6-9 w:pgMar/@w:bottom="7205001"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7205001" w:left="1440" w:header="708" w:footer="708" w:gutter="0"/>
        </w:sectPr>
      </w:pPr>
    </w:p>
    <w:p>
      <w:r>
        <w:t xml:space="preserve">S6-10 w:pgMar/@w:bottom="1205003"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205003" w:left="1440" w:header="708" w:footer="708" w:gutter="0"/>
        </w:sectPr>
      </w:pPr>
    </w:p>
    <w:p>
      <w:r>
        <w:t xml:space="preserve">S7-1 w:cols/@w:space="32767"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32767"/>
        </w:sectPr>
      </w:pPr>
    </w:p>
    <w:p>
      <w:r>
        <w:t xml:space="preserve">S7-2 w:cols/@w:space="32768"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32768"/>
        </w:sectPr>
      </w:pPr>
    </w:p>
    <w:p>
      <w:r>
        <w:t xml:space="preserve">S7-3 w:cols/@w:space="65535"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65535"/>
        </w:sectPr>
      </w:pPr>
    </w:p>
    <w:p>
      <w:r>
        <w:t xml:space="preserve">S7-4 w:cols/@w:space="65536"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65536"/>
        </w:sectPr>
      </w:pPr>
    </w:p>
    <w:p>
      <w:r>
        <w:t xml:space="preserve">S7-5 w:cols/@w:space="65537"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65537"/>
        </w:sectPr>
      </w:pPr>
    </w:p>
    <w:p>
      <w:r>
        <w:t xml:space="preserve">S7-6 w:cols/@w:space="-1"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-1"/>
        </w:sectPr>
      </w:pPr>
    </w:p>
    <w:p>
      <w:r>
        <w:t xml:space="preserve">S7-7 w:cols/@w:space="-32768"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-32768"/>
        </w:sectPr>
      </w:pPr>
    </w:p>
    <w:p>
      <w:r>
        <w:t xml:space="preserve">S7-8 w:cols/@w:space="-32769"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-32769"/>
        </w:sectPr>
      </w:pPr>
    </w:p>
    <w:p>
      <w:r>
        <w:t xml:space="preserve">S7-9 w:cols/@w:space="7205001"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7205001"/>
        </w:sectPr>
      </w:pPr>
    </w:p>
    <w:p>
      <w:r>
        <w:t xml:space="preserve">S7-10 w:cols/@w:space="1205003"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space="1205003"/>
        </w:sectPr>
      </w:pPr>
    </w:p>
    <w:p>
      <w:r>
        <w:t xml:space="preserve">S8-1 w:cols/w:col/@w:w="31680"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31680" w:space="200"/>
            <w:col w:w="4000"/>
          </w:cols>
        </w:sectPr>
      </w:pPr>
    </w:p>
    <w:p>
      <w:r>
        <w:t xml:space="preserve">S8-2 w:cols/w:col/@w:w="31681"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31681" w:space="200"/>
            <w:col w:w="4000"/>
          </w:cols>
        </w:sectPr>
      </w:pPr>
    </w:p>
    <w:p>
      <w:r>
        <w:t xml:space="preserve">S8-3 w:cols/w:col/@w:w="32767"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32767" w:space="200"/>
            <w:col w:w="4000"/>
          </w:cols>
        </w:sectPr>
      </w:pPr>
    </w:p>
    <w:p>
      <w:r>
        <w:t xml:space="preserve">S8-4 w:cols/w:col/@w:w="32768"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32768" w:space="200"/>
            <w:col w:w="4000"/>
          </w:cols>
        </w:sectPr>
      </w:pPr>
    </w:p>
    <w:p>
      <w:r>
        <w:t xml:space="preserve">S8-5 w:cols/w:col/@w:w="65535"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65535" w:space="200"/>
            <w:col w:w="4000"/>
          </w:cols>
        </w:sectPr>
      </w:pPr>
    </w:p>
    <w:p>
      <w:r>
        <w:t xml:space="preserve">S8-6 w:cols/w:col/@w:w="65536"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65536" w:space="200"/>
            <w:col w:w="4000"/>
          </w:cols>
        </w:sectPr>
      </w:pPr>
    </w:p>
    <w:p>
      <w:r>
        <w:t xml:space="preserve">S8-7 w:cols/w:col/@w:w="65537"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65537" w:space="200"/>
            <w:col w:w="4000"/>
          </w:cols>
        </w:sectPr>
      </w:pPr>
    </w:p>
    <w:p>
      <w:r>
        <w:t xml:space="preserve">S8-8 w:cols/w:col/@w:w="-1"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-1" w:space="200"/>
            <w:col w:w="4000"/>
          </w:cols>
        </w:sectPr>
      </w:pPr>
    </w:p>
    <w:p>
      <w:r>
        <w:t xml:space="preserve">S8-9 w:cols/w:col/@w:w="-32769"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-32769" w:space="200"/>
            <w:col w:w="4000"/>
          </w:cols>
        </w:sectPr>
      </w:pPr>
    </w:p>
    <w:p>
      <w:r>
        <w:t xml:space="preserve">S8-10 w:cols/w:col/@w:w="7205001"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7205001" w:space="200"/>
            <w:col w:w="4000"/>
          </w:cols>
        </w:sectPr>
      </w:pPr>
    </w:p>
    <w:p>
      <w:r>
        <w:t xml:space="preserve">S9-1 w:cols/w:col/@w:space="32767"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32767"/>
            <w:col w:w="4000"/>
          </w:cols>
        </w:sectPr>
      </w:pPr>
    </w:p>
    <w:p>
      <w:r>
        <w:t xml:space="preserve">S9-2 w:cols/w:col/@w:space="32768"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32768"/>
            <w:col w:w="4000"/>
          </w:cols>
        </w:sectPr>
      </w:pPr>
    </w:p>
    <w:p>
      <w:r>
        <w:t xml:space="preserve">S9-3 w:cols/w:col/@w:space="65535"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65535"/>
            <w:col w:w="4000"/>
          </w:cols>
        </w:sectPr>
      </w:pPr>
    </w:p>
    <w:p>
      <w:r>
        <w:t xml:space="preserve">S9-4 w:cols/w:col/@w:space="65536"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65536"/>
            <w:col w:w="4000"/>
          </w:cols>
        </w:sectPr>
      </w:pPr>
    </w:p>
    <w:p>
      <w:r>
        <w:t xml:space="preserve">S9-5 w:cols/w:col/@w:space="65537"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65537"/>
            <w:col w:w="4000"/>
          </w:cols>
        </w:sectPr>
      </w:pPr>
    </w:p>
    <w:p>
      <w:r>
        <w:t xml:space="preserve">S9-6 w:cols/w:col/@w:space="-1"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-1"/>
            <w:col w:w="4000"/>
          </w:cols>
        </w:sectPr>
      </w:pPr>
    </w:p>
    <w:p>
      <w:r>
        <w:t xml:space="preserve">S9-7 w:cols/w:col/@w:space="-32768"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-32768"/>
            <w:col w:w="4000"/>
          </w:cols>
        </w:sectPr>
      </w:pPr>
    </w:p>
    <w:p>
      <w:r>
        <w:t xml:space="preserve">S9-8 w:cols/w:col/@w:space="-32769"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-32769"/>
            <w:col w:w="4000"/>
          </w:cols>
        </w:sectPr>
      </w:pPr>
    </w:p>
    <w:p>
      <w:r>
        <w:t xml:space="preserve">S9-9 w:cols/w:col/@w:space="7205001"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7205001"/>
            <w:col w:w="4000"/>
          </w:cols>
        </w:sectPr>
      </w:pPr>
    </w:p>
    <w:p>
      <w:r>
        <w:t xml:space="preserve">S9-10 w:cols/w:col/@w:space="1205003"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cols w:num="2" w:equalWidth="0">
            <w:col w:w="4000" w:space="1205003"/>
            <w:col w:w="4000"/>
          </w:cols>
        </w:sectPr>
      </w:pPr>
    </w:p>
    <w:p>
      <w:r>
        <w:t xml:space="preserve">S10-1 w:lnNumType/@w:distance="32767"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32767" w:restart="continuous"/>
        </w:sectPr>
      </w:pPr>
    </w:p>
    <w:p>
      <w:r>
        <w:t xml:space="preserve">S10-2 w:lnNumType/@w:distance="32768"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32768" w:restart="continuous"/>
        </w:sectPr>
      </w:pPr>
    </w:p>
    <w:p>
      <w:r>
        <w:t xml:space="preserve">S10-3 w:lnNumType/@w:distance="65535"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65535" w:restart="continuous"/>
        </w:sectPr>
      </w:pPr>
    </w:p>
    <w:p>
      <w:r>
        <w:t xml:space="preserve">S10-4 w:lnNumType/@w:distance="65536"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65536" w:restart="continuous"/>
        </w:sectPr>
      </w:pPr>
    </w:p>
    <w:p>
      <w:r>
        <w:t xml:space="preserve">S10-5 w:lnNumType/@w:distance="65537"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65537" w:restart="continuous"/>
        </w:sectPr>
      </w:pPr>
    </w:p>
    <w:p>
      <w:r>
        <w:t xml:space="preserve">S10-6 w:lnNumType/@w:distance="-1"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-1" w:restart="continuous"/>
        </w:sectPr>
      </w:pPr>
    </w:p>
    <w:p>
      <w:r>
        <w:t xml:space="preserve">S10-7 w:lnNumType/@w:distance="-32768"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-32768" w:restart="continuous"/>
        </w:sectPr>
      </w:pPr>
    </w:p>
    <w:p>
      <w:r>
        <w:t xml:space="preserve">S10-8 w:lnNumType/@w:distance="-32769"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-32769" w:restart="continuous"/>
        </w:sectPr>
      </w:pPr>
    </w:p>
    <w:p>
      <w:r>
        <w:t xml:space="preserve">S10-9 w:lnNumType/@w:distance="7205001"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7205001" w:restart="continuous"/>
        </w:sectPr>
      </w:pPr>
    </w:p>
    <w:p>
      <w:r>
        <w:t xml:space="preserve">S10-10 w:lnNumType/@w:distance="1205003"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lnNumType w:countBy="1" w:distance="1205003" w:restart="continuous"/>
        </w:sectPr>
      </w:pPr>
    </w:p>
    <w:p>
      <w:r>
        <w:t xml:space="preserve">S11-1 w:pgBorders/w:top/@w:sz="48"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8" w:space="24" w:color="auto"/>
          </w:pgBorders>
        </w:sectPr>
      </w:pPr>
    </w:p>
    <w:p>
      <w:r>
        <w:t xml:space="preserve">S11-2 w:pgBorders/w:top/@w:sz="49"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9" w:space="24" w:color="auto"/>
          </w:pgBorders>
        </w:sectPr>
      </w:pPr>
    </w:p>
    <w:p>
      <w:r>
        <w:t xml:space="preserve">S11-3 w:pgBorders/w:top/@w:sz="255"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255" w:space="24" w:color="auto"/>
          </w:pgBorders>
        </w:sectPr>
      </w:pPr>
    </w:p>
    <w:p>
      <w:r>
        <w:t xml:space="preserve">S11-4 w:pgBorders/w:top/@w:sz="256"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256" w:space="24" w:color="auto"/>
          </w:pgBorders>
        </w:sectPr>
      </w:pPr>
    </w:p>
    <w:p>
      <w:r>
        <w:t xml:space="preserve">S11-5 w:pgBorders/w:top/@w:sz="32767"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32767" w:space="24" w:color="auto"/>
          </w:pgBorders>
        </w:sectPr>
      </w:pPr>
    </w:p>
    <w:p>
      <w:r>
        <w:t xml:space="preserve">S11-6 w:pgBorders/w:top/@w:sz="65535"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65535" w:space="24" w:color="auto"/>
          </w:pgBorders>
        </w:sectPr>
      </w:pPr>
    </w:p>
    <w:p>
      <w:r>
        <w:t xml:space="preserve">S11-7 w:pgBorders/w:top/@w:sz="65536"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65536" w:space="24" w:color="auto"/>
          </w:pgBorders>
        </w:sectPr>
      </w:pPr>
    </w:p>
    <w:p>
      <w:r>
        <w:t xml:space="preserve">S11-8 w:pgBorders/w:top/@w:sz="-1"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-1" w:space="24" w:color="auto"/>
          </w:pgBorders>
        </w:sectPr>
      </w:pPr>
    </w:p>
    <w:p>
      <w:r>
        <w:t xml:space="preserve">S11-9 w:pgBorders/w:top/@w:space="31"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31" w:color="auto"/>
          </w:pgBorders>
        </w:sectPr>
      </w:pPr>
    </w:p>
    <w:p>
      <w:r>
        <w:t xml:space="preserve">S11-10 w:pgBorders/w:top/@w:space="32"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32" w:color="auto"/>
          </w:pgBorders>
        </w:sectPr>
      </w:pPr>
    </w:p>
    <w:p>
      <w:r>
        <w:t xml:space="preserve">S11-11 w:pgBorders/w:top/@w:space="255"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55" w:color="auto"/>
          </w:pgBorders>
        </w:sectPr>
      </w:pPr>
    </w:p>
    <w:p>
      <w:r>
        <w:t xml:space="preserve">S11-12 w:pgBorders/w:top/@w:space="256"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56" w:color="auto"/>
          </w:pgBorders>
        </w:sectPr>
      </w:pPr>
    </w:p>
    <w:p>
      <w:r>
        <w:t xml:space="preserve">S11-13 w:pgBorders/w:top/@w:space="65536"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65536" w:color="auto"/>
          </w:pgBorders>
        </w:sectPr>
      </w:pPr>
    </w:p>
    <w:p>
      <w:r>
        <w:t xml:space="preserve">S11-14 w:pgBorders/w:top/@w:space="-1"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-1" w:color="auto"/>
          </w:pgBorders>
        </w:sectPr>
      </w:pP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