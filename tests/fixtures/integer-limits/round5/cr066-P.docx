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phase 0 (round 5 of the CR-065 probe), group P: integer attributes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pStyle w:val="ProbeBase"/>
        <w:spacing w:before="32767"/>
      </w:pPr>
      <w:r>
        <w:t xml:space="preserve">P1-1 w:spacing/@w:before="32767" | the quick brown fox jumps over the lazy dog, and the text runs on to a second line so spacing and indents show.</w:t>
      </w:r>
    </w:p>
    <w:p>
      <w:pPr>
        <w:pStyle w:val="ProbeBase"/>
        <w:spacing w:before="32768"/>
      </w:pPr>
      <w:r>
        <w:t xml:space="preserve">P1-2 w:spacing/@w:before="32768" | the quick brown fox jumps over the lazy dog, and the text runs on to a second line so spacing and indents show.</w:t>
      </w:r>
    </w:p>
    <w:p>
      <w:pPr>
        <w:pStyle w:val="ProbeBase"/>
        <w:spacing w:before="65535"/>
      </w:pPr>
      <w:r>
        <w:t xml:space="preserve">P1-3 w:spacing/@w:before="65535" | the quick brown fox jumps over the lazy dog, and the text runs on to a second line so spacing and indents show.</w:t>
      </w:r>
    </w:p>
    <w:p>
      <w:pPr>
        <w:pStyle w:val="ProbeBase"/>
        <w:spacing w:before="65536"/>
      </w:pPr>
      <w:r>
        <w:t xml:space="preserve">P1-4 w:spacing/@w:before="65536" | the quick brown fox jumps over the lazy dog, and the text runs on to a second line so spacing and indents show.</w:t>
      </w:r>
    </w:p>
    <w:p>
      <w:pPr>
        <w:pStyle w:val="ProbeBase"/>
        <w:spacing w:before="65537"/>
      </w:pPr>
      <w:r>
        <w:t xml:space="preserve">P1-5 w:spacing/@w:before="65537" | the quick brown fox jumps over the lazy dog, and the text runs on to a second line so spacing and indents show.</w:t>
      </w:r>
    </w:p>
    <w:p>
      <w:pPr>
        <w:pStyle w:val="ProbeBase"/>
        <w:spacing w:before="1205003"/>
      </w:pPr>
      <w:r>
        <w:t xml:space="preserve">P1-6 w:spacing/@w:before="1205003" | the quick brown fox jumps over the lazy dog, and the text runs on to a second line so spacing and indents show.</w:t>
      </w:r>
    </w:p>
    <w:p>
      <w:pPr>
        <w:pStyle w:val="ProbeBase"/>
        <w:ind w:left="32767"/>
      </w:pPr>
      <w:r>
        <w:t xml:space="preserve">P2-1 w:ind/@w:left="32767" | the quick brown fox jumps over the lazy dog, and the text runs on to a second line so spacing and indents show.</w:t>
      </w:r>
    </w:p>
    <w:p>
      <w:pPr>
        <w:pStyle w:val="ProbeBase"/>
        <w:ind w:left="32768"/>
      </w:pPr>
      <w:r>
        <w:t xml:space="preserve">P2-2 w:ind/@w:left="32768" | the quick brown fox jumps over the lazy dog, and the text runs on to a second line so spacing and indents show.</w:t>
      </w:r>
    </w:p>
    <w:p>
      <w:pPr>
        <w:pStyle w:val="ProbeBase"/>
        <w:ind w:left="65535"/>
      </w:pPr>
      <w:r>
        <w:t xml:space="preserve">P2-3 w:ind/@w:left="65535" | the quick brown fox jumps over the lazy dog, and the text runs on to a second line so spacing and indents show.</w:t>
      </w:r>
    </w:p>
    <w:p>
      <w:pPr>
        <w:pStyle w:val="ProbeBase"/>
        <w:ind w:left="65536"/>
      </w:pPr>
      <w:r>
        <w:t xml:space="preserve">P2-4 w:ind/@w:left="65536" | the quick brown fox jumps over the lazy dog, and the text runs on to a second line so spacing and indents show.</w:t>
      </w:r>
    </w:p>
    <w:p>
      <w:pPr>
        <w:pStyle w:val="ProbeBase"/>
        <w:ind w:left="65537"/>
      </w:pPr>
      <w:r>
        <w:t xml:space="preserve">P2-5 w:ind/@w:left="65537" | the quick brown fox jumps over the lazy dog, and the text runs on to a second line so spacing and indents show.</w:t>
      </w:r>
    </w:p>
    <w:p>
      <w:pPr>
        <w:pStyle w:val="ProbeBase"/>
        <w:ind w:left="-1"/>
      </w:pPr>
      <w:r>
        <w:t xml:space="preserve">P2-6 w:ind/@w:left="-1" | the quick brown fox jumps over the lazy dog, and the text runs on to a second line so spacing and indents show.</w:t>
      </w:r>
    </w:p>
    <w:p>
      <w:pPr>
        <w:pStyle w:val="ProbeBase"/>
        <w:ind w:left="-32768"/>
      </w:pPr>
      <w:r>
        <w:t xml:space="preserve">P2-7 w:ind/@w:left="-32768" | the quick brown fox jumps over the lazy dog, and the text runs on to a second line so spacing and indents show.</w:t>
      </w:r>
    </w:p>
    <w:p>
      <w:pPr>
        <w:pStyle w:val="ProbeBase"/>
        <w:ind w:left="-32769"/>
      </w:pPr>
      <w:r>
        <w:t xml:space="preserve">P2-8 w:ind/@w:left="-32769" | the quick brown fox jumps over the lazy dog, and the text runs on to a second line so spacing and indents show.</w:t>
      </w:r>
    </w:p>
    <w:p>
      <w:pPr>
        <w:pStyle w:val="ProbeBase"/>
        <w:ind w:left="7205001"/>
      </w:pPr>
      <w:r>
        <w:t xml:space="preserve">P2-9 w:ind/@w:left="7205001" | the quick brown fox jumps over the lazy dog, and the text runs on to a second line so spacing and indents show.</w:t>
      </w:r>
    </w:p>
    <w:p>
      <w:pPr>
        <w:pStyle w:val="ProbeBase"/>
        <w:spacing w:line="32767" w:lineRule="auto"/>
      </w:pPr>
      <w:r>
        <w:t xml:space="preserve">P3-1 w:spacing/@w:line[auto]="32767" | the quick brown fox jumps over the lazy dog, and the text runs on to a second line so spacing and indents show.</w:t>
      </w:r>
    </w:p>
    <w:p>
      <w:pPr>
        <w:pStyle w:val="ProbeBase"/>
        <w:spacing w:line="32768" w:lineRule="auto"/>
      </w:pPr>
      <w:r>
        <w:t xml:space="preserve">P3-2 w:spacing/@w:line[auto]="32768" | the quick brown fox jumps over the lazy dog, and the text runs on to a second line so spacing and indents show.</w:t>
      </w:r>
    </w:p>
    <w:p>
      <w:pPr>
        <w:pStyle w:val="ProbeBase"/>
        <w:spacing w:line="65535" w:lineRule="auto"/>
      </w:pPr>
      <w:r>
        <w:t xml:space="preserve">P3-3 w:spacing/@w:line[auto]="65535" | the quick brown fox jumps over the lazy dog, and the text runs on to a second line so spacing and indents show.</w:t>
      </w:r>
    </w:p>
    <w:p>
      <w:pPr>
        <w:pStyle w:val="ProbeBase"/>
        <w:spacing w:line="65536" w:lineRule="auto"/>
      </w:pPr>
      <w:r>
        <w:t xml:space="preserve">P3-4 w:spacing/@w:line[auto]="65536" | the quick brown fox jumps over the lazy dog, and the text runs on to a second line so spacing and indents show.</w:t>
      </w:r>
    </w:p>
    <w:p>
      <w:pPr>
        <w:pStyle w:val="ProbeBase"/>
        <w:spacing w:line="65537" w:lineRule="auto"/>
      </w:pPr>
      <w:r>
        <w:t xml:space="preserve">P3-5 w:spacing/@w:line[auto]="65537" | the quick brown fox jumps over the lazy dog, and the text runs on to a second line so spacing and indents show.</w:t>
      </w:r>
    </w:p>
    <w:p>
      <w:pPr>
        <w:pStyle w:val="ProbeBase"/>
        <w:spacing w:line="-1" w:lineRule="auto"/>
      </w:pPr>
      <w:r>
        <w:t xml:space="preserve">P3-6 w:spacing/@w:line[auto]="-1" | the quick brown fox jumps over the lazy dog, and the text runs on to a second line so spacing and indents show.</w:t>
      </w:r>
    </w:p>
    <w:p>
      <w:pPr>
        <w:pStyle w:val="ProbeBase"/>
        <w:spacing w:line="-32768" w:lineRule="auto"/>
      </w:pPr>
      <w:r>
        <w:t xml:space="preserve">P3-7 w:spacing/@w:line[auto]="-32768" | the quick brown fox jumps over the lazy dog, and the text runs on to a second line so spacing and indents show.</w:t>
      </w:r>
    </w:p>
    <w:p>
      <w:pPr>
        <w:pStyle w:val="ProbeBase"/>
        <w:spacing w:line="-32769" w:lineRule="auto"/>
      </w:pPr>
      <w:r>
        <w:t xml:space="preserve">P3-8 w:spacing/@w:line[auto]="-32769" | the quick brown fox jumps over the lazy dog, and the text runs on to a second line so spacing and indents show.</w:t>
      </w:r>
    </w:p>
    <w:p>
      <w:pPr>
        <w:pStyle w:val="ProbeBase"/>
        <w:spacing w:line="7205001" w:lineRule="auto"/>
      </w:pPr>
      <w:r>
        <w:t xml:space="preserve">P3-9 w:spacing/@w:line[auto]="7205001" | the quick brown fox jumps over the lazy dog, and the text runs on to a second line so spacing and indents show.</w:t>
      </w:r>
    </w:p>
    <w:p>
      <w:pPr>
        <w:pStyle w:val="ProbeBase"/>
        <w:spacing w:line="32767" w:lineRule="exact"/>
      </w:pPr>
      <w:r>
        <w:t xml:space="preserve">P4-1 w:spacing/@w:line[exact]="32767" | the quick brown fox jumps over the lazy dog, and the text runs on to a second line so spacing and indents show.</w:t>
      </w:r>
    </w:p>
    <w:p>
      <w:pPr>
        <w:pStyle w:val="ProbeBase"/>
        <w:spacing w:line="32768" w:lineRule="exact"/>
      </w:pPr>
      <w:r>
        <w:t xml:space="preserve">P4-2 w:spacing/@w:line[exact]="32768" | the quick brown fox jumps over the lazy dog, and the text runs on to a second line so spacing and indents show.</w:t>
      </w:r>
    </w:p>
    <w:p>
      <w:pPr>
        <w:pStyle w:val="ProbeBase"/>
        <w:spacing w:line="65535" w:lineRule="exact"/>
      </w:pPr>
      <w:r>
        <w:t xml:space="preserve">P4-3 w:spacing/@w:line[exact]="65535" | the quick brown fox jumps over the lazy dog, and the text runs on to a second line so spacing and indents show.</w:t>
      </w:r>
    </w:p>
    <w:p>
      <w:pPr>
        <w:pStyle w:val="ProbeBase"/>
        <w:spacing w:line="65536" w:lineRule="exact"/>
      </w:pPr>
      <w:r>
        <w:t xml:space="preserve">P4-4 w:spacing/@w:line[exact]="65536" | the quick brown fox jumps over the lazy dog, and the text runs on to a second line so spacing and indents show.</w:t>
      </w:r>
    </w:p>
    <w:p>
      <w:pPr>
        <w:pStyle w:val="ProbeBase"/>
        <w:spacing w:line="65537" w:lineRule="exact"/>
      </w:pPr>
      <w:r>
        <w:t xml:space="preserve">P4-5 w:spacing/@w:line[exact]="65537" | the quick brown fox jumps over the lazy dog, and the text runs on to a second line so spacing and indents show.</w:t>
      </w:r>
    </w:p>
    <w:p>
      <w:pPr>
        <w:pStyle w:val="ProbeBase"/>
        <w:spacing w:line="-1" w:lineRule="exact"/>
      </w:pPr>
      <w:r>
        <w:t xml:space="preserve">P4-6 w:spacing/@w:line[exact]="-1" | the quick brown fox jumps over the lazy dog, and the text runs on to a second line so spacing and indents show.</w:t>
      </w:r>
    </w:p>
    <w:p>
      <w:pPr>
        <w:pStyle w:val="ProbeBase"/>
        <w:spacing w:line="-32768" w:lineRule="exact"/>
      </w:pPr>
      <w:r>
        <w:t xml:space="preserve">P4-7 w:spacing/@w:line[exact]="-32768" | the quick brown fox jumps over the lazy dog, and the text runs on to a second line so spacing and indents show.</w:t>
      </w:r>
    </w:p>
    <w:p>
      <w:pPr>
        <w:pStyle w:val="ProbeBase"/>
        <w:spacing w:line="-32769" w:lineRule="exact"/>
      </w:pPr>
      <w:r>
        <w:t xml:space="preserve">P4-8 w:spacing/@w:line[exact]="-32769" | the quick brown fox jumps over the lazy dog, and the text runs on to a second line so spacing and indents show.</w:t>
      </w:r>
    </w:p>
    <w:p>
      <w:pPr>
        <w:pStyle w:val="ProbeBase"/>
        <w:spacing w:line="7205001" w:lineRule="exact"/>
      </w:pPr>
      <w:r>
        <w:t xml:space="preserve">P4-9 w:spacing/@w:line[exact]="7205001" | the quick brown fox jumps over the lazy dog, and the text runs on to a second line so spacing and indents show.</w:t>
      </w:r>
    </w:p>
    <w:p>
      <w:pPr>
        <w:pStyle w:val="ProbeBase"/>
        <w:tabs>
          <w:tab w:val="left" w:pos="32767"/>
        </w:tabs>
      </w:pPr>
      <w:r>
        <w:t xml:space="preserve">P5-1 w:tab/@w:pos="32767" | the quick brown fox jumps over the lazy dog, and the text runs on to a second line so spacing and indents show.</w:t>
      </w:r>
    </w:p>
    <w:p>
      <w:pPr>
        <w:pStyle w:val="ProbeBase"/>
        <w:tabs>
          <w:tab w:val="left" w:pos="32768"/>
        </w:tabs>
      </w:pPr>
      <w:r>
        <w:t xml:space="preserve">P5-2 w:tab/@w:pos="32768" | the quick brown fox jumps over the lazy dog, and the text runs on to a second line so spacing and indents show.</w:t>
      </w:r>
    </w:p>
    <w:p>
      <w:pPr>
        <w:pStyle w:val="ProbeBase"/>
        <w:tabs>
          <w:tab w:val="left" w:pos="65535"/>
        </w:tabs>
      </w:pPr>
      <w:r>
        <w:t xml:space="preserve">P5-3 w:tab/@w:pos="65535" | the quick brown fox jumps over the lazy dog, and the text runs on to a second line so spacing and indents show.</w:t>
      </w:r>
    </w:p>
    <w:p>
      <w:pPr>
        <w:pStyle w:val="ProbeBase"/>
        <w:tabs>
          <w:tab w:val="left" w:pos="65536"/>
        </w:tabs>
      </w:pPr>
      <w:r>
        <w:t xml:space="preserve">P5-4 w:tab/@w:pos="65536" | the quick brown fox jumps over the lazy dog, and the text runs on to a second line so spacing and indents show.</w:t>
      </w:r>
    </w:p>
    <w:p>
      <w:pPr>
        <w:pStyle w:val="ProbeBase"/>
        <w:tabs>
          <w:tab w:val="left" w:pos="65537"/>
        </w:tabs>
      </w:pPr>
      <w:r>
        <w:t xml:space="preserve">P5-5 w:tab/@w:pos="65537" | the quick brown fox jumps over the lazy dog, and the text runs on to a second line so spacing and indents show.</w:t>
      </w:r>
    </w:p>
    <w:p>
      <w:pPr>
        <w:pStyle w:val="ProbeBase"/>
        <w:tabs>
          <w:tab w:val="left" w:pos="-1"/>
        </w:tabs>
      </w:pPr>
      <w:r>
        <w:t xml:space="preserve">P5-6 w:tab/@w:pos="-1" | the quick brown fox jumps over the lazy dog, and the text runs on to a second line so spacing and indents show.</w:t>
      </w:r>
    </w:p>
    <w:p>
      <w:pPr>
        <w:pStyle w:val="ProbeBase"/>
        <w:tabs>
          <w:tab w:val="left" w:pos="-32768"/>
        </w:tabs>
      </w:pPr>
      <w:r>
        <w:t xml:space="preserve">P5-7 w:tab/@w:pos="-32768" | the quick brown fox jumps over the lazy dog, and the text runs on to a second line so spacing and indents show.</w:t>
      </w:r>
    </w:p>
    <w:p>
      <w:pPr>
        <w:pStyle w:val="ProbeBase"/>
        <w:tabs>
          <w:tab w:val="left" w:pos="-32769"/>
        </w:tabs>
      </w:pPr>
      <w:r>
        <w:t xml:space="preserve">P5-8 w:tab/@w:pos="-32769" | the quick brown fox jumps over the lazy dog, and the text runs on to a second line so spacing and indents show.</w:t>
      </w:r>
    </w:p>
    <w:p>
      <w:pPr>
        <w:pStyle w:val="ProbeBase"/>
        <w:tabs>
          <w:tab w:val="left" w:pos="7205001"/>
        </w:tabs>
      </w:pPr>
      <w:r>
        <w:t xml:space="preserve">P5-9 w:tab/@w:pos="7205001" | the quick brown fox jumps over the lazy dog, and the text runs on to a second line so spacing and indents show.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probe (round 5 of CR-065's): integer attributes beyond 16 bits</w:t>
    </w:r>
  </w:p>
</w:hdr>
</file>

<file path=word/settings.xml><?xml version="1.0" encoding="utf-8"?>
<w:setting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styleId="ProbeRun">
    <w:name w:val="ProbeRun"/>
    <w:qFormat/>
    <w:rPr>
      <w:spacing w:val="2"/>
      <w:w w:val="90"/>
      <w:position w:val="2"/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</Relationships>

</file>

<file path=word/theme/theme1.xml><?xml version="1.0" encoding="utf-8"?>
<a:theme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