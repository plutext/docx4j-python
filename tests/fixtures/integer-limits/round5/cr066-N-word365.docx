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5557D" w14:textId="77777777" w:rsidR="00FB4CCA" w:rsidRDefault="00B3129A">
      <w:r>
        <w:t>CR-066 phase 0 (round 5 of the CR-065 probe), group N: integer attributes at and beyond 16 bits (docx4j-25 builds the file; Word 365 answers). Each case is labelled with its id, attribute and value; the label paragraph itself carries the value, or precedes the table or section that does.</w:t>
      </w:r>
    </w:p>
    <w:p w14:paraId="775D969D" w14:textId="77777777" w:rsidR="00FB4CCA" w:rsidRDefault="00B3129A">
      <w:pPr>
        <w:pStyle w:val="ProbeBase"/>
        <w:spacing w:before="-1"/>
      </w:pPr>
      <w:r>
        <w:t>N1-1 w:spacing/@w:before="-1" | the quick brown fox jumps over the lazy dog, and the text runs on to a second line so spacing and indents show.</w:t>
      </w:r>
    </w:p>
    <w:p w14:paraId="5C680F20" w14:textId="77777777" w:rsidR="00FB4CCA" w:rsidRDefault="00B3129A">
      <w:pPr>
        <w:pStyle w:val="ProbeBase"/>
        <w:pBdr>
          <w:top w:val="single" w:sz="255" w:space="1" w:color="auto"/>
        </w:pBdr>
      </w:pPr>
      <w:r>
        <w:t>N1-2 w:pBdr/w:top/@w:sz="-1" | the quick brown fox jumps over the lazy dog, and the text runs on to a second line so spacing and indents show.</w:t>
      </w:r>
    </w:p>
    <w:p w14:paraId="1F1935D7" w14:textId="77777777" w:rsidR="00FB4CCA" w:rsidRDefault="00B3129A">
      <w:pPr>
        <w:pStyle w:val="ProbeBase"/>
        <w:pBdr>
          <w:top w:val="single" w:sz="8" w:space="31" w:color="auto"/>
        </w:pBdr>
      </w:pPr>
      <w:r>
        <w:t>N1-3 w:pBdr/w:top/@w:space="-1" | the quick brown fox jumps over the lazy dog, and the text runs on to a second line so spacing and indents show.</w:t>
      </w:r>
    </w:p>
    <w:p w14:paraId="25332C35" w14:textId="77777777" w:rsidR="00FB4CCA" w:rsidRDefault="00B3129A">
      <w:r>
        <w:lastRenderedPageBreak/>
        <w:t xml:space="preserve">N1-4 w:sz/@w:val="-1" | plain, then: </w:t>
      </w:r>
      <w:r>
        <w:rPr>
          <w:rStyle w:val="ProbeRun"/>
          <w:sz w:val="65535"/>
        </w:rPr>
        <w:lastRenderedPageBreak/>
        <w:t>R</w:t>
      </w:r>
      <w:r>
        <w:rPr>
          <w:rStyle w:val="ProbeRun"/>
          <w:sz w:val="65535"/>
        </w:rPr>
        <w:lastRenderedPageBreak/>
        <w:t>U</w:t>
      </w:r>
      <w:r>
        <w:rPr>
          <w:rStyle w:val="ProbeRun"/>
          <w:sz w:val="65535"/>
        </w:rPr>
        <w:lastRenderedPageBreak/>
        <w:t xml:space="preserve">N </w:t>
      </w:r>
      <w:r>
        <w:rPr>
          <w:rStyle w:val="ProbeRun"/>
          <w:sz w:val="65535"/>
        </w:rPr>
        <w:lastRenderedPageBreak/>
        <w:t>W</w:t>
      </w:r>
      <w:r>
        <w:rPr>
          <w:rStyle w:val="ProbeRun"/>
          <w:sz w:val="65535"/>
        </w:rPr>
        <w:lastRenderedPageBreak/>
        <w:t>I</w:t>
      </w:r>
      <w:r>
        <w:rPr>
          <w:rStyle w:val="ProbeRun"/>
          <w:sz w:val="65535"/>
        </w:rPr>
        <w:lastRenderedPageBreak/>
        <w:t>T</w:t>
      </w:r>
      <w:r>
        <w:rPr>
          <w:rStyle w:val="ProbeRun"/>
          <w:sz w:val="65535"/>
        </w:rPr>
        <w:lastRenderedPageBreak/>
        <w:t xml:space="preserve">H </w:t>
      </w:r>
      <w:r>
        <w:rPr>
          <w:rStyle w:val="ProbeRun"/>
          <w:sz w:val="65535"/>
        </w:rPr>
        <w:lastRenderedPageBreak/>
        <w:t>T</w:t>
      </w:r>
      <w:r>
        <w:rPr>
          <w:rStyle w:val="ProbeRun"/>
          <w:sz w:val="65535"/>
        </w:rPr>
        <w:lastRenderedPageBreak/>
        <w:t>H</w:t>
      </w:r>
      <w:r>
        <w:rPr>
          <w:rStyle w:val="ProbeRun"/>
          <w:sz w:val="65535"/>
        </w:rPr>
        <w:lastRenderedPageBreak/>
        <w:t xml:space="preserve">E </w:t>
      </w:r>
      <w:r>
        <w:rPr>
          <w:rStyle w:val="ProbeRun"/>
          <w:sz w:val="65535"/>
        </w:rPr>
        <w:lastRenderedPageBreak/>
        <w:t>P</w:t>
      </w:r>
      <w:r>
        <w:rPr>
          <w:rStyle w:val="ProbeRun"/>
          <w:sz w:val="65535"/>
        </w:rPr>
        <w:lastRenderedPageBreak/>
        <w:t>R</w:t>
      </w:r>
      <w:r>
        <w:rPr>
          <w:rStyle w:val="ProbeRun"/>
          <w:sz w:val="65535"/>
        </w:rPr>
        <w:lastRenderedPageBreak/>
        <w:t>O</w:t>
      </w:r>
      <w:r>
        <w:rPr>
          <w:rStyle w:val="ProbeRun"/>
          <w:sz w:val="65535"/>
        </w:rPr>
        <w:lastRenderedPageBreak/>
        <w:t>P</w:t>
      </w:r>
      <w:r>
        <w:rPr>
          <w:rStyle w:val="ProbeRun"/>
          <w:sz w:val="65535"/>
        </w:rPr>
        <w:lastRenderedPageBreak/>
        <w:t>E</w:t>
      </w:r>
      <w:r>
        <w:rPr>
          <w:rStyle w:val="ProbeRun"/>
          <w:sz w:val="65535"/>
        </w:rPr>
        <w:lastRenderedPageBreak/>
        <w:t>R</w:t>
      </w:r>
      <w:r>
        <w:rPr>
          <w:rStyle w:val="ProbeRun"/>
          <w:sz w:val="65535"/>
        </w:rPr>
        <w:lastRenderedPageBreak/>
        <w:t>T</w:t>
      </w:r>
      <w:r>
        <w:rPr>
          <w:rStyle w:val="ProbeRun"/>
          <w:sz w:val="65535"/>
        </w:rPr>
        <w:lastRenderedPageBreak/>
        <w:t>Y</w:t>
      </w:r>
      <w:r>
        <w:t xml:space="preserve"> </w:t>
      </w:r>
      <w:r>
        <w:lastRenderedPageBreak/>
        <w:t>then plain again.</w:t>
      </w:r>
    </w:p>
    <w:p w14:paraId="3733C273" w14:textId="77777777" w:rsidR="00FB4CCA" w:rsidRDefault="00B3129A">
      <w:r>
        <w:t xml:space="preserve">N1-5 w:w/@w:val="-1" | plain, then: </w:t>
      </w:r>
      <w:r>
        <w:rPr>
          <w:rStyle w:val="ProbeRun"/>
          <w:w w:val="65535"/>
        </w:rPr>
        <w:t>RUN WITH THE PROPERTY</w:t>
      </w:r>
      <w:r>
        <w:t xml:space="preserve"> then plain again.</w:t>
      </w:r>
    </w:p>
    <w:p w14:paraId="57B77D68" w14:textId="77777777" w:rsidR="00FB4CCA" w:rsidRDefault="00B3129A">
      <w:r>
        <w:t>N1-6 w:trHeight/@w:val="-1"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FB4CCA" w14:paraId="1AC0586B" w14:textId="77777777">
        <w:trPr>
          <w:trHeight w:hRule="exact" w:val="1"/>
        </w:trPr>
        <w:tc>
          <w:tcPr>
            <w:tcW w:w="4500" w:type="dxa"/>
          </w:tcPr>
          <w:p w14:paraId="3552F17F" w14:textId="77777777" w:rsidR="00FB4CCA" w:rsidRDefault="00B3129A">
            <w:r>
              <w:t>N1-6 cell 1</w:t>
            </w:r>
          </w:p>
        </w:tc>
        <w:tc>
          <w:tcPr>
            <w:tcW w:w="4500" w:type="dxa"/>
          </w:tcPr>
          <w:p w14:paraId="4A07727F" w14:textId="77777777" w:rsidR="00FB4CCA" w:rsidRDefault="00B3129A">
            <w:r>
              <w:t>N1-6 cell 2</w:t>
            </w:r>
          </w:p>
        </w:tc>
      </w:tr>
    </w:tbl>
    <w:p w14:paraId="600CB206" w14:textId="77777777" w:rsidR="00FB4CCA" w:rsidRDefault="00FB4CCA"/>
    <w:p w14:paraId="62167003" w14:textId="77777777" w:rsidR="00FB4CCA" w:rsidRDefault="00B3129A">
      <w:r>
        <w:t>N1-7 w:pgMar/@w:top="-1" | this paragraph ends a section whose properties carry the value.</w:t>
      </w:r>
    </w:p>
    <w:p w14:paraId="11D40925" w14:textId="77777777" w:rsidR="00FB4CCA" w:rsidRDefault="00FB4CCA">
      <w:pPr>
        <w:sectPr w:rsidR="00FB4CCA">
          <w:headerReference w:type="default" r:id="rId6"/>
          <w:footerReference w:type="default" r:id="rId7"/>
          <w:type w:val="continuous"/>
          <w:pgSz w:w="11906" w:h="16838"/>
          <w:pgMar w:top="-1" w:right="1440" w:bottom="1440" w:left="1440" w:header="708" w:footer="708" w:gutter="0"/>
          <w:cols w:space="720"/>
        </w:sectPr>
      </w:pPr>
    </w:p>
    <w:p w14:paraId="0E6F930E" w14:textId="77777777" w:rsidR="00FB4CCA" w:rsidRDefault="00B3129A">
      <w:r>
        <w:lastRenderedPageBreak/>
        <w:t>N1-8 w:pgSz/@w:w="-1" | this paragraph ends a section whose properties carry the value.</w:t>
      </w:r>
    </w:p>
    <w:p w14:paraId="696945EB" w14:textId="77777777" w:rsidR="00FB4CCA" w:rsidRDefault="00FB4CCA">
      <w:pPr>
        <w:sectPr w:rsidR="00FB4CCA">
          <w:headerReference w:type="default" r:id="rId8"/>
          <w:footerReference w:type="default" r:id="rId9"/>
          <w:type w:val="continuous"/>
          <w:pgSz w:w="31681" w:h="16838"/>
          <w:pgMar w:top="1440" w:right="1440" w:bottom="1440" w:left="1440" w:header="708" w:footer="708" w:gutter="0"/>
          <w:cols w:space="720"/>
        </w:sectPr>
      </w:pPr>
    </w:p>
    <w:p w14:paraId="06AC2D4E" w14:textId="77777777" w:rsidR="00FB4CCA" w:rsidRDefault="00B3129A">
      <w:pPr>
        <w:pStyle w:val="ProbeBase"/>
        <w:spacing w:before="32767"/>
      </w:pPr>
      <w:r>
        <w:lastRenderedPageBreak/>
        <w:t>N1-9 w:spacing/@w:before="-32769" | the quick brown fox jumps over the lazy dog, and the text runs on to a second line so spacing and indents show.</w:t>
      </w:r>
    </w:p>
    <w:p w14:paraId="1652B027" w14:textId="77777777" w:rsidR="00FB4CCA" w:rsidRDefault="00B3129A">
      <w:pPr>
        <w:pStyle w:val="ProbeBase"/>
        <w:pBdr>
          <w:top w:val="single" w:sz="255" w:space="1" w:color="auto"/>
        </w:pBdr>
      </w:pPr>
      <w:r>
        <w:t>N1-10 w:pBdr/w:top/@w:sz="-32769" | the quick brown fox jumps over the lazy dog, and the text runs on to a second line so spacing and indents show.</w:t>
      </w:r>
    </w:p>
    <w:p w14:paraId="7D3C7F16" w14:textId="77777777" w:rsidR="00FB4CCA" w:rsidRDefault="00B3129A">
      <w:pPr>
        <w:pStyle w:val="ProbeBase"/>
        <w:pBdr>
          <w:top w:val="single" w:sz="8" w:space="31" w:color="auto"/>
        </w:pBdr>
      </w:pPr>
      <w:r>
        <w:t>N1-11 w:pBdr/w:top/@w:space="-32769" | the quick brown fox jumps over the lazy dog, and the text runs on to a second line so spacing and indents show.</w:t>
      </w:r>
    </w:p>
    <w:p w14:paraId="14E474AB" w14:textId="77777777" w:rsidR="00FB4CCA" w:rsidRDefault="00B3129A">
      <w:r>
        <w:t xml:space="preserve">N1-12 w:sz/@w:val="-32769" | plain, then: </w:t>
      </w:r>
      <w:r>
        <w:rPr>
          <w:rStyle w:val="ProbeRun"/>
          <w:sz w:val="32767"/>
        </w:rPr>
        <w:t>RUN WITH THE PROPERTY</w:t>
      </w:r>
      <w:r>
        <w:t xml:space="preserve"> then plain again.</w:t>
      </w:r>
    </w:p>
    <w:p w14:paraId="1B5C7966" w14:textId="77777777" w:rsidR="00FB4CCA" w:rsidRDefault="00B3129A">
      <w:r>
        <w:t xml:space="preserve">N1-13 w:w/@w:val="-32769" | plain, then: </w:t>
      </w:r>
      <w:r>
        <w:rPr>
          <w:rStyle w:val="ProbeRun"/>
          <w:w w:val="32767"/>
        </w:rPr>
        <w:t>RUN WITH THE PROPERTY</w:t>
      </w:r>
      <w:r>
        <w:t xml:space="preserve"> then plain again.</w:t>
      </w:r>
    </w:p>
    <w:p w14:paraId="45A9F726" w14:textId="77777777" w:rsidR="00FB4CCA" w:rsidRDefault="00B3129A">
      <w:r>
        <w:t>N1-14 w:trHeight/@w:val="-32769"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FB4CCA" w14:paraId="61A4B276" w14:textId="77777777">
        <w:trPr>
          <w:trHeight w:val="32767"/>
        </w:trPr>
        <w:tc>
          <w:tcPr>
            <w:tcW w:w="4500" w:type="dxa"/>
          </w:tcPr>
          <w:p w14:paraId="247B5661" w14:textId="77777777" w:rsidR="00FB4CCA" w:rsidRDefault="00B3129A">
            <w:r>
              <w:t>N1-14 cell 1</w:t>
            </w:r>
          </w:p>
        </w:tc>
        <w:tc>
          <w:tcPr>
            <w:tcW w:w="4500" w:type="dxa"/>
          </w:tcPr>
          <w:p w14:paraId="2AAD9E75" w14:textId="77777777" w:rsidR="00FB4CCA" w:rsidRDefault="00B3129A">
            <w:r>
              <w:t>N1-14 cell 2</w:t>
            </w:r>
          </w:p>
        </w:tc>
      </w:tr>
    </w:tbl>
    <w:p w14:paraId="065F4F68" w14:textId="77777777" w:rsidR="00FB4CCA" w:rsidRDefault="00FB4CCA"/>
    <w:p w14:paraId="117609E6" w14:textId="77777777" w:rsidR="00FB4CCA" w:rsidRDefault="00B3129A">
      <w:r>
        <w:t>N1-15 w:pgMar/@w:top="-32769" | this paragraph ends a section whose properties carry the value.</w:t>
      </w:r>
    </w:p>
    <w:p w14:paraId="78666A1C" w14:textId="77777777" w:rsidR="00FB4CCA" w:rsidRDefault="00FB4CCA">
      <w:pPr>
        <w:sectPr w:rsidR="00FB4CCA">
          <w:headerReference w:type="default" r:id="rId10"/>
          <w:footerReference w:type="default" r:id="rId11"/>
          <w:type w:val="continuous"/>
          <w:pgSz w:w="11906" w:h="16838"/>
          <w:pgMar w:top="32767" w:right="1440" w:bottom="1440" w:left="1440" w:header="708" w:footer="708" w:gutter="0"/>
          <w:cols w:space="720"/>
        </w:sectPr>
      </w:pPr>
    </w:p>
    <w:p w14:paraId="0C019ECC" w14:textId="77777777" w:rsidR="00FB4CCA" w:rsidRDefault="00B3129A">
      <w:r>
        <w:t>N1-16 w:pgSz/@w:w="-32769" | this paragraph ends a section whose properties carry the value.</w:t>
      </w:r>
    </w:p>
    <w:p w14:paraId="3535BDDE" w14:textId="77777777" w:rsidR="00FB4CCA" w:rsidRDefault="00FB4CCA">
      <w:pPr>
        <w:sectPr w:rsidR="00FB4CCA">
          <w:headerReference w:type="default" r:id="rId12"/>
          <w:footerReference w:type="default" r:id="rId13"/>
          <w:type w:val="continuous"/>
          <w:pgSz w:w="31681" w:h="16838"/>
          <w:pgMar w:top="1440" w:right="1440" w:bottom="1440" w:left="1440" w:header="708" w:footer="708" w:gutter="0"/>
          <w:cols w:space="720"/>
        </w:sectPr>
      </w:pPr>
    </w:p>
    <w:p w14:paraId="69C1CB9B" w14:textId="77777777" w:rsidR="00FB4CCA" w:rsidRDefault="00B3129A">
      <w:pPr>
        <w:pStyle w:val="ProbeBase"/>
        <w:spacing w:before="120"/>
      </w:pPr>
      <w:r>
        <w:t>Z-1 w:spacing/@w:before="120" | the quick brown fox jumps over the lazy dog, and the text runs on to a second line so spacing and indents show.</w:t>
      </w:r>
    </w:p>
    <w:p w14:paraId="4AACF0F8" w14:textId="77777777" w:rsidR="00FB4CCA" w:rsidRDefault="00B3129A">
      <w:r>
        <w:t>End of probe.</w:t>
      </w:r>
    </w:p>
    <w:sectPr w:rsidR="00FB4CCA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9C1FD" w14:textId="77777777" w:rsidR="00B3129A" w:rsidRDefault="00B3129A">
      <w:pPr>
        <w:spacing w:after="0" w:line="240" w:lineRule="auto"/>
      </w:pPr>
      <w:r>
        <w:separator/>
      </w:r>
    </w:p>
  </w:endnote>
  <w:endnote w:type="continuationSeparator" w:id="0">
    <w:p w14:paraId="44422915" w14:textId="77777777" w:rsidR="00B3129A" w:rsidRDefault="00B31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167E7" w14:textId="77777777" w:rsidR="00FB4CCA" w:rsidRDefault="00B3129A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5B6F0" w14:textId="77777777" w:rsidR="00FB4CCA" w:rsidRDefault="00B3129A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40D30" w14:textId="77777777" w:rsidR="00FB4CCA" w:rsidRDefault="00B3129A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7A6D" w14:textId="77777777" w:rsidR="00FB4CCA" w:rsidRDefault="00B3129A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479E" w14:textId="77777777" w:rsidR="00FB4CCA" w:rsidRDefault="00B3129A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B23A5" w14:textId="77777777" w:rsidR="00B3129A" w:rsidRDefault="00B3129A">
      <w:pPr>
        <w:spacing w:after="0" w:line="240" w:lineRule="auto"/>
      </w:pPr>
      <w:r>
        <w:separator/>
      </w:r>
    </w:p>
  </w:footnote>
  <w:footnote w:type="continuationSeparator" w:id="0">
    <w:p w14:paraId="31E14BF1" w14:textId="77777777" w:rsidR="00B3129A" w:rsidRDefault="00B312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757DF" w14:textId="77777777" w:rsidR="00FB4CCA" w:rsidRDefault="00B3129A">
    <w:r>
      <w:t>CR-066 probe (round 5 of CR-065's): integer attributes beyond 16 bits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169EA" w14:textId="77777777" w:rsidR="00FB4CCA" w:rsidRDefault="00B3129A">
    <w:r>
      <w:t>CR-066 probe (round 5 of CR-065's): integer attributes beyond 16 bits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59220" w14:textId="77777777" w:rsidR="00FB4CCA" w:rsidRDefault="00B3129A">
    <w:r>
      <w:t>CR-066 probe (round 5 of CR-065's): integer attributes beyond 16 bits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FDE57" w14:textId="77777777" w:rsidR="00FB4CCA" w:rsidRDefault="00B3129A">
    <w:r>
      <w:t>CR-066 probe (round 5 of CR-065's): integer attributes beyond 16 bits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448B0" w14:textId="77777777" w:rsidR="00FB4CCA" w:rsidRDefault="00B3129A">
    <w:r>
      <w:t>CR-066 probe (round 5 of CR-065's): integer attributes beyond 16 bits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CCA"/>
    <w:rsid w:val="00261D44"/>
    <w:rsid w:val="006E0E1D"/>
    <w:rsid w:val="00B3129A"/>
    <w:rsid w:val="00FB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E00A8"/>
  <w15:docId w15:val="{741EEEB8-4801-4FD1-9287-48F1D5506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/>
    </w:pPr>
  </w:style>
  <w:style w:type="character" w:customStyle="1" w:styleId="ProbeRun">
    <w:name w:val="ProbeRun"/>
    <w:qFormat/>
    <w:rPr>
      <w:spacing w:val="2"/>
      <w:w w:val="90"/>
      <w:position w:val="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2026-10-25T23:35:00Z</dcterms:created>
  <dcterms:modified xsi:type="dcterms:W3CDTF">2026-10-25T23:35:00Z</dcterms:modified>
</cp:coreProperties>
</file>