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583E" w14:textId="77777777" w:rsidR="00B42E4D" w:rsidRDefault="00683110">
      <w:r>
        <w:t>CR-066 phase 0 (round 5 of the CR-065 probe), group B: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771E3B74" w14:textId="77777777" w:rsidR="00B42E4D" w:rsidRDefault="00683110">
      <w:pPr>
        <w:pStyle w:val="ProbeBase"/>
        <w:pBdr>
          <w:top w:val="single" w:sz="48" w:space="1" w:color="auto"/>
        </w:pBdr>
      </w:pPr>
      <w:r>
        <w:t>B1-1 w:pBdr/w:top/@w:sz="48" | the quick brown fox jumps over the lazy dog, and the text runs on to a second line so spacing and indents show.</w:t>
      </w:r>
    </w:p>
    <w:p w14:paraId="5DDBD7EF" w14:textId="77777777" w:rsidR="00B42E4D" w:rsidRDefault="00683110">
      <w:pPr>
        <w:pStyle w:val="ProbeBase"/>
        <w:pBdr>
          <w:top w:val="single" w:sz="49" w:space="1" w:color="auto"/>
        </w:pBdr>
      </w:pPr>
      <w:r>
        <w:t>B1-2 w:pBdr/w:top/@w:sz="49" | the quick brown fox jumps over the lazy dog, and the text runs on to a second line so spacing and indents show.</w:t>
      </w:r>
    </w:p>
    <w:p w14:paraId="55F7E355" w14:textId="77777777" w:rsidR="00B42E4D" w:rsidRDefault="00683110">
      <w:pPr>
        <w:pStyle w:val="ProbeBase"/>
        <w:pBdr>
          <w:top w:val="single" w:sz="255" w:space="1" w:color="auto"/>
        </w:pBdr>
      </w:pPr>
      <w:r>
        <w:t>B1-3 w:pBdr/w:top/@w:sz="255" | the quick brown fox jumps over the lazy dog, and the text runs on to a second line so spacing and indents show.</w:t>
      </w:r>
    </w:p>
    <w:p w14:paraId="21D92938" w14:textId="77777777" w:rsidR="00B42E4D" w:rsidRDefault="00683110">
      <w:pPr>
        <w:pStyle w:val="ProbeBase"/>
        <w:pBdr>
          <w:top w:val="single" w:sz="0" w:space="1" w:color="auto"/>
        </w:pBdr>
      </w:pPr>
      <w:r>
        <w:t>B1-4 w:pBdr/w:top/@w:sz="256" | the quick brown fox jumps over the lazy dog, and the text runs on to a second line so spacing and indents show.</w:t>
      </w:r>
    </w:p>
    <w:p w14:paraId="230F0E0E" w14:textId="77777777" w:rsidR="00B42E4D" w:rsidRDefault="00683110">
      <w:pPr>
        <w:pStyle w:val="ProbeBase"/>
        <w:pBdr>
          <w:top w:val="single" w:sz="255" w:space="1" w:color="auto"/>
        </w:pBdr>
      </w:pPr>
      <w:r>
        <w:t>B1-5 w:pBdr/w:top/@w:sz="32767" | the quick brown fox jumps over the lazy dog, and the text runs on to a second line so spacing and indents show.</w:t>
      </w:r>
    </w:p>
    <w:p w14:paraId="139AF838" w14:textId="77777777" w:rsidR="00B42E4D" w:rsidRDefault="00683110">
      <w:pPr>
        <w:pStyle w:val="ProbeBase"/>
        <w:pBdr>
          <w:top w:val="single" w:sz="0" w:space="1" w:color="auto"/>
        </w:pBdr>
      </w:pPr>
      <w:r>
        <w:t>B1-6 w:pBdr/w:top/@w:sz="32768" | the quick brown fox jumps over the lazy dog, and the text runs on to a second line so spacing and indents show.</w:t>
      </w:r>
    </w:p>
    <w:p w14:paraId="3B313A9C" w14:textId="77777777" w:rsidR="00B42E4D" w:rsidRDefault="00683110">
      <w:pPr>
        <w:pStyle w:val="ProbeBase"/>
        <w:pBdr>
          <w:top w:val="single" w:sz="255" w:space="1" w:color="auto"/>
        </w:pBdr>
      </w:pPr>
      <w:r>
        <w:t>B1-7 w:pBdr/w:top/@w:sz="65535" | the quick brown fox jumps over the lazy dog, and the text runs on to a second line so spacing and indents show.</w:t>
      </w:r>
    </w:p>
    <w:p w14:paraId="6AA24A56" w14:textId="77777777" w:rsidR="00B42E4D" w:rsidRDefault="00683110">
      <w:pPr>
        <w:pStyle w:val="ProbeBase"/>
        <w:pBdr>
          <w:top w:val="single" w:sz="0" w:space="1" w:color="auto"/>
        </w:pBdr>
      </w:pPr>
      <w:r>
        <w:t>B1-8 w:pBdr/w:top/@w:sz="65536" | the quick brown fox jumps over the lazy dog, and the text runs on to a second line so spacing and indents show.</w:t>
      </w:r>
    </w:p>
    <w:p w14:paraId="6F0AB302" w14:textId="77777777" w:rsidR="00B42E4D" w:rsidRDefault="00683110">
      <w:pPr>
        <w:pStyle w:val="ProbeBase"/>
        <w:pBdr>
          <w:top w:val="single" w:sz="1" w:space="1" w:color="auto"/>
        </w:pBdr>
      </w:pPr>
      <w:r>
        <w:t>B1-9 w:pBdr/w:top/@w:sz="65537" | the quick brown fox jumps over the lazy dog, and the text runs on to a second line so spacing and indents show.</w:t>
      </w:r>
    </w:p>
    <w:p w14:paraId="088257E7" w14:textId="77777777" w:rsidR="00B42E4D" w:rsidRDefault="00683110">
      <w:pPr>
        <w:pStyle w:val="ProbeBase"/>
        <w:pBdr>
          <w:top w:val="single" w:sz="8" w:space="31" w:color="auto"/>
        </w:pBdr>
      </w:pPr>
      <w:r>
        <w:t>B2-1 w:pBdr/w:top/@w:space="31" | the quick brown fox jumps over the lazy dog, and the text runs on to a second line so spacing and indents show.</w:t>
      </w:r>
    </w:p>
    <w:p w14:paraId="0B72FC48" w14:textId="77777777" w:rsidR="00B42E4D" w:rsidRDefault="00683110">
      <w:pPr>
        <w:pStyle w:val="ProbeBase"/>
        <w:pBdr>
          <w:top w:val="single" w:sz="8" w:space="0" w:color="auto"/>
        </w:pBdr>
      </w:pPr>
      <w:r>
        <w:t>B2-2 w:pBdr/w:top/@w:space="32" | the quick brown fox jumps over the lazy dog, and the text runs on to a second line so spacing and indents show.</w:t>
      </w:r>
    </w:p>
    <w:p w14:paraId="554514F2" w14:textId="77777777" w:rsidR="00B42E4D" w:rsidRDefault="00683110">
      <w:pPr>
        <w:pStyle w:val="ProbeBase"/>
        <w:pBdr>
          <w:top w:val="single" w:sz="8" w:space="31" w:color="auto"/>
        </w:pBdr>
      </w:pPr>
      <w:r>
        <w:t>B2-3 w:pBdr/w:top/@w:space="255" | the quick brown fox jumps over the lazy dog, and the text runs on to a second line so spacing and indents show.</w:t>
      </w:r>
    </w:p>
    <w:p w14:paraId="564169FF" w14:textId="77777777" w:rsidR="00B42E4D" w:rsidRDefault="00683110">
      <w:pPr>
        <w:pStyle w:val="ProbeBase"/>
        <w:pBdr>
          <w:top w:val="single" w:sz="8" w:space="0" w:color="auto"/>
        </w:pBdr>
      </w:pPr>
      <w:r>
        <w:lastRenderedPageBreak/>
        <w:t>B2-4 w:pBdr/w:top/@w:space="256" | the quick brown fox jumps over the lazy dog, and the text runs on to a second line so spacing and indents show.</w:t>
      </w:r>
    </w:p>
    <w:p w14:paraId="268C2C90" w14:textId="77777777" w:rsidR="00B42E4D" w:rsidRDefault="00683110">
      <w:pPr>
        <w:pStyle w:val="ProbeBase"/>
        <w:pBdr>
          <w:top w:val="single" w:sz="8" w:space="31" w:color="auto"/>
        </w:pBdr>
      </w:pPr>
      <w:r>
        <w:t>B2-5 w:pBdr/w:top/@w:space="32767" | the quick brown fox jumps over the lazy dog, and the text runs on to a second line so spacing and indents show.</w:t>
      </w:r>
    </w:p>
    <w:p w14:paraId="6A964A61" w14:textId="77777777" w:rsidR="00B42E4D" w:rsidRDefault="00683110">
      <w:pPr>
        <w:pStyle w:val="ProbeBase"/>
        <w:pBdr>
          <w:top w:val="single" w:sz="8" w:space="0" w:color="auto"/>
        </w:pBdr>
      </w:pPr>
      <w:r>
        <w:t>B2-6 w:pBdr/w:top/@w:space="32768" | the quick brown fox jumps over the lazy dog, and the text runs on to a second line so spacing and indents show.</w:t>
      </w:r>
    </w:p>
    <w:p w14:paraId="22B062AD" w14:textId="77777777" w:rsidR="00B42E4D" w:rsidRDefault="00683110">
      <w:pPr>
        <w:pStyle w:val="ProbeBase"/>
        <w:pBdr>
          <w:top w:val="single" w:sz="8" w:space="31" w:color="auto"/>
        </w:pBdr>
      </w:pPr>
      <w:r>
        <w:t>B2-7 w:pBdr/w:top/@w:space="65535" | the quick brown fox jumps over the lazy dog, and the text runs on to a second line so spacing and indents show.</w:t>
      </w:r>
    </w:p>
    <w:p w14:paraId="63C64EDA" w14:textId="77777777" w:rsidR="00B42E4D" w:rsidRDefault="00683110">
      <w:pPr>
        <w:pStyle w:val="ProbeBase"/>
        <w:pBdr>
          <w:top w:val="single" w:sz="8" w:space="0" w:color="auto"/>
        </w:pBdr>
      </w:pPr>
      <w:r>
        <w:t>B2-8 w:pBdr/w:top/@w:space="65536" | the quick brown fox jumps over the lazy dog, and the text runs on to a second line so spacing and indents show.</w:t>
      </w:r>
    </w:p>
    <w:p w14:paraId="49CBF063" w14:textId="77777777" w:rsidR="00B42E4D" w:rsidRDefault="00683110">
      <w:pPr>
        <w:pStyle w:val="ProbeBase"/>
        <w:pBdr>
          <w:top w:val="single" w:sz="8" w:space="1" w:color="auto"/>
        </w:pBdr>
      </w:pPr>
      <w:r>
        <w:t>B2-9 w:pBdr/w:top/@w:space="65537" | the quick brown fox jumps over the lazy dog, and the text runs on to a second line so spacing and indents show.</w:t>
      </w:r>
    </w:p>
    <w:p w14:paraId="2FD1F516" w14:textId="77777777" w:rsidR="00B42E4D" w:rsidRDefault="00683110">
      <w:pPr>
        <w:pStyle w:val="ProbeBase"/>
        <w:spacing w:before="120"/>
      </w:pPr>
      <w:r>
        <w:t>Z-1 w:spacing/@w:before="120" | the quick brown fox jumps over the lazy dog, and the text runs on to a second line so spacing and indents show.</w:t>
      </w:r>
    </w:p>
    <w:p w14:paraId="24B40EC8" w14:textId="77777777" w:rsidR="00B42E4D" w:rsidRDefault="00683110">
      <w:r>
        <w:t>End of probe.</w:t>
      </w:r>
    </w:p>
    <w:sectPr w:rsidR="00B42E4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03D2" w14:textId="77777777" w:rsidR="00683110" w:rsidRDefault="00683110">
      <w:pPr>
        <w:spacing w:after="0" w:line="240" w:lineRule="auto"/>
      </w:pPr>
      <w:r>
        <w:separator/>
      </w:r>
    </w:p>
  </w:endnote>
  <w:endnote w:type="continuationSeparator" w:id="0">
    <w:p w14:paraId="05DD3BBC" w14:textId="77777777" w:rsidR="00683110" w:rsidRDefault="0068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E900" w14:textId="77777777" w:rsidR="00B42E4D" w:rsidRDefault="0068311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6DF4" w14:textId="77777777" w:rsidR="00683110" w:rsidRDefault="00683110">
      <w:pPr>
        <w:spacing w:after="0" w:line="240" w:lineRule="auto"/>
      </w:pPr>
      <w:r>
        <w:separator/>
      </w:r>
    </w:p>
  </w:footnote>
  <w:footnote w:type="continuationSeparator" w:id="0">
    <w:p w14:paraId="498543B3" w14:textId="77777777" w:rsidR="00683110" w:rsidRDefault="00683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BB41" w14:textId="77777777" w:rsidR="00B42E4D" w:rsidRDefault="00683110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E4D"/>
    <w:rsid w:val="00683110"/>
    <w:rsid w:val="00B42E4D"/>
    <w:rsid w:val="00C23915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B5538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  <w:style w:type="paragraph" w:styleId="Footer">
    <w:name w:val="footer"/>
    <w:basedOn w:val="Normal"/>
    <w:link w:val="FooterChar"/>
    <w:uiPriority w:val="99"/>
    <w:unhideWhenUsed/>
    <w:rsid w:val="00C23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2026-10-25T23:34:00Z</dcterms:created>
  <dcterms:modified xsi:type="dcterms:W3CDTF">2026-10-25T23:34:00Z</dcterms:modified>
</cp:coreProperties>
</file>