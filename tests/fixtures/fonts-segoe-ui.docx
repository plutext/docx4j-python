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w14="http://schemas.microsoft.com/office/word/2010/wordml" xmlns:w15="http://schemas.microsoft.com/office/word/2012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ns25="urn:docx4j:vml:roo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!-- Created by docx4j 17.1.1-SNAPSHOT (Apache licensed) using REFERENCE JAXB in Arch Linux Java 21.0.12 on Linux -->
    <w:p>
      <w:pPr/>
      <w:r>
        <w:t xml:space="preserve">(a) Segoe UI: </w:t>
      </w:r>
      <w:r>
        <w:rPr>
          <w:rFonts w:ascii="Segoe UI" w:hAnsi="Segoe UI" w:eastAsia="Segoe UI" w:cs="Segoe UI"/>
          <w:sz w:val="22"/>
          <w:szCs w:val="22"/>
        </w:rPr>
        <w:t xml:space="preserve">The quick brown fox jumps over the lazy dog while the farmer watches from the gate.</w:t>
      </w:r>
    </w:p>
    <w:p>
      <w:pPr/>
      <w:r>
        <w:t xml:space="preserve">(b) Segoe UI, w:b: </w:t>
      </w:r>
      <w:r>
        <w:rPr>
          <w:rFonts w:ascii="Segoe UI" w:hAnsi="Segoe UI" w:eastAsia="Segoe UI" w:cs="Segoe UI"/>
          <w:b/>
          <w:sz w:val="22"/>
          <w:szCs w:val="22"/>
        </w:rPr>
        <w:t xml:space="preserve">The quick brown fox jumps over the lazy dog while the farmer watches from the gate.</w:t>
      </w:r>
    </w:p>
    <w:p>
      <w:pPr/>
      <w:r>
        <w:t xml:space="preserve">(c) Segoe UI, w:i: </w:t>
      </w:r>
      <w:r>
        <w:rPr>
          <w:rFonts w:ascii="Segoe UI" w:hAnsi="Segoe UI" w:eastAsia="Segoe UI" w:cs="Segoe UI"/>
          <w:i/>
          <w:sz w:val="22"/>
          <w:szCs w:val="22"/>
        </w:rPr>
        <w:t xml:space="preserve">The quick brown fox jumps over the lazy dog while the farmer watches from the gate.</w:t>
      </w:r>
    </w:p>
    <w:p>
      <w:pPr/>
      <w:r>
        <w:t xml:space="preserve">(d) Segoe UI Light: </w:t>
      </w:r>
      <w:r>
        <w:rPr>
          <w:rFonts w:ascii="Segoe UI Light" w:hAnsi="Segoe UI Light" w:eastAsia="Segoe UI Light" w:cs="Segoe UI Light"/>
          <w:sz w:val="22"/>
          <w:szCs w:val="22"/>
        </w:rPr>
        <w:t xml:space="preserve">The quick brown fox jumps over the lazy dog while the farmer watches from the gate.</w:t>
      </w:r>
    </w:p>
    <w:p>
      <w:pPr/>
      <w:r>
        <w:t xml:space="preserve">(e) Carlito, the control: </w:t>
      </w:r>
      <w:r>
        <w:rPr>
          <w:rFonts w:ascii="Carlito" w:hAnsi="Carlito" w:eastAsia="Carlito" w:cs="Carlito"/>
          <w:sz w:val="22"/>
          <w:szCs w:val="22"/>
        </w:rPr>
        <w:t xml:space="preserve">The quick brown fox jumps over the lazy dog while the farmer watches from the gate.</w:t>
      </w:r>
    </w:p>
    <w:sectPr>
      <w:pgSz w:w="11907" w:h="16839" w:code="9"/>
      <w:pgMar w:top="1440" w:right="1440" w:bottom="1440" w:left="1440" w:header="708" w:footer="708"/>
    </w:sectPr>
  </w:body>
</w:document>
</file>

<file path=word/settings.xml><?xml version="1.0" encoding="utf-8"?>
<w:settings xmlns:w="http://schemas.openxmlformats.org/wordprocessingml/2006/main" xmlns:w14="http://schemas.microsoft.com/office/word/2010/wordml" xmlns:w15="http://schemas.microsoft.com/office/word/2012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ns25="urn:docx4j:vml:roo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w15="http://schemas.microsoft.com/office/word/2012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ns25="urn:docx4j:vml:roo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="Carlito" w:hAnsi="Carlito" w:eastAsia="Carlito" w:cs="Carlito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</Relationships>

</file>

<file path=docProps/app.xml><?xml version="1.0" encoding="utf-8"?>
<properties:Properties xmlns:propertie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