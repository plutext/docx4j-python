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1.1-SNAPSHOT (Apache licensed) using REFERENCE JAXB in Arch Linux Java 21.0.12 on Linux -->
    <w:p>
      <w:pPr/>
      <w:r>
        <w:t xml:space="preserve">(a) w:cs: </w:t>
      </w:r>
      <w:r>
        <w:rPr>
          <w:cs/>
        </w:rPr>
        <w:t xml:space="preserve">The quick brown fox jumps over the lazy dog while the farmer watches from the gate.</w:t>
      </w:r>
    </w:p>
    <w:p>
      <w:pPr/>
      <w:r>
        <w:t xml:space="preserve">(b) w:cs w:val=0: </w:t>
      </w:r>
      <w:r>
        <w:rPr>
          <w:cs w:val="false"/>
        </w:rPr>
        <w:t xml:space="preserve">The quick brown fox jumps over the lazy dog while the farmer watches from the gate.</w:t>
      </w:r>
    </w:p>
    <w:p>
      <w:pPr/>
      <w:r>
        <w:t xml:space="preserve">(c) w:rStyle CsOn, direct w:cs w:val=0: </w:t>
      </w:r>
      <w:r>
        <w:rPr>
          <w:rStyle w:val="CsOn"/>
          <w:cs w:val="false"/>
        </w:rPr>
        <w:t xml:space="preserve">The quick brown fox jumps over the lazy dog while the farmer watches from the gate.</w:t>
      </w:r>
    </w:p>
    <w:p>
      <w:pPr/>
      <w:r>
        <w:t xml:space="preserve">(d) w:rtl w:val=0: </w:t>
      </w:r>
      <w:r>
        <w:rPr>
          <w:rtl w:val="false"/>
        </w:rPr>
        <w:t xml:space="preserve">The quick brown fox jumps over the lazy dog while the farmer watches from the gate.</w:t>
      </w:r>
    </w:p>
    <w:p>
      <w:pPr/>
      <w:r>
        <w:t xml:space="preserve">(e) w:rtl: </w:t>
      </w:r>
      <w:r>
        <w:rPr>
          <w:rtl/>
        </w:rPr>
        <w:t xml:space="preserve">The quick brown fox jumps over the lazy dog while the farmer watches from the gate.</w:t>
      </w:r>
    </w:p>
    <w:p>
      <w:pPr/>
      <w:r>
        <w:t xml:space="preserve">(f) w:cs, Arabic: </w:t>
      </w:r>
      <w:r>
        <w:rPr>
          <w:cs/>
        </w:rPr>
        <w:t xml:space="preserve">مرحبا بالعالم، هذا نص تجريبي قصير لقياس الخط.</w:t>
      </w:r>
    </w:p>
    <w:p>
      <w:pPr/>
      <w:r>
        <w:t xml:space="preserve">(g) nothing, the control: </w:t>
      </w:r>
      <w:r>
        <w:t xml:space="preserve">The quick brown fox jumps over the lazy dog while the farmer watches from the gate.</w:t>
      </w:r>
    </w:p>
    <w:sectPr>
      <w:pgSz w:w="11907" w:h="16839" w:code="9"/>
      <w:pgMar w:top="1440" w:right="1440" w:bottom="1440" w:left="1440" w:header="708" w:footer="708"/>
    </w:sectPr>
  </w:body>
</w:document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="Carlito" w:hAnsi="Carlito" w:eastAsia="Carlito" w:cs="Courier Ne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CsOn">
    <w:name w:val="CsOn"/>
    <w:basedOn w:val="DefaultParagraphFont"/>
    <w:rPr>
      <w:cs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