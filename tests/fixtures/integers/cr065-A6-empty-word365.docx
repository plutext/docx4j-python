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02CF" w14:textId="77777777" w:rsidR="008F425F" w:rsidRDefault="00F03B80">
      <w:r>
        <w:t>CR-065 phase 0 probe, group A6-empty: decimals and odd forms in integer attributes (docx4j-25 builds the file; Word 365 answers). Each case is labelled with its id, attribute and value.</w:t>
      </w:r>
    </w:p>
    <w:p w14:paraId="3C8B85DB" w14:textId="77777777" w:rsidR="008F425F" w:rsidRDefault="00F03B80">
      <w:r>
        <w:t>A17 w:spacing/@w:before="" | the quick brown fox jumps over the lazy dog, and the text runs on to a second line so spacing and indents show.</w:t>
      </w:r>
    </w:p>
    <w:p w14:paraId="4F9B0769" w14:textId="77777777" w:rsidR="008F425F" w:rsidRDefault="00F03B80">
      <w:pPr>
        <w:spacing w:before="120"/>
      </w:pPr>
      <w:r>
        <w:t>Z65 control: w:spacing/@w:before="120" (integer) | the quick brown fox jumps over the lazy dog, and the text runs on to a second line so spacing and indents show.</w:t>
      </w:r>
    </w:p>
    <w:p w14:paraId="097833B8" w14:textId="77777777" w:rsidR="008F425F" w:rsidRDefault="00F03B80">
      <w:r>
        <w:t>End of probe.</w:t>
      </w:r>
    </w:p>
    <w:sectPr w:rsidR="008F425F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39C69" w14:textId="77777777" w:rsidR="00F03B80" w:rsidRDefault="00F03B80">
      <w:pPr>
        <w:spacing w:after="0" w:line="240" w:lineRule="auto"/>
      </w:pPr>
      <w:r>
        <w:separator/>
      </w:r>
    </w:p>
  </w:endnote>
  <w:endnote w:type="continuationSeparator" w:id="0">
    <w:p w14:paraId="4BA6BCF8" w14:textId="77777777" w:rsidR="00F03B80" w:rsidRDefault="00F0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F6A03" w14:textId="77777777" w:rsidR="00F03B80" w:rsidRDefault="00F03B80">
      <w:pPr>
        <w:spacing w:after="0" w:line="240" w:lineRule="auto"/>
      </w:pPr>
      <w:r>
        <w:separator/>
      </w:r>
    </w:p>
  </w:footnote>
  <w:footnote w:type="continuationSeparator" w:id="0">
    <w:p w14:paraId="4C6BE563" w14:textId="77777777" w:rsidR="00F03B80" w:rsidRDefault="00F03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941EF" w14:textId="77777777" w:rsidR="008F425F" w:rsidRDefault="00F03B80"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25F"/>
    <w:rsid w:val="007865F1"/>
    <w:rsid w:val="008F425F"/>
    <w:rsid w:val="00F03B80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2DF67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7865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2026-10-25T21:40:00Z</dcterms:created>
  <dcterms:modified xsi:type="dcterms:W3CDTF">2026-10-25T21:40:00Z</dcterms:modified>
</cp:coreProperties>
</file>