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8072" w14:textId="77777777" w:rsidR="00F31D46" w:rsidRDefault="00BD72F8">
      <w:r>
        <w:t xml:space="preserve">CR-065 phase 0 probe, family B: decimals and odd forms in integer attributes (docx4j-25 builds </w:t>
      </w:r>
      <w:r>
        <w:lastRenderedPageBreak/>
        <w:t>the file; Word 365 answers). Each case is labelled with its id, attribute and value.</w:t>
      </w:r>
    </w:p>
    <w:p w14:paraId="49548249" w14:textId="77777777" w:rsidR="00F31D46" w:rsidRDefault="00BD72F8">
      <w:pPr>
        <w:ind w:left="720"/>
      </w:pPr>
      <w:r>
        <w:lastRenderedPageBreak/>
        <w:t xml:space="preserve">B20 w:ind/@w:left="720.5" | the quick brown fox jumps over the lazy dog, and the text </w:t>
      </w:r>
      <w:r>
        <w:lastRenderedPageBreak/>
        <w:t>runs on to a second line so spacing and indents show.</w:t>
      </w:r>
    </w:p>
    <w:p w14:paraId="4A170170" w14:textId="77777777" w:rsidR="00F31D46" w:rsidRDefault="00BD72F8">
      <w:pPr>
        <w:ind w:left="720"/>
      </w:pPr>
      <w:r>
        <w:lastRenderedPageBreak/>
        <w:t xml:space="preserve">B21 w:ind/@w:left="720.4" | the quick brown fox jumps over the lazy dog, and the text </w:t>
      </w:r>
      <w:r>
        <w:lastRenderedPageBreak/>
        <w:t>runs on to a second line so spacing and indents show.</w:t>
      </w:r>
    </w:p>
    <w:p w14:paraId="6F9EF423" w14:textId="77777777" w:rsidR="00F31D46" w:rsidRDefault="00BD72F8">
      <w:pPr>
        <w:ind w:left="721"/>
      </w:pPr>
      <w:r>
        <w:lastRenderedPageBreak/>
        <w:t xml:space="preserve">B22 w:ind/@w:left="721.5" | the quick brown fox jumps over the lazy dog, and the text </w:t>
      </w:r>
      <w:r>
        <w:lastRenderedPageBreak/>
        <w:t>runs on to a second line so spacing and indents show.</w:t>
      </w:r>
    </w:p>
    <w:p w14:paraId="4008C35F" w14:textId="77777777" w:rsidR="00F31D46" w:rsidRDefault="00BD72F8">
      <w:pPr>
        <w:ind w:left="-120"/>
      </w:pPr>
      <w:r>
        <w:lastRenderedPageBreak/>
        <w:t xml:space="preserve">B23 w:ind/@w:left="-120.5" | the quick brown fox jumps over the lazy dog, and the text runs on to </w:t>
      </w:r>
      <w:r>
        <w:lastRenderedPageBreak/>
        <w:t>a second line so spacing and indents show.</w:t>
      </w:r>
    </w:p>
    <w:p w14:paraId="2B3BF9A4" w14:textId="77777777" w:rsidR="00F31D46" w:rsidRDefault="00BD72F8">
      <w:pPr>
        <w:ind w:left="-121"/>
      </w:pPr>
      <w:r>
        <w:lastRenderedPageBreak/>
        <w:t xml:space="preserve">B24 w:ind/@w:left="-121.5" | the quick brown fox jumps over the lazy dog, and the text runs on to </w:t>
      </w:r>
      <w:r>
        <w:lastRenderedPageBreak/>
        <w:t>a second line so spacing and indents show.</w:t>
      </w:r>
    </w:p>
    <w:p w14:paraId="36E4D229" w14:textId="77777777" w:rsidR="00F31D46" w:rsidRDefault="00BD72F8">
      <w:r>
        <w:lastRenderedPageBreak/>
        <w:t xml:space="preserve">B25 w:ind/@w:left="-0.5" | the quick brown fox jumps over the lazy dog, and the text runs on to a </w:t>
      </w:r>
      <w:r>
        <w:lastRenderedPageBreak/>
        <w:t>second line so spacing and indents show.</w:t>
      </w:r>
    </w:p>
    <w:p w14:paraId="035F309C" w14:textId="77777777" w:rsidR="00F31D46" w:rsidRDefault="00BD72F8">
      <w:pPr>
        <w:ind w:left="-1"/>
      </w:pPr>
      <w:r>
        <w:lastRenderedPageBreak/>
        <w:t xml:space="preserve">B26 w:ind/@w:left="-1.5" | the quick brown fox jumps over the lazy dog, and the text runs on to a </w:t>
      </w:r>
      <w:r>
        <w:lastRenderedPageBreak/>
        <w:t>second line so spacing and indents show.</w:t>
      </w:r>
    </w:p>
    <w:p w14:paraId="75D88F9C" w14:textId="77777777" w:rsidR="00F31D46" w:rsidRDefault="00BD72F8">
      <w:pPr>
        <w:ind w:left="10206"/>
      </w:pPr>
      <w:r>
        <w:lastRenderedPageBreak/>
        <w:t>B</w:t>
      </w:r>
      <w:r>
        <w:lastRenderedPageBreak/>
        <w:t>2</w:t>
      </w:r>
      <w:r>
        <w:lastRenderedPageBreak/>
        <w:t xml:space="preserve">7 </w:t>
      </w:r>
      <w:r>
        <w:lastRenderedPageBreak/>
        <w:t>w</w:t>
      </w:r>
      <w:r>
        <w:lastRenderedPageBreak/>
        <w:t>:</w:t>
      </w:r>
      <w:r>
        <w:lastRenderedPageBreak/>
        <w:t>i</w:t>
      </w:r>
      <w:r>
        <w:lastRenderedPageBreak/>
        <w:t>n</w:t>
      </w:r>
      <w:r>
        <w:lastRenderedPageBreak/>
        <w:t>d</w:t>
      </w:r>
      <w:r>
        <w:lastRenderedPageBreak/>
        <w:t>/</w:t>
      </w:r>
      <w:r>
        <w:lastRenderedPageBreak/>
        <w:t>@</w:t>
      </w:r>
      <w:r>
        <w:lastRenderedPageBreak/>
        <w:t>w</w:t>
      </w:r>
      <w:r>
        <w:lastRenderedPageBreak/>
        <w:t>:</w:t>
      </w:r>
      <w:r>
        <w:lastRenderedPageBreak/>
        <w:t>l</w:t>
      </w:r>
      <w:r>
        <w:lastRenderedPageBreak/>
        <w:t>e</w:t>
      </w:r>
      <w:r>
        <w:lastRenderedPageBreak/>
        <w:t>f</w:t>
      </w:r>
      <w:r>
        <w:lastRenderedPageBreak/>
        <w:t>t</w:t>
      </w:r>
      <w:r>
        <w:lastRenderedPageBreak/>
        <w:t>=</w:t>
      </w:r>
      <w:r>
        <w:lastRenderedPageBreak/>
        <w:t>"</w:t>
      </w:r>
      <w:r>
        <w:lastRenderedPageBreak/>
        <w:t>1</w:t>
      </w:r>
      <w:r>
        <w:lastRenderedPageBreak/>
        <w:t>0</w:t>
      </w:r>
      <w:r>
        <w:lastRenderedPageBreak/>
        <w:t>2</w:t>
      </w:r>
      <w:r>
        <w:lastRenderedPageBreak/>
        <w:t>0</w:t>
      </w:r>
      <w:r>
        <w:lastRenderedPageBreak/>
        <w:t>6</w:t>
      </w:r>
      <w:r>
        <w:lastRenderedPageBreak/>
        <w:t>.</w:t>
      </w:r>
      <w:r>
        <w:lastRenderedPageBreak/>
        <w:t>0</w:t>
      </w:r>
      <w:r>
        <w:lastRenderedPageBreak/>
        <w:t xml:space="preserve">" </w:t>
      </w:r>
      <w:r>
        <w:lastRenderedPageBreak/>
        <w:t xml:space="preserve">| </w:t>
      </w:r>
      <w:r>
        <w:lastRenderedPageBreak/>
        <w:t>t</w:t>
      </w:r>
      <w:r>
        <w:lastRenderedPageBreak/>
        <w:t>h</w:t>
      </w:r>
      <w:r>
        <w:lastRenderedPageBreak/>
        <w:t xml:space="preserve">e </w:t>
      </w:r>
      <w:r>
        <w:lastRenderedPageBreak/>
        <w:t>q</w:t>
      </w:r>
      <w:r>
        <w:lastRenderedPageBreak/>
        <w:t>u</w:t>
      </w:r>
      <w:r>
        <w:lastRenderedPageBreak/>
        <w:t>i</w:t>
      </w:r>
      <w:r>
        <w:lastRenderedPageBreak/>
        <w:t>c</w:t>
      </w:r>
      <w:r>
        <w:lastRenderedPageBreak/>
        <w:t xml:space="preserve">k </w:t>
      </w:r>
      <w:r>
        <w:lastRenderedPageBreak/>
        <w:t>b</w:t>
      </w:r>
      <w:r>
        <w:lastRenderedPageBreak/>
        <w:t>r</w:t>
      </w:r>
      <w:r>
        <w:lastRenderedPageBreak/>
        <w:t>o</w:t>
      </w:r>
      <w:r>
        <w:lastRenderedPageBreak/>
        <w:t>w</w:t>
      </w:r>
      <w:r>
        <w:lastRenderedPageBreak/>
        <w:t xml:space="preserve">n </w:t>
      </w:r>
      <w:r>
        <w:lastRenderedPageBreak/>
        <w:t>f</w:t>
      </w:r>
      <w:r>
        <w:lastRenderedPageBreak/>
        <w:t>o</w:t>
      </w:r>
      <w:r>
        <w:lastRenderedPageBreak/>
        <w:t xml:space="preserve">x </w:t>
      </w:r>
      <w:r>
        <w:lastRenderedPageBreak/>
        <w:t>j</w:t>
      </w:r>
      <w:r>
        <w:lastRenderedPageBreak/>
        <w:t>u</w:t>
      </w:r>
      <w:r>
        <w:lastRenderedPageBreak/>
        <w:t>m</w:t>
      </w:r>
      <w:r>
        <w:lastRenderedPageBreak/>
        <w:t>p</w:t>
      </w:r>
      <w:r>
        <w:lastRenderedPageBreak/>
        <w:t xml:space="preserve">s </w:t>
      </w:r>
      <w:r>
        <w:lastRenderedPageBreak/>
        <w:t>o</w:t>
      </w:r>
      <w:r>
        <w:lastRenderedPageBreak/>
        <w:t>v</w:t>
      </w:r>
      <w:r>
        <w:lastRenderedPageBreak/>
        <w:t>e</w:t>
      </w:r>
      <w:r>
        <w:lastRenderedPageBreak/>
        <w:t xml:space="preserve">r </w:t>
      </w:r>
      <w:r>
        <w:lastRenderedPageBreak/>
        <w:t>t</w:t>
      </w:r>
      <w:r>
        <w:lastRenderedPageBreak/>
        <w:t>h</w:t>
      </w:r>
      <w:r>
        <w:lastRenderedPageBreak/>
        <w:t xml:space="preserve">e </w:t>
      </w:r>
      <w:r>
        <w:lastRenderedPageBreak/>
        <w:t>l</w:t>
      </w:r>
      <w:r>
        <w:lastRenderedPageBreak/>
        <w:t>a</w:t>
      </w:r>
      <w:r>
        <w:lastRenderedPageBreak/>
        <w:t>z</w:t>
      </w:r>
      <w:r>
        <w:lastRenderedPageBreak/>
        <w:t xml:space="preserve">y </w:t>
      </w:r>
      <w:r>
        <w:lastRenderedPageBreak/>
        <w:t>d</w:t>
      </w:r>
      <w:r>
        <w:lastRenderedPageBreak/>
        <w:t>o</w:t>
      </w:r>
      <w:r>
        <w:lastRenderedPageBreak/>
        <w:t>g</w:t>
      </w:r>
      <w:r>
        <w:lastRenderedPageBreak/>
        <w:t xml:space="preserve">, </w:t>
      </w:r>
      <w:r>
        <w:lastRenderedPageBreak/>
        <w:t>a</w:t>
      </w:r>
      <w:r>
        <w:lastRenderedPageBreak/>
        <w:t>n</w:t>
      </w:r>
      <w:r>
        <w:lastRenderedPageBreak/>
        <w:t xml:space="preserve">d </w:t>
      </w:r>
      <w:r>
        <w:lastRenderedPageBreak/>
        <w:t>t</w:t>
      </w:r>
      <w:r>
        <w:lastRenderedPageBreak/>
        <w:t>h</w:t>
      </w:r>
      <w:r>
        <w:lastRenderedPageBreak/>
        <w:t xml:space="preserve">e </w:t>
      </w:r>
      <w:r>
        <w:lastRenderedPageBreak/>
        <w:t>t</w:t>
      </w:r>
      <w:r>
        <w:lastRenderedPageBreak/>
        <w:t>e</w:t>
      </w:r>
      <w:r>
        <w:lastRenderedPageBreak/>
        <w:t>x</w:t>
      </w:r>
      <w:r>
        <w:lastRenderedPageBreak/>
        <w:t xml:space="preserve">t </w:t>
      </w:r>
      <w:r>
        <w:lastRenderedPageBreak/>
        <w:t>r</w:t>
      </w:r>
      <w:r>
        <w:lastRenderedPageBreak/>
        <w:t>u</w:t>
      </w:r>
      <w:r>
        <w:lastRenderedPageBreak/>
        <w:t>n</w:t>
      </w:r>
      <w:r>
        <w:lastRenderedPageBreak/>
        <w:t xml:space="preserve">s </w:t>
      </w:r>
      <w:r>
        <w:lastRenderedPageBreak/>
        <w:t>o</w:t>
      </w:r>
      <w:r>
        <w:lastRenderedPageBreak/>
        <w:t xml:space="preserve">n </w:t>
      </w:r>
      <w:r>
        <w:lastRenderedPageBreak/>
        <w:t>t</w:t>
      </w:r>
      <w:r>
        <w:lastRenderedPageBreak/>
        <w:t xml:space="preserve">o </w:t>
      </w:r>
      <w:r>
        <w:lastRenderedPageBreak/>
        <w:t xml:space="preserve">a </w:t>
      </w:r>
      <w:r>
        <w:lastRenderedPageBreak/>
        <w:t>s</w:t>
      </w:r>
      <w:r>
        <w:lastRenderedPageBreak/>
        <w:t>e</w:t>
      </w:r>
      <w:r>
        <w:lastRenderedPageBreak/>
        <w:t>c</w:t>
      </w:r>
      <w:r>
        <w:lastRenderedPageBreak/>
        <w:t>o</w:t>
      </w:r>
      <w:r>
        <w:lastRenderedPageBreak/>
        <w:t>n</w:t>
      </w:r>
      <w:r>
        <w:lastRenderedPageBreak/>
        <w:t xml:space="preserve">d </w:t>
      </w:r>
      <w:r>
        <w:lastRenderedPageBreak/>
        <w:t>l</w:t>
      </w:r>
      <w:r>
        <w:lastRenderedPageBreak/>
        <w:t>i</w:t>
      </w:r>
      <w:r>
        <w:lastRenderedPageBreak/>
        <w:t>n</w:t>
      </w:r>
      <w:r>
        <w:lastRenderedPageBreak/>
        <w:t xml:space="preserve">e </w:t>
      </w:r>
      <w:r>
        <w:lastRenderedPageBreak/>
        <w:t>s</w:t>
      </w:r>
      <w:r>
        <w:lastRenderedPageBreak/>
        <w:t xml:space="preserve">o </w:t>
      </w:r>
      <w:r>
        <w:lastRenderedPageBreak/>
        <w:t>s</w:t>
      </w:r>
      <w:r>
        <w:lastRenderedPageBreak/>
        <w:t>p</w:t>
      </w:r>
      <w:r>
        <w:lastRenderedPageBreak/>
        <w:t>a</w:t>
      </w:r>
      <w:r>
        <w:lastRenderedPageBreak/>
        <w:t>c</w:t>
      </w:r>
      <w:r>
        <w:lastRenderedPageBreak/>
        <w:t>i</w:t>
      </w:r>
      <w:r>
        <w:lastRenderedPageBreak/>
        <w:t>n</w:t>
      </w:r>
      <w:r>
        <w:lastRenderedPageBreak/>
        <w:t xml:space="preserve">g </w:t>
      </w:r>
      <w:r>
        <w:lastRenderedPageBreak/>
        <w:t>a</w:t>
      </w:r>
      <w:r>
        <w:lastRenderedPageBreak/>
        <w:t>n</w:t>
      </w:r>
      <w:r>
        <w:lastRenderedPageBreak/>
        <w:t xml:space="preserve">d </w:t>
      </w:r>
      <w:r>
        <w:lastRenderedPageBreak/>
        <w:t>i</w:t>
      </w:r>
      <w:r>
        <w:lastRenderedPageBreak/>
        <w:t>n</w:t>
      </w:r>
      <w:r>
        <w:lastRenderedPageBreak/>
        <w:t>d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 xml:space="preserve">s </w:t>
      </w:r>
      <w:r>
        <w:lastRenderedPageBreak/>
        <w:t>s</w:t>
      </w:r>
      <w:r>
        <w:lastRenderedPageBreak/>
        <w:t>h</w:t>
      </w:r>
      <w:r>
        <w:lastRenderedPageBreak/>
        <w:t>o</w:t>
      </w:r>
      <w:r>
        <w:lastRenderedPageBreak/>
        <w:t>w</w:t>
      </w:r>
      <w:r>
        <w:lastRenderedPageBreak/>
        <w:t>.</w:t>
      </w:r>
    </w:p>
    <w:p w14:paraId="100A43B1" w14:textId="77777777" w:rsidR="00F31D46" w:rsidRDefault="00BD72F8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74D3A60E" w14:textId="77777777" w:rsidR="00F31D46" w:rsidRDefault="00BD72F8">
      <w:r>
        <w:lastRenderedPageBreak/>
        <w:t>End of probe.</w:t>
      </w:r>
    </w:p>
    <w:sectPr w:rsidR="00F31D46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A4E8" w14:textId="77777777" w:rsidR="00BD72F8" w:rsidRDefault="00BD72F8">
      <w:pPr>
        <w:spacing w:after="0" w:line="240" w:lineRule="auto"/>
      </w:pPr>
      <w:r>
        <w:separator/>
      </w:r>
    </w:p>
  </w:endnote>
  <w:endnote w:type="continuationSeparator" w:id="0">
    <w:p w14:paraId="746F0787" w14:textId="77777777" w:rsidR="00BD72F8" w:rsidRDefault="00BD7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3275" w14:textId="77777777" w:rsidR="00BD72F8" w:rsidRDefault="00BD72F8">
      <w:pPr>
        <w:spacing w:after="0" w:line="240" w:lineRule="auto"/>
      </w:pPr>
      <w:r>
        <w:separator/>
      </w:r>
    </w:p>
  </w:footnote>
  <w:footnote w:type="continuationSeparator" w:id="0">
    <w:p w14:paraId="40EB33D0" w14:textId="77777777" w:rsidR="00BD72F8" w:rsidRDefault="00BD7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369D" w14:textId="77777777" w:rsidR="00F31D46" w:rsidRDefault="00BD72F8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D46"/>
    <w:rsid w:val="0098267D"/>
    <w:rsid w:val="00BD72F8"/>
    <w:rsid w:val="00F31D46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D0421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98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135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2026-10-25T21:30:00Z</dcterms:created>
  <dcterms:modified xsi:type="dcterms:W3CDTF">2026-10-25T21:30:00Z</dcterms:modified>
</cp:coreProperties>
</file>