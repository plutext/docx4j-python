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B7B2" w14:textId="77777777" w:rsidR="00ED6A87" w:rsidRDefault="002D1A81">
      <w:r>
        <w:t xml:space="preserve">CR-065 phase 0 probe, family D: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22A60F38" w14:textId="77777777" w:rsidR="00ED6A87" w:rsidRDefault="002D1A81">
      <w:pPr>
        <w:pBdr>
          <w:top w:val="single" w:sz="7" w:space="1" w:color="auto"/>
        </w:pBdr>
      </w:pPr>
      <w:r>
        <w:lastRenderedPageBreak/>
        <w:t xml:space="preserve">D35 w:pBdr/w:top/@w:sz="7.5" | the quick brown fox jumps over the lazy dog, and the text runs </w:t>
      </w:r>
      <w:r>
        <w:lastRenderedPageBreak/>
        <w:t>on to a second line so spacing and indents show.</w:t>
      </w:r>
    </w:p>
    <w:p w14:paraId="57A28C04" w14:textId="77777777" w:rsidR="00ED6A87" w:rsidRDefault="002D1A81">
      <w:pPr>
        <w:pBdr>
          <w:top w:val="single" w:sz="8" w:space="1" w:color="auto"/>
        </w:pBdr>
      </w:pPr>
      <w:r>
        <w:lastRenderedPageBreak/>
        <w:t xml:space="preserve">D36 w:pBdr/w:top/@w:space="1.8" (listed) | the quick brown fox jumps over the lazy dog, and </w:t>
      </w:r>
      <w:r>
        <w:lastRenderedPageBreak/>
        <w:t>the text runs on to a second line so spacing and indents show.</w:t>
      </w:r>
    </w:p>
    <w:p w14:paraId="11E269E5" w14:textId="77777777" w:rsidR="00ED6A87" w:rsidRDefault="002D1A81">
      <w:pPr>
        <w:pBdr>
          <w:bottom w:val="single" w:sz="8" w:space="7" w:color="auto"/>
        </w:pBdr>
      </w:pPr>
      <w:r>
        <w:lastRenderedPageBreak/>
        <w:t xml:space="preserve">D37 w:pBdr/w:bottom/@w:space="7.2" (listed) | the quick brown fox jumps over the lazy dog, </w:t>
      </w:r>
      <w:r>
        <w:lastRenderedPageBreak/>
        <w:t>and the text runs on to a second line so spacing and indents show.</w:t>
      </w:r>
    </w:p>
    <w:p w14:paraId="36053402" w14:textId="77777777" w:rsidR="00ED6A87" w:rsidRDefault="002D1A81">
      <w:pPr>
        <w:pBdr>
          <w:between w:val="single" w:sz="8" w:space="1" w:color="auto"/>
        </w:pBdr>
      </w:pPr>
      <w:r>
        <w:lastRenderedPageBreak/>
        <w:t xml:space="preserve">D38 w:pBdr/w:between/@w:space="1.8" (not listed) | the quick brown fox jumps over the lazy </w:t>
      </w:r>
      <w:r>
        <w:lastRenderedPageBreak/>
        <w:t>dog, and the text runs on to a second line so spacing and indents show.</w:t>
      </w:r>
    </w:p>
    <w:p w14:paraId="00A904F3" w14:textId="77777777" w:rsidR="00ED6A87" w:rsidRDefault="002D1A81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6F2F980B" w14:textId="77777777" w:rsidR="00ED6A87" w:rsidRDefault="002D1A81">
      <w:r>
        <w:lastRenderedPageBreak/>
        <w:t>End of probe.</w:t>
      </w:r>
    </w:p>
    <w:sectPr w:rsidR="00ED6A87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1964" w14:textId="77777777" w:rsidR="002D1A81" w:rsidRDefault="002D1A81">
      <w:pPr>
        <w:spacing w:after="0" w:line="240" w:lineRule="auto"/>
      </w:pPr>
      <w:r>
        <w:separator/>
      </w:r>
    </w:p>
  </w:endnote>
  <w:endnote w:type="continuationSeparator" w:id="0">
    <w:p w14:paraId="21B7FAAB" w14:textId="77777777" w:rsidR="002D1A81" w:rsidRDefault="002D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983B" w14:textId="77777777" w:rsidR="002D1A81" w:rsidRDefault="002D1A81">
      <w:pPr>
        <w:spacing w:after="0" w:line="240" w:lineRule="auto"/>
      </w:pPr>
      <w:r>
        <w:separator/>
      </w:r>
    </w:p>
  </w:footnote>
  <w:footnote w:type="continuationSeparator" w:id="0">
    <w:p w14:paraId="25A17050" w14:textId="77777777" w:rsidR="002D1A81" w:rsidRDefault="002D1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E47C" w14:textId="77777777" w:rsidR="00ED6A87" w:rsidRDefault="002D1A81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A87"/>
    <w:rsid w:val="002D1A81"/>
    <w:rsid w:val="00336ABC"/>
    <w:rsid w:val="00ED6A87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E6854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336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2026-10-25T21:31:00Z</dcterms:created>
  <dcterms:modified xsi:type="dcterms:W3CDTF">2026-10-25T21:31:00Z</dcterms:modified>
</cp:coreProperties>
</file>