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CR-065 phase 0 probe, single A2d-plus-decimal: decimals and odd forms in integer attributes (docx4j-25 builds the file; Word 365 answers). Each case is labelled with its id, attribute and value.</w:t>
      </w:r>
    </w:p>
    <w:p>
      <w:pPr>
        <w:spacing w:before="+240.5"/>
      </w:pPr>
      <w:r>
        <w:t xml:space="preserve">A10 w:spacing/@w:before="+240.5" | the quick brown fox jumps over the lazy dog, and the text runs on to a second line so spacing and indents show.</w:t>
      </w:r>
    </w:p>
    <w:p>
      <w:pPr>
        <w:spacing w:before="120"/>
      </w:pPr>
      <w:r>
        <w:t xml:space="preserve">Z65 control: w:spacing/@w:before="120" (integer)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pgSz w:w="11906" w:h="16838"/>
      <w:pgMar w:top="1440" w:right="1440" w:bottom="1440" w:left="1440" w:header="708" w:footer="708" w:gutter="0"/>
    </w:sectPr>
  </w:body>
</w:document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Style">
    <w:name w:val="ProbeStyle"/>
    <w:pPr>
      <w:ind w:left="720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