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single A2b-leading-dot: decimals and odd forms in integer attributes (docx4j-25 builds the file; Word 365 answers). Each case is labelled with its id, attribute and value.</w:t>
      </w:r>
    </w:p>
    <w:p>
      <w:pPr>
        <w:spacing w:before=".5"/>
      </w:pPr>
      <w:r>
        <w:t xml:space="preserve">A08 w:spacing/@w:before=".5"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