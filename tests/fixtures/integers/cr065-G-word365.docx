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4886F" w14:textId="77777777" w:rsidR="00732003" w:rsidRDefault="00334AE9">
      <w:r>
        <w:t xml:space="preserve">CR-065 phase 0 probe, family G: decimals and odd forms in integer attributes (docx4j-25 builds </w:t>
      </w:r>
      <w:r>
        <w:lastRenderedPageBreak/>
        <w:t>the file; Word 365 answers). Each case is labelled with its id, attribute and value.</w:t>
      </w:r>
    </w:p>
    <w:p w14:paraId="13D2C05A" w14:textId="77777777" w:rsidR="00732003" w:rsidRDefault="00334AE9">
      <w:r>
        <w:lastRenderedPageBreak/>
        <w:t>G45 w:tblW/@w:w="9000.5" type=dxa (listed)</w:t>
      </w:r>
    </w:p>
    <w:tbl>
      <w:tblPr>
        <w:tblStyle w:val="TableGrid"/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732003" w14:paraId="59ACBF7F" w14:textId="77777777">
        <w:tc>
          <w:tcPr>
            <w:tcW w:w="4500" w:type="dxa"/>
          </w:tcPr>
          <w:p w14:paraId="1729EEC0" w14:textId="77777777" w:rsidR="00732003" w:rsidRDefault="00334AE9">
            <w:r>
              <w:lastRenderedPageBreak/>
              <w:t>G45 cell 1</w:t>
            </w:r>
          </w:p>
        </w:tc>
        <w:tc>
          <w:tcPr>
            <w:tcW w:w="4500" w:type="dxa"/>
          </w:tcPr>
          <w:p w14:paraId="3EB8FC1D" w14:textId="77777777" w:rsidR="00732003" w:rsidRDefault="00334AE9">
            <w:r>
              <w:t>G45 cell 2</w:t>
            </w:r>
          </w:p>
        </w:tc>
      </w:tr>
    </w:tbl>
    <w:p w14:paraId="533B589B" w14:textId="77777777" w:rsidR="00732003" w:rsidRDefault="00732003"/>
    <w:p w14:paraId="26C31A9C" w14:textId="77777777" w:rsidR="00732003" w:rsidRDefault="00334AE9">
      <w:r>
        <w:lastRenderedPageBreak/>
        <w:t>G46 w:tblW/@w:w="9001.5" type=dxa (listed)</w:t>
      </w:r>
    </w:p>
    <w:tbl>
      <w:tblPr>
        <w:tblStyle w:val="TableGrid"/>
        <w:tblW w:w="9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1"/>
      </w:tblGrid>
      <w:tr w:rsidR="00732003" w14:paraId="41549F7A" w14:textId="77777777">
        <w:tc>
          <w:tcPr>
            <w:tcW w:w="4500" w:type="dxa"/>
          </w:tcPr>
          <w:p w14:paraId="25E0A685" w14:textId="77777777" w:rsidR="00732003" w:rsidRDefault="00334AE9">
            <w:r>
              <w:lastRenderedPageBreak/>
              <w:t>G46 cell 1</w:t>
            </w:r>
          </w:p>
        </w:tc>
        <w:tc>
          <w:tcPr>
            <w:tcW w:w="4500" w:type="dxa"/>
          </w:tcPr>
          <w:p w14:paraId="3660F99C" w14:textId="77777777" w:rsidR="00732003" w:rsidRDefault="00334AE9">
            <w:r>
              <w:t>G46 cell 2</w:t>
            </w:r>
          </w:p>
        </w:tc>
      </w:tr>
    </w:tbl>
    <w:p w14:paraId="6676E1EF" w14:textId="77777777" w:rsidR="00732003" w:rsidRDefault="00732003"/>
    <w:p w14:paraId="79C68D20" w14:textId="77777777" w:rsidR="00732003" w:rsidRDefault="00334AE9">
      <w:r>
        <w:lastRenderedPageBreak/>
        <w:t>G47 w:tblW/@w:w="10206.0" type=dxa (listed)</w:t>
      </w:r>
    </w:p>
    <w:tbl>
      <w:tblPr>
        <w:tblStyle w:val="TableGrid"/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3"/>
        <w:gridCol w:w="5103"/>
      </w:tblGrid>
      <w:tr w:rsidR="00732003" w14:paraId="123A770C" w14:textId="77777777">
        <w:tc>
          <w:tcPr>
            <w:tcW w:w="4500" w:type="dxa"/>
          </w:tcPr>
          <w:p w14:paraId="5120F5C4" w14:textId="77777777" w:rsidR="00732003" w:rsidRDefault="00334AE9">
            <w:r>
              <w:lastRenderedPageBreak/>
              <w:t>G47 cell 1</w:t>
            </w:r>
          </w:p>
        </w:tc>
        <w:tc>
          <w:tcPr>
            <w:tcW w:w="4500" w:type="dxa"/>
          </w:tcPr>
          <w:p w14:paraId="788144D4" w14:textId="77777777" w:rsidR="00732003" w:rsidRDefault="00334AE9">
            <w:r>
              <w:t>G47 cell 2</w:t>
            </w:r>
          </w:p>
        </w:tc>
      </w:tr>
    </w:tbl>
    <w:p w14:paraId="67F5CEEA" w14:textId="77777777" w:rsidR="00732003" w:rsidRDefault="00732003"/>
    <w:p w14:paraId="5C0FD2C1" w14:textId="77777777" w:rsidR="00732003" w:rsidRDefault="00334AE9">
      <w:r>
        <w:lastRenderedPageBreak/>
        <w:t>G48 w:tblW/@w:w="100.5" type=dxa (listed)</w:t>
      </w:r>
    </w:p>
    <w:tbl>
      <w:tblPr>
        <w:tblStyle w:val="TableGrid"/>
        <w:tblW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7"/>
        <w:gridCol w:w="607"/>
      </w:tblGrid>
      <w:tr w:rsidR="00732003" w14:paraId="243F684D" w14:textId="77777777">
        <w:tc>
          <w:tcPr>
            <w:tcW w:w="4500" w:type="dxa"/>
          </w:tcPr>
          <w:p w14:paraId="66151798" w14:textId="77777777" w:rsidR="00732003" w:rsidRDefault="00334AE9">
            <w:r>
              <w:lastRenderedPageBreak/>
              <w:t xml:space="preserve">G48 </w:t>
            </w:r>
            <w:r>
              <w:lastRenderedPageBreak/>
              <w:t xml:space="preserve">cell </w:t>
            </w:r>
            <w:r>
              <w:lastRenderedPageBreak/>
              <w:t>1</w:t>
            </w:r>
          </w:p>
        </w:tc>
        <w:tc>
          <w:tcPr>
            <w:tcW w:w="4500" w:type="dxa"/>
          </w:tcPr>
          <w:p w14:paraId="5237081F" w14:textId="77777777" w:rsidR="00732003" w:rsidRDefault="00334AE9">
            <w:r>
              <w:lastRenderedPageBreak/>
              <w:t xml:space="preserve">G48 </w:t>
            </w:r>
            <w:r>
              <w:lastRenderedPageBreak/>
              <w:t xml:space="preserve">cell </w:t>
            </w:r>
            <w:r>
              <w:lastRenderedPageBreak/>
              <w:t>2</w:t>
            </w:r>
          </w:p>
        </w:tc>
      </w:tr>
    </w:tbl>
    <w:p w14:paraId="2F91200D" w14:textId="77777777" w:rsidR="00732003" w:rsidRDefault="00732003"/>
    <w:p w14:paraId="6D875089" w14:textId="77777777" w:rsidR="00732003" w:rsidRDefault="00334AE9">
      <w:r>
        <w:lastRenderedPageBreak/>
        <w:t>G49 w:tblInd/@w:w="10.5" type=dxa (listed)</w:t>
      </w:r>
    </w:p>
    <w:tbl>
      <w:tblPr>
        <w:tblStyle w:val="TableGrid"/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732003" w14:paraId="2FD5AEA7" w14:textId="77777777">
        <w:tc>
          <w:tcPr>
            <w:tcW w:w="4500" w:type="dxa"/>
          </w:tcPr>
          <w:p w14:paraId="7B299259" w14:textId="77777777" w:rsidR="00732003" w:rsidRDefault="00334AE9">
            <w:r>
              <w:lastRenderedPageBreak/>
              <w:t>G49 cell 1</w:t>
            </w:r>
          </w:p>
        </w:tc>
        <w:tc>
          <w:tcPr>
            <w:tcW w:w="4500" w:type="dxa"/>
          </w:tcPr>
          <w:p w14:paraId="04E066D5" w14:textId="77777777" w:rsidR="00732003" w:rsidRDefault="00334AE9">
            <w:r>
              <w:t>G49 cell 2</w:t>
            </w:r>
          </w:p>
        </w:tc>
      </w:tr>
    </w:tbl>
    <w:p w14:paraId="339A1C21" w14:textId="77777777" w:rsidR="00732003" w:rsidRDefault="00732003"/>
    <w:p w14:paraId="3A35E133" w14:textId="77777777" w:rsidR="00732003" w:rsidRDefault="00334AE9">
      <w:r>
        <w:lastRenderedPageBreak/>
        <w:t>G50 w:gridCol/@w:w="4500.5" and "5705.5" (listed)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732003" w14:paraId="728E1581" w14:textId="77777777">
        <w:tc>
          <w:tcPr>
            <w:tcW w:w="4500" w:type="dxa"/>
          </w:tcPr>
          <w:p w14:paraId="400D38BF" w14:textId="77777777" w:rsidR="00732003" w:rsidRDefault="00334AE9">
            <w:r>
              <w:lastRenderedPageBreak/>
              <w:t>G50 cell 1</w:t>
            </w:r>
          </w:p>
        </w:tc>
        <w:tc>
          <w:tcPr>
            <w:tcW w:w="4500" w:type="dxa"/>
          </w:tcPr>
          <w:p w14:paraId="5646BB58" w14:textId="77777777" w:rsidR="00732003" w:rsidRDefault="00334AE9">
            <w:r>
              <w:t>G50 cell 2</w:t>
            </w:r>
          </w:p>
        </w:tc>
      </w:tr>
    </w:tbl>
    <w:p w14:paraId="4FDBDD57" w14:textId="77777777" w:rsidR="00732003" w:rsidRDefault="00732003"/>
    <w:p w14:paraId="40C7269A" w14:textId="77777777" w:rsidR="00732003" w:rsidRDefault="00334AE9">
      <w:r>
        <w:lastRenderedPageBreak/>
        <w:t>G51 w:gridCol/@w:w="1234.5" (listed)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732003" w14:paraId="2D7FBA03" w14:textId="77777777">
        <w:tc>
          <w:tcPr>
            <w:tcW w:w="4500" w:type="dxa"/>
          </w:tcPr>
          <w:p w14:paraId="3320AD2D" w14:textId="77777777" w:rsidR="00732003" w:rsidRDefault="00334AE9">
            <w:r>
              <w:lastRenderedPageBreak/>
              <w:t>G51 cell 1</w:t>
            </w:r>
          </w:p>
        </w:tc>
        <w:tc>
          <w:tcPr>
            <w:tcW w:w="4500" w:type="dxa"/>
          </w:tcPr>
          <w:p w14:paraId="07A058EA" w14:textId="77777777" w:rsidR="00732003" w:rsidRDefault="00334AE9">
            <w:r>
              <w:t>G51 cell 2</w:t>
            </w:r>
          </w:p>
        </w:tc>
      </w:tr>
    </w:tbl>
    <w:p w14:paraId="180FD6FD" w14:textId="77777777" w:rsidR="00732003" w:rsidRDefault="00732003"/>
    <w:p w14:paraId="32B76FD8" w14:textId="77777777" w:rsidR="00732003" w:rsidRDefault="00334AE9">
      <w:r>
        <w:lastRenderedPageBreak/>
        <w:t>G52 w:trHeight/@w:val="400.7" (listed)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732003" w14:paraId="0E21E3E4" w14:textId="77777777">
        <w:trPr>
          <w:trHeight w:val="400"/>
        </w:trPr>
        <w:tc>
          <w:tcPr>
            <w:tcW w:w="4500" w:type="dxa"/>
          </w:tcPr>
          <w:p w14:paraId="424A7355" w14:textId="77777777" w:rsidR="00732003" w:rsidRDefault="00334AE9">
            <w:r>
              <w:lastRenderedPageBreak/>
              <w:t>G52 cell 1</w:t>
            </w:r>
          </w:p>
        </w:tc>
        <w:tc>
          <w:tcPr>
            <w:tcW w:w="4500" w:type="dxa"/>
          </w:tcPr>
          <w:p w14:paraId="3D3750C1" w14:textId="77777777" w:rsidR="00732003" w:rsidRDefault="00334AE9">
            <w:r>
              <w:t>G52 cell 2</w:t>
            </w:r>
          </w:p>
        </w:tc>
      </w:tr>
    </w:tbl>
    <w:p w14:paraId="45306B42" w14:textId="77777777" w:rsidR="00732003" w:rsidRDefault="00732003"/>
    <w:p w14:paraId="6D8F9D1D" w14:textId="77777777" w:rsidR="00732003" w:rsidRDefault="00334AE9">
      <w:r>
        <w:lastRenderedPageBreak/>
        <w:t>G53 w:trHeight/@w:val="300.4" (listed)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732003" w14:paraId="45F8943C" w14:textId="77777777">
        <w:trPr>
          <w:trHeight w:val="300"/>
        </w:trPr>
        <w:tc>
          <w:tcPr>
            <w:tcW w:w="4500" w:type="dxa"/>
          </w:tcPr>
          <w:p w14:paraId="398B4F15" w14:textId="77777777" w:rsidR="00732003" w:rsidRDefault="00334AE9">
            <w:r>
              <w:lastRenderedPageBreak/>
              <w:t>G53 cell 1</w:t>
            </w:r>
          </w:p>
        </w:tc>
        <w:tc>
          <w:tcPr>
            <w:tcW w:w="4500" w:type="dxa"/>
          </w:tcPr>
          <w:p w14:paraId="3065A1AF" w14:textId="77777777" w:rsidR="00732003" w:rsidRDefault="00334AE9">
            <w:r>
              <w:t>G53 cell 2</w:t>
            </w:r>
          </w:p>
        </w:tc>
      </w:tr>
    </w:tbl>
    <w:p w14:paraId="6C5B9D95" w14:textId="77777777" w:rsidR="00732003" w:rsidRDefault="00732003"/>
    <w:p w14:paraId="11B94A87" w14:textId="77777777" w:rsidR="00732003" w:rsidRDefault="00334AE9">
      <w:r>
        <w:lastRenderedPageBreak/>
        <w:t>G54 w:tcW/@w:w="50.5" type=pct (not listed)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7"/>
        <w:gridCol w:w="8409"/>
      </w:tblGrid>
      <w:tr w:rsidR="00732003" w14:paraId="2CF2D35E" w14:textId="77777777">
        <w:tc>
          <w:tcPr>
            <w:tcW w:w="50" w:type="pct"/>
          </w:tcPr>
          <w:p w14:paraId="0C6CD804" w14:textId="77777777" w:rsidR="00732003" w:rsidRDefault="00334AE9">
            <w:r>
              <w:lastRenderedPageBreak/>
              <w:t xml:space="preserve">G54 </w:t>
            </w:r>
            <w:r>
              <w:lastRenderedPageBreak/>
              <w:t xml:space="preserve">cell </w:t>
            </w:r>
            <w:r>
              <w:lastRenderedPageBreak/>
              <w:t>1</w:t>
            </w:r>
          </w:p>
        </w:tc>
        <w:tc>
          <w:tcPr>
            <w:tcW w:w="4500" w:type="dxa"/>
          </w:tcPr>
          <w:p w14:paraId="46A7C30E" w14:textId="77777777" w:rsidR="00732003" w:rsidRDefault="00334AE9">
            <w:r>
              <w:lastRenderedPageBreak/>
              <w:t>G54 cell 2</w:t>
            </w:r>
          </w:p>
        </w:tc>
      </w:tr>
    </w:tbl>
    <w:p w14:paraId="7AA38A79" w14:textId="77777777" w:rsidR="00732003" w:rsidRDefault="00732003"/>
    <w:p w14:paraId="6F042F2D" w14:textId="77777777" w:rsidR="00732003" w:rsidRDefault="00334AE9">
      <w:r>
        <w:lastRenderedPageBreak/>
        <w:t>G55 w:tblW/@w:w="50.5" type=pct (not listed)</w:t>
      </w:r>
    </w:p>
    <w:tbl>
      <w:tblPr>
        <w:tblStyle w:val="TableGrid"/>
        <w:tblW w:w="5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7"/>
        <w:gridCol w:w="607"/>
      </w:tblGrid>
      <w:tr w:rsidR="00732003" w14:paraId="431F2963" w14:textId="77777777">
        <w:tc>
          <w:tcPr>
            <w:tcW w:w="4500" w:type="dxa"/>
          </w:tcPr>
          <w:p w14:paraId="0E92CEDB" w14:textId="77777777" w:rsidR="00732003" w:rsidRDefault="00334AE9">
            <w:r>
              <w:lastRenderedPageBreak/>
              <w:t xml:space="preserve">G55 </w:t>
            </w:r>
            <w:r>
              <w:lastRenderedPageBreak/>
              <w:t xml:space="preserve">cell </w:t>
            </w:r>
            <w:r>
              <w:lastRenderedPageBreak/>
              <w:t>1</w:t>
            </w:r>
          </w:p>
        </w:tc>
        <w:tc>
          <w:tcPr>
            <w:tcW w:w="4500" w:type="dxa"/>
          </w:tcPr>
          <w:p w14:paraId="311664A0" w14:textId="77777777" w:rsidR="00732003" w:rsidRDefault="00334AE9">
            <w:r>
              <w:lastRenderedPageBreak/>
              <w:t xml:space="preserve">G55 </w:t>
            </w:r>
            <w:r>
              <w:lastRenderedPageBreak/>
              <w:t xml:space="preserve">cell </w:t>
            </w:r>
            <w:r>
              <w:lastRenderedPageBreak/>
              <w:t>2</w:t>
            </w:r>
          </w:p>
        </w:tc>
      </w:tr>
    </w:tbl>
    <w:p w14:paraId="1D839DF3" w14:textId="77777777" w:rsidR="00732003" w:rsidRDefault="00732003"/>
    <w:p w14:paraId="5D4F24BB" w14:textId="77777777" w:rsidR="00732003" w:rsidRDefault="00334AE9">
      <w:pPr>
        <w:spacing w:before="120"/>
      </w:pPr>
      <w:r>
        <w:lastRenderedPageBreak/>
        <w:t xml:space="preserve">Z65 control: w:spacing/@w:before="120" (integer) | the quick brown fox jumps over the lazy </w:t>
      </w:r>
      <w:r>
        <w:lastRenderedPageBreak/>
        <w:t>dog, and the text runs on to a second line so spacing and indents show.</w:t>
      </w:r>
    </w:p>
    <w:p w14:paraId="4040EF47" w14:textId="77777777" w:rsidR="00732003" w:rsidRDefault="00334AE9">
      <w:r>
        <w:lastRenderedPageBreak/>
        <w:t>End of probe.</w:t>
      </w:r>
    </w:p>
    <w:sectPr w:rsidR="00732003">
      <w:headerReference w:type="default" r:id="rId6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A6371" w14:textId="77777777" w:rsidR="00334AE9" w:rsidRDefault="00334AE9">
      <w:pPr>
        <w:spacing w:after="0" w:line="240" w:lineRule="auto"/>
      </w:pPr>
      <w:r>
        <w:separator/>
      </w:r>
    </w:p>
  </w:endnote>
  <w:endnote w:type="continuationSeparator" w:id="0">
    <w:p w14:paraId="2F4565B5" w14:textId="77777777" w:rsidR="00334AE9" w:rsidRDefault="00334A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AD70D" w14:textId="77777777" w:rsidR="00334AE9" w:rsidRDefault="00334AE9">
      <w:pPr>
        <w:spacing w:after="0" w:line="240" w:lineRule="auto"/>
      </w:pPr>
      <w:r>
        <w:separator/>
      </w:r>
    </w:p>
  </w:footnote>
  <w:footnote w:type="continuationSeparator" w:id="0">
    <w:p w14:paraId="75E8B88E" w14:textId="77777777" w:rsidR="00334AE9" w:rsidRDefault="00334A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35CAD" w14:textId="77777777" w:rsidR="00732003" w:rsidRDefault="00334AE9">
    <w:pPr>
      <w:spacing w:before="25355"/>
    </w:pPr>
    <w:r>
      <w:t>CR-065 probe header: this paragraph's w:spacing/@w:before is "120.5"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6157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2003"/>
    <w:rsid w:val="00334AE9"/>
    <w:rsid w:val="00732003"/>
    <w:rsid w:val="00E062C6"/>
    <w:rsid w:val="00FA4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221DEE"/>
  <w15:docId w15:val="{98AD5F88-B7EE-482D-B00C-D0272201E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ProbeStyle">
    <w:name w:val="ProbeStyle"/>
    <w:pPr>
      <w:ind w:left="-3959"/>
    </w:pPr>
  </w:style>
  <w:style w:type="paragraph" w:styleId="Footer">
    <w:name w:val="footer"/>
    <w:basedOn w:val="Normal"/>
    <w:link w:val="FooterChar"/>
    <w:uiPriority w:val="99"/>
    <w:unhideWhenUsed/>
    <w:rsid w:val="00E062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62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44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2026-10-25T21:32:00Z</dcterms:created>
  <dcterms:modified xsi:type="dcterms:W3CDTF">2026-10-25T21:32:00Z</dcterms:modified>
</cp:coreProperties>
</file>