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w:num 30: abstract level 0 has no w:rPr; the override level says w:b and w:sz 36. The text runs are regular 12pt.</w:t>
      </w:r>
    </w:p>
    <w:p>
      <w:pPr>
        <w:numPr>
          <w:ilvl w:val="0"/>
          <w:numId w:val="3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regular text, w:num 30</w:t>
      </w:r>
    </w:p>
    <w:p>
      <w:pPr>
        <w:numPr>
          <w:ilvl w:val="0"/>
          <w:numId w:val="3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regular text, w:num 30</w:t>
      </w:r>
    </w:p>
    <w:p>
      <w:pPr>
        <w:numPr>
          <w:ilvl w:val="0"/>
          <w:numId w:val="3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P04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regular text, w:num 30</w:t>
      </w:r>
    </w:p>
    <w:p>
      <w:pPr>
        <w:spacing w:before="24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P05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w:num 31: abstract level 0 says w:i; the override level says w:b and w:sz 36.</w:t>
      </w:r>
    </w:p>
    <w:p>
      <w:pPr>
        <w:numPr>
          <w:ilvl w:val="0"/>
          <w:numId w:val="3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P06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regular text, w:num 31</w:t>
      </w:r>
    </w:p>
    <w:p>
      <w:pPr>
        <w:numPr>
          <w:ilvl w:val="0"/>
          <w:numId w:val="3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P07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regular text, w:num 31</w:t>
      </w:r>
    </w:p>
    <w:p>
      <w:pPr>
        <w:numPr>
          <w:ilvl w:val="0"/>
          <w:numId w:val="3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P08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regular text, w:num 31</w:t>
      </w:r>
    </w:p>
    <w:sectPr>
      <w:pgSz w:w="11907" w:h="16839" w:code="9"/>
      <w:pgMar w:top="1440" w:right="1440" w:bottom="1440" w:left="1440" w:header="708" w:footer="708"/>
    </w:sectPr>
  </w:body>
</w:document>
</file>

<file path=word/numbering.xml><?xml version="1.0" encoding="utf-8"?>
<w:numbering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3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i/>
      </w:rPr>
    </w:lvl>
  </w:abstractNum>
  <w:num w:numId="30">
    <w:abstractNumId w:val="30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b/>
          <w:sz w:val="36"/>
        </w:rPr>
      </w:lvl>
    </w:lvlOverride>
  </w:num>
  <w:num w:numId="31">
    <w:abstractNumId w:val="31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b/>
          <w:sz w:val="36"/>
        </w:rPr>
      </w:lvl>
    </w:lvlOverride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